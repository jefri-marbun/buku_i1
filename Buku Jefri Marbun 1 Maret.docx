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64F5F" w14:textId="77777777" w:rsidR="008E04C2" w:rsidRPr="00A062F5" w:rsidRDefault="008E04C2" w:rsidP="00232E21">
      <w:pPr>
        <w:rPr>
          <w:sz w:val="24"/>
          <w:szCs w:val="24"/>
        </w:rPr>
      </w:pPr>
      <w:proofErr w:type="spellStart"/>
      <w:r w:rsidRPr="00771F23">
        <w:t>Analisis</w:t>
      </w:r>
      <w:proofErr w:type="spellEnd"/>
      <w:r w:rsidRPr="00771F23">
        <w:t xml:space="preserve"> </w:t>
      </w:r>
      <w:proofErr w:type="spellStart"/>
      <w:r w:rsidRPr="00771F23">
        <w:t>Kinerja</w:t>
      </w:r>
      <w:proofErr w:type="spellEnd"/>
      <w:r w:rsidRPr="00771F23">
        <w:t xml:space="preserve"> Driver pada </w:t>
      </w:r>
      <w:proofErr w:type="spellStart"/>
      <w:r w:rsidRPr="00771F23">
        <w:t>Aplikasi</w:t>
      </w:r>
      <w:proofErr w:type="spellEnd"/>
      <w:r w:rsidRPr="00771F23">
        <w:t xml:space="preserve"> Carpool </w:t>
      </w:r>
      <w:proofErr w:type="spellStart"/>
      <w:r w:rsidRPr="00771F23">
        <w:t>Menggunakan</w:t>
      </w:r>
      <w:proofErr w:type="spellEnd"/>
      <w:r w:rsidRPr="00771F23">
        <w:t xml:space="preserve"> </w:t>
      </w:r>
      <w:proofErr w:type="spellStart"/>
      <w:r w:rsidRPr="00771F23">
        <w:t>Metode</w:t>
      </w:r>
      <w:proofErr w:type="spellEnd"/>
      <w:r w:rsidRPr="00771F23">
        <w:t xml:space="preserve"> C.45</w:t>
      </w:r>
      <w:r w:rsidRPr="00A062F5">
        <w:rPr>
          <w:sz w:val="24"/>
          <w:szCs w:val="24"/>
        </w:rPr>
        <w:t xml:space="preserve"> </w:t>
      </w:r>
    </w:p>
    <w:p w14:paraId="3F28C6FB" w14:textId="77777777" w:rsidR="008E04C2" w:rsidRDefault="008E04C2">
      <w:pPr>
        <w:pStyle w:val="BAB0"/>
        <w:jc w:val="center"/>
        <w:rPr>
          <w:rFonts w:ascii="Times New Roman" w:hAnsi="Times New Roman"/>
          <w:noProof/>
          <w:lang w:val="id-ID"/>
          <w14:shadow w14:blurRad="0" w14:dist="0" w14:dir="0" w14:sx="0" w14:sy="0" w14:kx="0" w14:ky="0" w14:algn="none">
            <w14:srgbClr w14:val="000000"/>
          </w14:shadow>
        </w:rPr>
      </w:pPr>
    </w:p>
    <w:p w14:paraId="2D940D75" w14:textId="09989F6D" w:rsidR="008E04C2" w:rsidRDefault="008E04C2">
      <w:pPr>
        <w:pStyle w:val="BAB0"/>
        <w:jc w:val="center"/>
        <w:rPr>
          <w:rFonts w:ascii="Times New Roman" w:hAnsi="Times New Roman"/>
          <w:lang w:val="id-ID"/>
          <w14:shadow w14:blurRad="0" w14:dist="0" w14:dir="0" w14:sx="0" w14:sy="0" w14:kx="0" w14:ky="0" w14:algn="none">
            <w14:srgbClr w14:val="000000"/>
          </w14:shadow>
        </w:rPr>
      </w:pPr>
      <w:r>
        <w:rPr>
          <w:rFonts w:ascii="Times New Roman" w:hAnsi="Times New Roman"/>
          <w:noProof/>
          <w:lang w:val="id-ID"/>
          <w14:shadow w14:blurRad="0" w14:dist="0" w14:dir="0" w14:sx="0" w14:sy="0" w14:kx="0" w14:ky="0" w14:algn="none">
            <w14:srgbClr w14:val="000000"/>
          </w14:shadow>
        </w:rPr>
        <w:drawing>
          <wp:inline distT="0" distB="0" distL="0" distR="0" wp14:anchorId="424FF67A" wp14:editId="36E8E6A9">
            <wp:extent cx="2190750" cy="204910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7861" cy="2065111"/>
                    </a:xfrm>
                    <a:prstGeom prst="rect">
                      <a:avLst/>
                    </a:prstGeom>
                    <a:noFill/>
                    <a:ln>
                      <a:noFill/>
                    </a:ln>
                  </pic:spPr>
                </pic:pic>
              </a:graphicData>
            </a:graphic>
          </wp:inline>
        </w:drawing>
      </w:r>
    </w:p>
    <w:p w14:paraId="77ECDD65" w14:textId="1EB5553F" w:rsidR="0094027E" w:rsidRPr="008E04C2" w:rsidRDefault="00326E68">
      <w:pPr>
        <w:pStyle w:val="BAB0"/>
        <w:jc w:val="center"/>
        <w:rPr>
          <w:rFonts w:ascii="Times New Roman" w:hAnsi="Times New Roman"/>
          <w:sz w:val="28"/>
          <w:szCs w:val="28"/>
          <w:lang w:val="id-ID"/>
          <w14:shadow w14:blurRad="0" w14:dist="0" w14:dir="0" w14:sx="0" w14:sy="0" w14:kx="0" w14:ky="0" w14:algn="none">
            <w14:srgbClr w14:val="000000"/>
          </w14:shadow>
        </w:rPr>
      </w:pPr>
      <w:r w:rsidRPr="008E04C2">
        <w:rPr>
          <w:rFonts w:ascii="Times New Roman" w:hAnsi="Times New Roman"/>
          <w:sz w:val="28"/>
          <w:szCs w:val="28"/>
          <w:lang w:val="id-ID"/>
          <w14:shadow w14:blurRad="0" w14:dist="0" w14:dir="0" w14:sx="0" w14:sy="0" w14:kx="0" w14:ky="0" w14:algn="none">
            <w14:srgbClr w14:val="000000"/>
          </w14:shadow>
        </w:rPr>
        <w:t xml:space="preserve">Penulis : </w:t>
      </w:r>
    </w:p>
    <w:p w14:paraId="54F66A65" w14:textId="75CD3CBB" w:rsidR="0094027E" w:rsidRPr="008E04C2" w:rsidRDefault="008E04C2">
      <w:pPr>
        <w:pStyle w:val="BAB0"/>
        <w:spacing w:after="0"/>
        <w:jc w:val="center"/>
        <w:rPr>
          <w:rFonts w:ascii="Times New Roman" w:hAnsi="Times New Roman"/>
          <w:sz w:val="24"/>
          <w:szCs w:val="24"/>
          <w:lang w:val="id-ID"/>
          <w14:shadow w14:blurRad="0" w14:dist="0" w14:dir="0" w14:sx="0" w14:sy="0" w14:kx="0" w14:ky="0" w14:algn="none">
            <w14:srgbClr w14:val="000000"/>
          </w14:shadow>
        </w:rPr>
      </w:pPr>
      <w:r w:rsidRPr="008E04C2">
        <w:rPr>
          <w:rFonts w:ascii="Times New Roman" w:hAnsi="Times New Roman"/>
          <w:color w:val="000000" w:themeColor="text1"/>
          <w:sz w:val="24"/>
          <w:szCs w:val="24"/>
        </w:rPr>
        <w:t>Jefrinanda Iaspartogi Marbun</w:t>
      </w:r>
      <w:r w:rsidR="00326E68" w:rsidRPr="008E04C2">
        <w:rPr>
          <w:rFonts w:ascii="Times New Roman" w:hAnsi="Times New Roman"/>
          <w:sz w:val="24"/>
          <w:szCs w:val="24"/>
          <w:lang w:val="id-ID"/>
          <w14:shadow w14:blurRad="0" w14:dist="0" w14:dir="0" w14:sx="0" w14:sy="0" w14:kx="0" w14:ky="0" w14:algn="none">
            <w14:srgbClr w14:val="000000"/>
          </w14:shadow>
        </w:rPr>
        <w:t xml:space="preserve"> </w:t>
      </w:r>
    </w:p>
    <w:p w14:paraId="0C5C8487" w14:textId="1F017A5A" w:rsidR="0094027E" w:rsidRPr="008E04C2" w:rsidRDefault="00326E68">
      <w:pPr>
        <w:pStyle w:val="BAB0"/>
        <w:spacing w:after="0"/>
        <w:jc w:val="center"/>
        <w:rPr>
          <w:rFonts w:ascii="Times New Roman" w:hAnsi="Times New Roman"/>
          <w:sz w:val="24"/>
          <w:szCs w:val="24"/>
          <w14:shadow w14:blurRad="0" w14:dist="0" w14:dir="0" w14:sx="0" w14:sy="0" w14:kx="0" w14:ky="0" w14:algn="none">
            <w14:srgbClr w14:val="000000"/>
          </w14:shadow>
        </w:rPr>
      </w:pPr>
      <w:r w:rsidRPr="008E04C2">
        <w:rPr>
          <w:rFonts w:ascii="Times New Roman" w:hAnsi="Times New Roman"/>
          <w:sz w:val="24"/>
          <w:szCs w:val="24"/>
          <w:lang w:val="id-ID"/>
          <w14:shadow w14:blurRad="0" w14:dist="0" w14:dir="0" w14:sx="0" w14:sy="0" w14:kx="0" w14:ky="0" w14:algn="none">
            <w14:srgbClr w14:val="000000"/>
          </w14:shadow>
        </w:rPr>
        <w:t>Dosen Pembimbing</w:t>
      </w:r>
      <w:r w:rsidR="008E04C2" w:rsidRPr="008E04C2">
        <w:rPr>
          <w:rFonts w:ascii="Times New Roman" w:hAnsi="Times New Roman"/>
          <w:sz w:val="24"/>
          <w:szCs w:val="24"/>
          <w14:shadow w14:blurRad="0" w14:dist="0" w14:dir="0" w14:sx="0" w14:sy="0" w14:kx="0" w14:ky="0" w14:algn="none">
            <w14:srgbClr w14:val="000000"/>
          </w14:shadow>
        </w:rPr>
        <w:t xml:space="preserve"> : </w:t>
      </w:r>
      <w:proofErr w:type="spellStart"/>
      <w:r w:rsidR="008E04C2" w:rsidRPr="008E04C2">
        <w:rPr>
          <w:rFonts w:ascii="Times New Roman" w:hAnsi="Times New Roman"/>
          <w:bCs/>
          <w:color w:val="000000" w:themeColor="text1"/>
          <w:sz w:val="24"/>
          <w:szCs w:val="24"/>
        </w:rPr>
        <w:t>Nisa</w:t>
      </w:r>
      <w:proofErr w:type="spellEnd"/>
      <w:r w:rsidR="008E04C2" w:rsidRPr="008E04C2">
        <w:rPr>
          <w:rFonts w:ascii="Times New Roman" w:hAnsi="Times New Roman"/>
          <w:bCs/>
          <w:color w:val="000000" w:themeColor="text1"/>
          <w:sz w:val="24"/>
          <w:szCs w:val="24"/>
        </w:rPr>
        <w:t xml:space="preserve"> </w:t>
      </w:r>
      <w:proofErr w:type="spellStart"/>
      <w:r w:rsidR="008E04C2" w:rsidRPr="008E04C2">
        <w:rPr>
          <w:rFonts w:ascii="Times New Roman" w:hAnsi="Times New Roman"/>
          <w:bCs/>
          <w:color w:val="000000" w:themeColor="text1"/>
          <w:sz w:val="24"/>
          <w:szCs w:val="24"/>
        </w:rPr>
        <w:t>Hanum</w:t>
      </w:r>
      <w:proofErr w:type="spellEnd"/>
      <w:r w:rsidR="008E04C2" w:rsidRPr="008E04C2">
        <w:rPr>
          <w:rFonts w:ascii="Times New Roman" w:hAnsi="Times New Roman"/>
          <w:bCs/>
          <w:color w:val="000000" w:themeColor="text1"/>
          <w:sz w:val="24"/>
          <w:szCs w:val="24"/>
        </w:rPr>
        <w:t xml:space="preserve"> </w:t>
      </w:r>
      <w:proofErr w:type="spellStart"/>
      <w:r w:rsidR="008E04C2" w:rsidRPr="008E04C2">
        <w:rPr>
          <w:rFonts w:ascii="Times New Roman" w:hAnsi="Times New Roman"/>
          <w:bCs/>
          <w:color w:val="000000" w:themeColor="text1"/>
          <w:sz w:val="24"/>
          <w:szCs w:val="24"/>
        </w:rPr>
        <w:t>Harani</w:t>
      </w:r>
      <w:proofErr w:type="spellEnd"/>
    </w:p>
    <w:p w14:paraId="5454EEBB" w14:textId="77777777" w:rsidR="0094027E" w:rsidRPr="008E04C2" w:rsidRDefault="0094027E">
      <w:pPr>
        <w:pStyle w:val="BAB0"/>
        <w:spacing w:after="0"/>
        <w:jc w:val="center"/>
        <w:rPr>
          <w:rFonts w:ascii="Times New Roman" w:hAnsi="Times New Roman"/>
          <w:sz w:val="24"/>
          <w:szCs w:val="24"/>
          <w:lang w:val="id-ID"/>
          <w14:shadow w14:blurRad="0" w14:dist="0" w14:dir="0" w14:sx="0" w14:sy="0" w14:kx="0" w14:ky="0" w14:algn="none">
            <w14:srgbClr w14:val="000000"/>
          </w14:shadow>
        </w:rPr>
      </w:pPr>
    </w:p>
    <w:p w14:paraId="595764E8" w14:textId="77777777" w:rsidR="0094027E" w:rsidRPr="008E04C2" w:rsidRDefault="0094027E" w:rsidP="008E04C2">
      <w:pPr>
        <w:pStyle w:val="BAB0"/>
        <w:spacing w:after="0"/>
        <w:jc w:val="center"/>
        <w:rPr>
          <w:rFonts w:ascii="Times New Roman" w:hAnsi="Times New Roman"/>
          <w:sz w:val="72"/>
          <w:szCs w:val="28"/>
          <w:lang w:val="id-ID"/>
          <w14:shadow w14:blurRad="0" w14:dist="0" w14:dir="0" w14:sx="0" w14:sy="0" w14:kx="0" w14:ky="0" w14:algn="none">
            <w14:srgbClr w14:val="000000"/>
          </w14:shadow>
        </w:rPr>
      </w:pPr>
    </w:p>
    <w:p w14:paraId="27AAC284" w14:textId="77777777" w:rsidR="008E04C2" w:rsidRPr="008E04C2" w:rsidRDefault="008E04C2" w:rsidP="008E04C2">
      <w:pPr>
        <w:spacing w:before="0" w:after="0"/>
        <w:jc w:val="center"/>
        <w:rPr>
          <w:rFonts w:ascii="Times New Roman" w:hAnsi="Times New Roman"/>
          <w:sz w:val="28"/>
          <w:szCs w:val="28"/>
          <w:lang w:val="id-ID"/>
        </w:rPr>
      </w:pPr>
      <w:r w:rsidRPr="008E04C2">
        <w:rPr>
          <w:rFonts w:ascii="Times New Roman" w:hAnsi="Times New Roman"/>
          <w:sz w:val="28"/>
          <w:szCs w:val="28"/>
          <w:lang w:val="id-ID"/>
        </w:rPr>
        <w:t>Jalan Sari Asih No.54, Kota Bandung, Jawa Barat</w:t>
      </w:r>
    </w:p>
    <w:p w14:paraId="08C7047B" w14:textId="77777777" w:rsidR="0094027E" w:rsidRPr="00474475" w:rsidRDefault="0094027E">
      <w:pPr>
        <w:pStyle w:val="BAB0"/>
        <w:spacing w:after="0"/>
        <w:jc w:val="center"/>
        <w:rPr>
          <w:rFonts w:ascii="Times New Roman" w:hAnsi="Times New Roman"/>
          <w:lang w:val="id-ID"/>
          <w14:shadow w14:blurRad="0" w14:dist="0" w14:dir="0" w14:sx="0" w14:sy="0" w14:kx="0" w14:ky="0" w14:algn="none">
            <w14:srgbClr w14:val="000000"/>
          </w14:shadow>
        </w:rPr>
      </w:pPr>
    </w:p>
    <w:p w14:paraId="5603A13F" w14:textId="77777777" w:rsidR="0094027E" w:rsidRPr="00474475" w:rsidRDefault="0094027E">
      <w:pPr>
        <w:pStyle w:val="BAB0"/>
        <w:spacing w:after="0"/>
        <w:jc w:val="center"/>
        <w:rPr>
          <w:rFonts w:ascii="Times New Roman" w:hAnsi="Times New Roman"/>
          <w:lang w:val="id-ID"/>
          <w14:shadow w14:blurRad="0" w14:dist="0" w14:dir="0" w14:sx="0" w14:sy="0" w14:kx="0" w14:ky="0" w14:algn="none">
            <w14:srgbClr w14:val="000000"/>
          </w14:shadow>
        </w:rPr>
      </w:pPr>
    </w:p>
    <w:p w14:paraId="644DE16D" w14:textId="77777777" w:rsidR="0094027E" w:rsidRPr="00474475" w:rsidRDefault="0094027E">
      <w:pPr>
        <w:pStyle w:val="BAB0"/>
        <w:spacing w:after="0"/>
        <w:jc w:val="center"/>
        <w:rPr>
          <w:rFonts w:ascii="Times New Roman" w:hAnsi="Times New Roman"/>
          <w:lang w:val="id-ID"/>
          <w14:shadow w14:blurRad="0" w14:dist="0" w14:dir="0" w14:sx="0" w14:sy="0" w14:kx="0" w14:ky="0" w14:algn="none">
            <w14:srgbClr w14:val="000000"/>
          </w14:shadow>
        </w:rPr>
      </w:pPr>
    </w:p>
    <w:p w14:paraId="1ACDEFE3" w14:textId="77777777" w:rsidR="0094027E" w:rsidRPr="00474475" w:rsidRDefault="0094027E">
      <w:pPr>
        <w:pStyle w:val="BAB0"/>
        <w:spacing w:after="0"/>
        <w:jc w:val="center"/>
        <w:rPr>
          <w:rFonts w:ascii="Times New Roman" w:hAnsi="Times New Roman"/>
          <w:lang w:val="id-ID"/>
          <w14:shadow w14:blurRad="0" w14:dist="0" w14:dir="0" w14:sx="0" w14:sy="0" w14:kx="0" w14:ky="0" w14:algn="none">
            <w14:srgbClr w14:val="000000"/>
          </w14:shadow>
        </w:rPr>
      </w:pPr>
    </w:p>
    <w:p w14:paraId="69789068" w14:textId="77777777" w:rsidR="0094027E" w:rsidRPr="00474475" w:rsidRDefault="0094027E">
      <w:pPr>
        <w:pStyle w:val="BAB0"/>
        <w:spacing w:after="0"/>
        <w:jc w:val="center"/>
        <w:rPr>
          <w:rFonts w:ascii="Times New Roman" w:hAnsi="Times New Roman"/>
          <w:lang w:val="id-ID"/>
          <w14:shadow w14:blurRad="0" w14:dist="0" w14:dir="0" w14:sx="0" w14:sy="0" w14:kx="0" w14:ky="0" w14:algn="none">
            <w14:srgbClr w14:val="000000"/>
          </w14:shadow>
        </w:rPr>
      </w:pPr>
    </w:p>
    <w:p w14:paraId="6D97D2B7" w14:textId="1DB6916D" w:rsidR="0094027E" w:rsidRPr="00474475" w:rsidRDefault="00326E68">
      <w:pPr>
        <w:spacing w:after="0"/>
        <w:rPr>
          <w:rFonts w:ascii="Times New Roman" w:hAnsi="Times New Roman"/>
          <w:b/>
          <w:bCs/>
          <w:sz w:val="20"/>
          <w:szCs w:val="20"/>
        </w:rPr>
      </w:pPr>
      <w:r w:rsidRPr="00474475">
        <w:rPr>
          <w:rFonts w:ascii="Times New Roman" w:hAnsi="Times New Roman"/>
          <w:sz w:val="20"/>
          <w:szCs w:val="20"/>
          <w:lang w:val="id-ID"/>
        </w:rPr>
        <w:t xml:space="preserve">Penulis : </w:t>
      </w:r>
      <w:r w:rsidRPr="00474475">
        <w:rPr>
          <w:rFonts w:ascii="Times New Roman" w:hAnsi="Times New Roman"/>
          <w:sz w:val="20"/>
          <w:szCs w:val="20"/>
          <w:lang w:val="id-ID"/>
        </w:rPr>
        <w:br/>
      </w:r>
      <w:bookmarkStart w:id="0" w:name="_Hlk95216286"/>
      <w:r w:rsidR="00E35A79" w:rsidRPr="00474475">
        <w:rPr>
          <w:rFonts w:ascii="Times New Roman" w:hAnsi="Times New Roman"/>
          <w:b/>
          <w:bCs/>
          <w:sz w:val="20"/>
          <w:szCs w:val="20"/>
        </w:rPr>
        <w:t>JEFRINANDA IASPARTOGI MARBUN</w:t>
      </w:r>
    </w:p>
    <w:p w14:paraId="11C5BE03" w14:textId="0270BF67" w:rsidR="008E5F41" w:rsidRPr="00474475" w:rsidRDefault="008E5F41">
      <w:pPr>
        <w:spacing w:after="0"/>
        <w:rPr>
          <w:rFonts w:ascii="Times New Roman" w:hAnsi="Times New Roman"/>
          <w:b/>
          <w:bCs/>
          <w:sz w:val="20"/>
          <w:szCs w:val="20"/>
        </w:rPr>
      </w:pPr>
      <w:r w:rsidRPr="00474475">
        <w:rPr>
          <w:rFonts w:ascii="Times New Roman" w:hAnsi="Times New Roman"/>
          <w:b/>
          <w:bCs/>
          <w:sz w:val="20"/>
          <w:szCs w:val="20"/>
        </w:rPr>
        <w:t xml:space="preserve">NISA HANUM HARANI, </w:t>
      </w:r>
      <w:proofErr w:type="spellStart"/>
      <w:proofErr w:type="gramStart"/>
      <w:r w:rsidRPr="00474475">
        <w:rPr>
          <w:rFonts w:ascii="Times New Roman" w:hAnsi="Times New Roman"/>
          <w:b/>
          <w:bCs/>
          <w:sz w:val="20"/>
          <w:szCs w:val="20"/>
        </w:rPr>
        <w:t>S.Kom</w:t>
      </w:r>
      <w:proofErr w:type="spellEnd"/>
      <w:proofErr w:type="gramEnd"/>
      <w:r w:rsidRPr="00474475">
        <w:rPr>
          <w:rFonts w:ascii="Times New Roman" w:hAnsi="Times New Roman"/>
          <w:b/>
          <w:bCs/>
          <w:sz w:val="20"/>
          <w:szCs w:val="20"/>
        </w:rPr>
        <w:t>., M.T.,CDSP, SPFC</w:t>
      </w:r>
    </w:p>
    <w:bookmarkEnd w:id="0"/>
    <w:p w14:paraId="480DF57A" w14:textId="3A6B8273" w:rsidR="0094027E" w:rsidRPr="00474475" w:rsidRDefault="0094027E">
      <w:pPr>
        <w:spacing w:after="0"/>
        <w:rPr>
          <w:rFonts w:ascii="Times New Roman" w:hAnsi="Times New Roman"/>
          <w:sz w:val="20"/>
          <w:szCs w:val="20"/>
          <w:lang w:val="id-ID"/>
        </w:rPr>
      </w:pPr>
    </w:p>
    <w:p w14:paraId="5A8F2D80" w14:textId="77777777" w:rsidR="0094027E" w:rsidRPr="00474475" w:rsidRDefault="00326E68">
      <w:pPr>
        <w:spacing w:after="0"/>
        <w:rPr>
          <w:rFonts w:ascii="Times New Roman" w:hAnsi="Times New Roman"/>
          <w:sz w:val="20"/>
          <w:szCs w:val="20"/>
          <w:lang w:val="id-ID"/>
        </w:rPr>
      </w:pPr>
      <w:r w:rsidRPr="00474475">
        <w:rPr>
          <w:rFonts w:ascii="Times New Roman" w:hAnsi="Times New Roman"/>
          <w:sz w:val="20"/>
          <w:szCs w:val="20"/>
          <w:lang w:val="id-ID"/>
        </w:rPr>
        <w:t>Penyunting : NAMA PENGUJI SIDANG</w:t>
      </w:r>
    </w:p>
    <w:p w14:paraId="41D15BB8" w14:textId="11A2B27A" w:rsidR="0094027E" w:rsidRPr="00474475" w:rsidRDefault="00326E68">
      <w:pPr>
        <w:spacing w:after="0"/>
        <w:rPr>
          <w:rFonts w:ascii="Times New Roman" w:hAnsi="Times New Roman"/>
          <w:sz w:val="20"/>
          <w:szCs w:val="20"/>
        </w:rPr>
      </w:pPr>
      <w:r w:rsidRPr="00474475">
        <w:rPr>
          <w:rFonts w:ascii="Times New Roman" w:hAnsi="Times New Roman"/>
          <w:sz w:val="20"/>
          <w:szCs w:val="20"/>
          <w:lang w:val="id-ID"/>
        </w:rPr>
        <w:t xml:space="preserve">Layout : </w:t>
      </w:r>
      <w:r w:rsidR="00E35A79" w:rsidRPr="00474475">
        <w:rPr>
          <w:rFonts w:ascii="Times New Roman" w:hAnsi="Times New Roman"/>
          <w:sz w:val="20"/>
          <w:szCs w:val="20"/>
        </w:rPr>
        <w:t>JEFRINANDA IASPARTOGI MARBUN</w:t>
      </w:r>
      <w:r w:rsidR="006569D1" w:rsidRPr="00474475">
        <w:rPr>
          <w:rFonts w:ascii="Times New Roman" w:hAnsi="Times New Roman"/>
          <w:sz w:val="20"/>
          <w:szCs w:val="20"/>
        </w:rPr>
        <w:t xml:space="preserve"> </w:t>
      </w:r>
    </w:p>
    <w:p w14:paraId="17B881FB" w14:textId="77777777" w:rsidR="0094027E" w:rsidRPr="00474475" w:rsidRDefault="0094027E">
      <w:pPr>
        <w:rPr>
          <w:rFonts w:ascii="Times New Roman" w:hAnsi="Times New Roman"/>
          <w:sz w:val="20"/>
          <w:szCs w:val="20"/>
          <w:lang w:val="id-ID"/>
        </w:rPr>
      </w:pPr>
    </w:p>
    <w:p w14:paraId="1C5F2F63" w14:textId="77777777" w:rsidR="0094027E" w:rsidRPr="00474475" w:rsidRDefault="00326E68">
      <w:pPr>
        <w:pStyle w:val="04xlpa"/>
        <w:spacing w:before="0" w:beforeAutospacing="0" w:after="0" w:afterAutospacing="0"/>
        <w:rPr>
          <w:sz w:val="16"/>
          <w:szCs w:val="16"/>
        </w:rPr>
      </w:pPr>
      <w:r w:rsidRPr="00474475">
        <w:rPr>
          <w:rStyle w:val="jsgrdq"/>
          <w:b/>
          <w:bCs/>
          <w:sz w:val="16"/>
          <w:szCs w:val="16"/>
        </w:rPr>
        <w:t xml:space="preserve">Sanksi Pelanggaran Pasal 113 </w:t>
      </w:r>
    </w:p>
    <w:p w14:paraId="0AA99B18" w14:textId="77777777" w:rsidR="0094027E" w:rsidRPr="00474475" w:rsidRDefault="00326E68">
      <w:pPr>
        <w:pStyle w:val="04xlpa"/>
        <w:spacing w:before="0" w:beforeAutospacing="0" w:after="0" w:afterAutospacing="0"/>
        <w:rPr>
          <w:sz w:val="16"/>
          <w:szCs w:val="16"/>
        </w:rPr>
      </w:pPr>
      <w:r w:rsidRPr="00474475">
        <w:rPr>
          <w:rStyle w:val="jsgrdq"/>
          <w:b/>
          <w:bCs/>
          <w:sz w:val="16"/>
          <w:szCs w:val="16"/>
        </w:rPr>
        <w:t xml:space="preserve">Undang-Undang Nomor 28 Tahun 2014 </w:t>
      </w:r>
    </w:p>
    <w:p w14:paraId="27AFAF0D" w14:textId="77777777" w:rsidR="0094027E" w:rsidRPr="00474475" w:rsidRDefault="00326E68">
      <w:pPr>
        <w:pStyle w:val="04xlpa"/>
        <w:spacing w:before="0" w:beforeAutospacing="0" w:after="0" w:afterAutospacing="0"/>
        <w:rPr>
          <w:sz w:val="16"/>
          <w:szCs w:val="16"/>
        </w:rPr>
      </w:pPr>
      <w:r w:rsidRPr="00474475">
        <w:rPr>
          <w:rStyle w:val="jsgrdq"/>
          <w:b/>
          <w:bCs/>
          <w:sz w:val="16"/>
          <w:szCs w:val="16"/>
        </w:rPr>
        <w:t>tentang Hak Cipta</w:t>
      </w:r>
    </w:p>
    <w:p w14:paraId="19DB5C91" w14:textId="77777777" w:rsidR="0094027E" w:rsidRPr="00474475" w:rsidRDefault="00326E68">
      <w:pPr>
        <w:pStyle w:val="04xlpa"/>
        <w:numPr>
          <w:ilvl w:val="0"/>
          <w:numId w:val="7"/>
        </w:numPr>
        <w:spacing w:before="0" w:beforeAutospacing="0" w:after="0" w:afterAutospacing="0"/>
        <w:ind w:left="284" w:hanging="284"/>
        <w:jc w:val="both"/>
        <w:rPr>
          <w:rStyle w:val="jsgrdq"/>
          <w:sz w:val="16"/>
          <w:szCs w:val="16"/>
        </w:rPr>
      </w:pPr>
      <w:r w:rsidRPr="00474475">
        <w:rPr>
          <w:rStyle w:val="jsgrdq"/>
          <w:sz w:val="16"/>
          <w:szCs w:val="16"/>
        </w:rPr>
        <w:t>Setiap Orang yang dengan tanpa hak melakukan pelanggaran hak ekonomi sebagaimana dimaksud dalam Pasal 9 ayat (1) huruf i untuk Penggunaan Secara Komersial dipidana dengan pidana penjara paling lama 1 (satu) tahun dan/atau pidana denda paling banyak Rp100.000.000 (seratus juta rupiah).</w:t>
      </w:r>
    </w:p>
    <w:p w14:paraId="0F7AEE29" w14:textId="77777777" w:rsidR="0094027E" w:rsidRPr="00474475" w:rsidRDefault="00326E68">
      <w:pPr>
        <w:pStyle w:val="04xlpa"/>
        <w:numPr>
          <w:ilvl w:val="0"/>
          <w:numId w:val="7"/>
        </w:numPr>
        <w:spacing w:before="0" w:beforeAutospacing="0" w:after="0" w:afterAutospacing="0"/>
        <w:ind w:left="284" w:hanging="284"/>
        <w:jc w:val="both"/>
        <w:rPr>
          <w:sz w:val="16"/>
          <w:szCs w:val="16"/>
        </w:rPr>
      </w:pPr>
      <w:r w:rsidRPr="00474475">
        <w:rPr>
          <w:rStyle w:val="jsgrdq"/>
          <w:sz w:val="16"/>
          <w:szCs w:val="16"/>
        </w:rPr>
        <w:t>Setiap Orang yang dengan tanpa hak dan/atau tanpa izin Pen cipta atau pemegang Hak Cipta melakukan pelanggaran hak ekonomi Pencipta sebagaimana dimaksud dalam Pasal 9 ayat (1) huruf c, huruf d, huruf t dan/atau huruf h untuk Penggunaan Secara Komersial dipidana dengan pidana penjara paling lama 3 (tiga) tahun dan/atau pidana denda paling banyak Rp500.000.000,00 (lima ratus juta rupiah).</w:t>
      </w:r>
    </w:p>
    <w:p w14:paraId="7A0F594E" w14:textId="77777777" w:rsidR="0094027E" w:rsidRPr="00474475" w:rsidRDefault="00326E68">
      <w:pPr>
        <w:pStyle w:val="04xlpa"/>
        <w:numPr>
          <w:ilvl w:val="0"/>
          <w:numId w:val="7"/>
        </w:numPr>
        <w:spacing w:before="0" w:beforeAutospacing="0" w:after="0" w:afterAutospacing="0"/>
        <w:ind w:left="284" w:hanging="284"/>
        <w:jc w:val="both"/>
        <w:rPr>
          <w:sz w:val="16"/>
          <w:szCs w:val="16"/>
        </w:rPr>
      </w:pPr>
      <w:r w:rsidRPr="00474475">
        <w:rPr>
          <w:rStyle w:val="jsgrdq"/>
          <w:sz w:val="16"/>
          <w:szCs w:val="16"/>
        </w:rPr>
        <w:t>Setiap Orang yang dengan tanpa hak dan/atau tanpa izin Pencip ta atau pemegang Hak Cipta melakukan pelanggaran hak ekonomi Pencipta sebagaimana dimaksud dalam Pasal 9 ayat (1) huruf a, huruf b, huruf e, dan/atau huruf g untuk Penggunaan Secara Komersial dipidana dengan pidana penjara paling lama 4 (empat) tahun dan/atau pidana denda paling banyak Rp1.000.000.000,00 (satu miliar rupiah).</w:t>
      </w:r>
    </w:p>
    <w:p w14:paraId="39E2114D" w14:textId="2A9B7724" w:rsidR="0094027E" w:rsidRPr="00474475" w:rsidRDefault="00326E68">
      <w:pPr>
        <w:pStyle w:val="04xlpa"/>
        <w:numPr>
          <w:ilvl w:val="0"/>
          <w:numId w:val="7"/>
        </w:numPr>
        <w:spacing w:before="0" w:beforeAutospacing="0" w:after="0" w:afterAutospacing="0"/>
        <w:ind w:left="284" w:hanging="284"/>
        <w:jc w:val="both"/>
        <w:rPr>
          <w:rStyle w:val="jsgrdq"/>
          <w:sz w:val="16"/>
          <w:szCs w:val="16"/>
        </w:rPr>
      </w:pPr>
      <w:r w:rsidRPr="00474475">
        <w:rPr>
          <w:rStyle w:val="jsgrdq"/>
          <w:sz w:val="16"/>
          <w:szCs w:val="16"/>
        </w:rPr>
        <w:t>Setiap Orang yang memenuhi unsur sebagaimana dimaksud pada ayat (3) yang dilakukan dalam bentuk pembajakan, dipidana dengan pidana penjara paling lama 10 (sepuluh) tahun dan/atau pidana denda paling banyak Rp4.000.000.000,00 (empat miliar rupiah).</w:t>
      </w:r>
    </w:p>
    <w:p w14:paraId="2936775F" w14:textId="298E4271" w:rsidR="009B1555" w:rsidRPr="00474475" w:rsidRDefault="009B1555" w:rsidP="009B1555">
      <w:pPr>
        <w:pStyle w:val="04xlpa"/>
        <w:spacing w:before="0" w:beforeAutospacing="0" w:after="0" w:afterAutospacing="0"/>
        <w:jc w:val="both"/>
        <w:rPr>
          <w:rStyle w:val="jsgrdq"/>
          <w:sz w:val="16"/>
          <w:szCs w:val="16"/>
        </w:rPr>
      </w:pPr>
    </w:p>
    <w:p w14:paraId="5197B51A" w14:textId="440B8E4C" w:rsidR="009B1555" w:rsidRPr="00474475" w:rsidRDefault="009B1555" w:rsidP="009B1555">
      <w:pPr>
        <w:pStyle w:val="04xlpa"/>
        <w:spacing w:before="0" w:beforeAutospacing="0" w:after="0" w:afterAutospacing="0"/>
        <w:jc w:val="both"/>
        <w:rPr>
          <w:rStyle w:val="jsgrdq"/>
          <w:sz w:val="16"/>
          <w:szCs w:val="16"/>
        </w:rPr>
      </w:pPr>
    </w:p>
    <w:p w14:paraId="0A5ECA03" w14:textId="717884BE" w:rsidR="009B1555" w:rsidRPr="00474475" w:rsidRDefault="009B1555" w:rsidP="009B1555">
      <w:pPr>
        <w:pStyle w:val="04xlpa"/>
        <w:spacing w:before="0" w:beforeAutospacing="0" w:after="0" w:afterAutospacing="0"/>
        <w:jc w:val="both"/>
        <w:rPr>
          <w:rStyle w:val="jsgrdq"/>
          <w:sz w:val="16"/>
          <w:szCs w:val="16"/>
        </w:rPr>
      </w:pPr>
    </w:p>
    <w:p w14:paraId="37895AF2" w14:textId="2B72BB60" w:rsidR="009B1555" w:rsidRPr="00474475" w:rsidRDefault="009B1555" w:rsidP="009B1555">
      <w:pPr>
        <w:pStyle w:val="04xlpa"/>
        <w:spacing w:before="0" w:beforeAutospacing="0" w:after="0" w:afterAutospacing="0"/>
        <w:jc w:val="both"/>
        <w:rPr>
          <w:rStyle w:val="jsgrdq"/>
          <w:sz w:val="16"/>
          <w:szCs w:val="16"/>
        </w:rPr>
      </w:pPr>
    </w:p>
    <w:p w14:paraId="6B8B13F6" w14:textId="5189A626" w:rsidR="009B1555" w:rsidRPr="00474475" w:rsidRDefault="009B1555" w:rsidP="009B1555">
      <w:pPr>
        <w:pStyle w:val="04xlpa"/>
        <w:spacing w:before="0" w:beforeAutospacing="0" w:after="0" w:afterAutospacing="0"/>
        <w:jc w:val="both"/>
        <w:rPr>
          <w:rStyle w:val="jsgrdq"/>
          <w:sz w:val="16"/>
          <w:szCs w:val="16"/>
        </w:rPr>
      </w:pPr>
    </w:p>
    <w:p w14:paraId="28B7DB4B" w14:textId="25FD4451" w:rsidR="009B1555" w:rsidRPr="00474475" w:rsidRDefault="009B1555" w:rsidP="009B1555">
      <w:pPr>
        <w:pStyle w:val="04xlpa"/>
        <w:spacing w:before="0" w:beforeAutospacing="0" w:after="0" w:afterAutospacing="0"/>
        <w:jc w:val="both"/>
        <w:rPr>
          <w:sz w:val="16"/>
          <w:szCs w:val="16"/>
        </w:rPr>
      </w:pPr>
    </w:p>
    <w:p w14:paraId="00329878" w14:textId="300FDA2F" w:rsidR="009B1555" w:rsidRPr="00474475" w:rsidRDefault="009B1555" w:rsidP="009B1555">
      <w:pPr>
        <w:pStyle w:val="04xlpa"/>
        <w:spacing w:before="0" w:beforeAutospacing="0" w:after="0" w:afterAutospacing="0"/>
        <w:jc w:val="both"/>
        <w:rPr>
          <w:sz w:val="16"/>
          <w:szCs w:val="16"/>
        </w:rPr>
      </w:pPr>
    </w:p>
    <w:p w14:paraId="6B320574" w14:textId="79082D32" w:rsidR="009B1555" w:rsidRPr="00474475" w:rsidRDefault="009B1555" w:rsidP="009B1555">
      <w:pPr>
        <w:pStyle w:val="04xlpa"/>
        <w:spacing w:before="0" w:beforeAutospacing="0" w:after="0" w:afterAutospacing="0"/>
        <w:jc w:val="both"/>
        <w:rPr>
          <w:sz w:val="16"/>
          <w:szCs w:val="16"/>
        </w:rPr>
      </w:pPr>
    </w:p>
    <w:p w14:paraId="49BAD352" w14:textId="1F49C9E2" w:rsidR="009B1555" w:rsidRPr="00474475" w:rsidRDefault="009B1555" w:rsidP="009B1555">
      <w:pPr>
        <w:pStyle w:val="04xlpa"/>
        <w:spacing w:before="0" w:beforeAutospacing="0" w:after="0" w:afterAutospacing="0"/>
        <w:jc w:val="both"/>
        <w:rPr>
          <w:sz w:val="16"/>
          <w:szCs w:val="16"/>
        </w:rPr>
      </w:pPr>
    </w:p>
    <w:p w14:paraId="6CD29573" w14:textId="77777777" w:rsidR="009B1555" w:rsidRPr="00474475" w:rsidRDefault="009B1555" w:rsidP="009B1555">
      <w:pPr>
        <w:pStyle w:val="04xlpa"/>
        <w:spacing w:before="0" w:beforeAutospacing="0" w:after="0" w:afterAutospacing="0"/>
        <w:jc w:val="both"/>
        <w:rPr>
          <w:sz w:val="16"/>
          <w:szCs w:val="16"/>
        </w:rPr>
      </w:pPr>
    </w:p>
    <w:p w14:paraId="30BE9C80" w14:textId="03823B7E" w:rsidR="00753FC2" w:rsidRPr="00474475" w:rsidRDefault="00B658F9" w:rsidP="009B1555">
      <w:pPr>
        <w:pStyle w:val="Heading1"/>
        <w:jc w:val="right"/>
      </w:pPr>
      <w:bookmarkStart w:id="1" w:name="_Toc97046931"/>
      <w:r w:rsidRPr="00474475">
        <w:t xml:space="preserve">Kata </w:t>
      </w:r>
      <w:proofErr w:type="spellStart"/>
      <w:r w:rsidRPr="00474475">
        <w:t>Sambutan</w:t>
      </w:r>
      <w:bookmarkEnd w:id="1"/>
      <w:proofErr w:type="spellEnd"/>
    </w:p>
    <w:p w14:paraId="4229B41A" w14:textId="77777777" w:rsidR="00753FC2" w:rsidRPr="00474475" w:rsidRDefault="00753FC2" w:rsidP="009B1555">
      <w:pPr>
        <w:pStyle w:val="Heading1"/>
        <w:jc w:val="right"/>
        <w:rPr>
          <w:sz w:val="16"/>
          <w:szCs w:val="16"/>
          <w:lang w:val="id-ID"/>
        </w:rPr>
      </w:pPr>
      <w:r w:rsidRPr="00474475">
        <w:rPr>
          <w:sz w:val="16"/>
          <w:szCs w:val="16"/>
          <w:lang w:val="id-ID"/>
        </w:rPr>
        <w:br w:type="page"/>
      </w:r>
    </w:p>
    <w:p w14:paraId="40BE95D2" w14:textId="07FAA949" w:rsidR="00753FC2" w:rsidRPr="00474475" w:rsidRDefault="00753FC2" w:rsidP="009B1555">
      <w:pPr>
        <w:pStyle w:val="Heading1"/>
        <w:jc w:val="right"/>
      </w:pPr>
      <w:bookmarkStart w:id="2" w:name="_Toc97046932"/>
      <w:r w:rsidRPr="00474475">
        <w:lastRenderedPageBreak/>
        <w:t xml:space="preserve">Kata </w:t>
      </w:r>
      <w:proofErr w:type="spellStart"/>
      <w:r w:rsidRPr="00474475">
        <w:t>Pengantar</w:t>
      </w:r>
      <w:bookmarkEnd w:id="2"/>
      <w:proofErr w:type="spellEnd"/>
    </w:p>
    <w:p w14:paraId="363CFECE" w14:textId="77777777" w:rsidR="00C07B98" w:rsidRPr="00474475" w:rsidRDefault="00C07B98" w:rsidP="00C07B98"/>
    <w:p w14:paraId="56EC6D5D" w14:textId="77777777" w:rsidR="00C07B98" w:rsidRPr="00474475" w:rsidRDefault="00C07B98" w:rsidP="00C07B98">
      <w:pPr>
        <w:pStyle w:val="NormalWeb"/>
        <w:spacing w:before="0" w:beforeAutospacing="0" w:after="225" w:afterAutospacing="0"/>
        <w:jc w:val="both"/>
        <w:rPr>
          <w:sz w:val="22"/>
          <w:szCs w:val="22"/>
        </w:rPr>
      </w:pPr>
    </w:p>
    <w:p w14:paraId="6690621C" w14:textId="6D29F269" w:rsidR="00C07B98" w:rsidRPr="00474475" w:rsidRDefault="00E35A79" w:rsidP="00C124A3">
      <w:pPr>
        <w:pBdr>
          <w:top w:val="nil"/>
          <w:left w:val="nil"/>
          <w:bottom w:val="nil"/>
          <w:right w:val="nil"/>
          <w:between w:val="nil"/>
        </w:pBdr>
        <w:spacing w:after="0"/>
        <w:rPr>
          <w:rFonts w:ascii="Times New Roman" w:hAnsi="Times New Roman"/>
          <w:b/>
          <w:sz w:val="24"/>
          <w:szCs w:val="24"/>
        </w:rPr>
      </w:pPr>
      <w:proofErr w:type="spellStart"/>
      <w:r w:rsidRPr="00474475">
        <w:rPr>
          <w:shd w:val="clear" w:color="auto" w:fill="FFFFFF"/>
        </w:rPr>
        <w:t>Puji</w:t>
      </w:r>
      <w:proofErr w:type="spellEnd"/>
      <w:r w:rsidRPr="00474475">
        <w:rPr>
          <w:shd w:val="clear" w:color="auto" w:fill="FFFFFF"/>
        </w:rPr>
        <w:t xml:space="preserve"> </w:t>
      </w:r>
      <w:proofErr w:type="spellStart"/>
      <w:r w:rsidRPr="00474475">
        <w:rPr>
          <w:shd w:val="clear" w:color="auto" w:fill="FFFFFF"/>
        </w:rPr>
        <w:t>Syukur</w:t>
      </w:r>
      <w:proofErr w:type="spellEnd"/>
      <w:r w:rsidRPr="00474475">
        <w:rPr>
          <w:shd w:val="clear" w:color="auto" w:fill="FFFFFF"/>
        </w:rPr>
        <w:t xml:space="preserve"> </w:t>
      </w:r>
      <w:proofErr w:type="spellStart"/>
      <w:r w:rsidRPr="00474475">
        <w:rPr>
          <w:shd w:val="clear" w:color="auto" w:fill="FFFFFF"/>
        </w:rPr>
        <w:t>kepada</w:t>
      </w:r>
      <w:proofErr w:type="spellEnd"/>
      <w:r w:rsidRPr="00474475">
        <w:rPr>
          <w:shd w:val="clear" w:color="auto" w:fill="FFFFFF"/>
        </w:rPr>
        <w:t xml:space="preserve"> </w:t>
      </w:r>
      <w:proofErr w:type="spellStart"/>
      <w:r w:rsidRPr="00474475">
        <w:rPr>
          <w:shd w:val="clear" w:color="auto" w:fill="FFFFFF"/>
        </w:rPr>
        <w:t>Tuhan</w:t>
      </w:r>
      <w:proofErr w:type="spellEnd"/>
      <w:r w:rsidRPr="00474475">
        <w:rPr>
          <w:shd w:val="clear" w:color="auto" w:fill="FFFFFF"/>
        </w:rPr>
        <w:t xml:space="preserve"> Yang </w:t>
      </w:r>
      <w:proofErr w:type="spellStart"/>
      <w:r w:rsidRPr="00474475">
        <w:rPr>
          <w:shd w:val="clear" w:color="auto" w:fill="FFFFFF"/>
        </w:rPr>
        <w:t>Maha</w:t>
      </w:r>
      <w:proofErr w:type="spellEnd"/>
      <w:r w:rsidRPr="00474475">
        <w:rPr>
          <w:shd w:val="clear" w:color="auto" w:fill="FFFFFF"/>
        </w:rPr>
        <w:t xml:space="preserve"> </w:t>
      </w:r>
      <w:proofErr w:type="spellStart"/>
      <w:r w:rsidRPr="00474475">
        <w:rPr>
          <w:shd w:val="clear" w:color="auto" w:fill="FFFFFF"/>
        </w:rPr>
        <w:t>Esa</w:t>
      </w:r>
      <w:proofErr w:type="spellEnd"/>
      <w:r w:rsidRPr="00474475">
        <w:rPr>
          <w:shd w:val="clear" w:color="auto" w:fill="FFFFFF"/>
        </w:rPr>
        <w:t xml:space="preserve">, </w:t>
      </w:r>
      <w:proofErr w:type="spellStart"/>
      <w:r w:rsidRPr="00474475">
        <w:rPr>
          <w:shd w:val="clear" w:color="auto" w:fill="FFFFFF"/>
        </w:rPr>
        <w:t>sehingga</w:t>
      </w:r>
      <w:proofErr w:type="spellEnd"/>
      <w:r w:rsidRPr="00474475">
        <w:rPr>
          <w:shd w:val="clear" w:color="auto" w:fill="FFFFFF"/>
        </w:rPr>
        <w:t xml:space="preserve"> </w:t>
      </w:r>
      <w:proofErr w:type="spellStart"/>
      <w:r w:rsidRPr="00474475">
        <w:rPr>
          <w:shd w:val="clear" w:color="auto" w:fill="FFFFFF"/>
        </w:rPr>
        <w:t>penulis</w:t>
      </w:r>
      <w:proofErr w:type="spellEnd"/>
      <w:r w:rsidRPr="00474475">
        <w:rPr>
          <w:shd w:val="clear" w:color="auto" w:fill="FFFFFF"/>
        </w:rPr>
        <w:t xml:space="preserve"> </w:t>
      </w:r>
      <w:proofErr w:type="spellStart"/>
      <w:r w:rsidRPr="00474475">
        <w:rPr>
          <w:shd w:val="clear" w:color="auto" w:fill="FFFFFF"/>
        </w:rPr>
        <w:t>mampu</w:t>
      </w:r>
      <w:proofErr w:type="spellEnd"/>
      <w:r w:rsidRPr="00474475">
        <w:rPr>
          <w:sz w:val="36"/>
          <w:szCs w:val="36"/>
        </w:rPr>
        <w:t xml:space="preserve"> </w:t>
      </w:r>
      <w:proofErr w:type="spellStart"/>
      <w:r w:rsidRPr="00474475">
        <w:rPr>
          <w:shd w:val="clear" w:color="auto" w:fill="FFFFFF"/>
        </w:rPr>
        <w:t>menyelesaikan</w:t>
      </w:r>
      <w:proofErr w:type="spellEnd"/>
      <w:r w:rsidRPr="00474475">
        <w:rPr>
          <w:shd w:val="clear" w:color="auto" w:fill="FFFFFF"/>
        </w:rPr>
        <w:t xml:space="preserve"> proposal </w:t>
      </w:r>
      <w:proofErr w:type="spellStart"/>
      <w:r w:rsidRPr="00474475">
        <w:rPr>
          <w:shd w:val="clear" w:color="auto" w:fill="FFFFFF"/>
        </w:rPr>
        <w:t>intership</w:t>
      </w:r>
      <w:proofErr w:type="spellEnd"/>
      <w:r w:rsidRPr="00474475">
        <w:rPr>
          <w:shd w:val="clear" w:color="auto" w:fill="FFFFFF"/>
        </w:rPr>
        <w:t xml:space="preserve"> I yang </w:t>
      </w:r>
      <w:proofErr w:type="spellStart"/>
      <w:r w:rsidRPr="00474475">
        <w:rPr>
          <w:shd w:val="clear" w:color="auto" w:fill="FFFFFF"/>
        </w:rPr>
        <w:t>berjudul</w:t>
      </w:r>
      <w:proofErr w:type="spellEnd"/>
      <w:r w:rsidR="00C124A3" w:rsidRPr="00474475">
        <w:rPr>
          <w:shd w:val="clear" w:color="auto" w:fill="FFFFFF"/>
        </w:rPr>
        <w:t xml:space="preserve"> “</w:t>
      </w:r>
      <w:proofErr w:type="spellStart"/>
      <w:r w:rsidR="00C124A3" w:rsidRPr="00474475">
        <w:rPr>
          <w:rFonts w:ascii="Times New Roman" w:hAnsi="Times New Roman"/>
          <w:bCs/>
          <w:sz w:val="24"/>
          <w:szCs w:val="24"/>
        </w:rPr>
        <w:t>Analisis</w:t>
      </w:r>
      <w:proofErr w:type="spellEnd"/>
      <w:r w:rsidR="00C124A3" w:rsidRPr="00474475">
        <w:rPr>
          <w:rFonts w:ascii="Times New Roman" w:hAnsi="Times New Roman"/>
          <w:bCs/>
          <w:sz w:val="24"/>
          <w:szCs w:val="24"/>
        </w:rPr>
        <w:t xml:space="preserve"> </w:t>
      </w:r>
      <w:proofErr w:type="spellStart"/>
      <w:r w:rsidR="00C124A3" w:rsidRPr="00474475">
        <w:rPr>
          <w:rFonts w:ascii="Times New Roman" w:hAnsi="Times New Roman"/>
          <w:bCs/>
          <w:sz w:val="24"/>
          <w:szCs w:val="24"/>
        </w:rPr>
        <w:t>Kinerja</w:t>
      </w:r>
      <w:proofErr w:type="spellEnd"/>
      <w:r w:rsidR="00C124A3" w:rsidRPr="00474475">
        <w:rPr>
          <w:rFonts w:ascii="Times New Roman" w:hAnsi="Times New Roman"/>
          <w:bCs/>
          <w:sz w:val="24"/>
          <w:szCs w:val="24"/>
        </w:rPr>
        <w:t xml:space="preserve"> Driver pada </w:t>
      </w:r>
      <w:proofErr w:type="spellStart"/>
      <w:r w:rsidR="00C124A3" w:rsidRPr="00474475">
        <w:rPr>
          <w:rFonts w:ascii="Times New Roman" w:hAnsi="Times New Roman"/>
          <w:bCs/>
          <w:sz w:val="24"/>
          <w:szCs w:val="24"/>
        </w:rPr>
        <w:t>Aplikasi</w:t>
      </w:r>
      <w:proofErr w:type="spellEnd"/>
      <w:r w:rsidR="00C124A3" w:rsidRPr="00474475">
        <w:rPr>
          <w:rFonts w:ascii="Times New Roman" w:hAnsi="Times New Roman"/>
          <w:bCs/>
          <w:sz w:val="24"/>
          <w:szCs w:val="24"/>
        </w:rPr>
        <w:t xml:space="preserve"> Carpool </w:t>
      </w:r>
      <w:proofErr w:type="spellStart"/>
      <w:r w:rsidR="00C124A3" w:rsidRPr="00474475">
        <w:rPr>
          <w:rFonts w:ascii="Times New Roman" w:hAnsi="Times New Roman"/>
          <w:bCs/>
          <w:sz w:val="24"/>
          <w:szCs w:val="24"/>
        </w:rPr>
        <w:t>Menggunakan</w:t>
      </w:r>
      <w:proofErr w:type="spellEnd"/>
      <w:r w:rsidR="00C124A3" w:rsidRPr="00474475">
        <w:rPr>
          <w:rFonts w:ascii="Times New Roman" w:hAnsi="Times New Roman"/>
          <w:bCs/>
          <w:sz w:val="24"/>
          <w:szCs w:val="24"/>
        </w:rPr>
        <w:t xml:space="preserve"> </w:t>
      </w:r>
      <w:proofErr w:type="spellStart"/>
      <w:r w:rsidR="00C124A3" w:rsidRPr="00474475">
        <w:rPr>
          <w:rFonts w:ascii="Times New Roman" w:hAnsi="Times New Roman"/>
          <w:bCs/>
          <w:sz w:val="24"/>
          <w:szCs w:val="24"/>
        </w:rPr>
        <w:t>Metode</w:t>
      </w:r>
      <w:proofErr w:type="spellEnd"/>
      <w:r w:rsidR="00C124A3" w:rsidRPr="00474475">
        <w:rPr>
          <w:rFonts w:ascii="Times New Roman" w:hAnsi="Times New Roman"/>
          <w:bCs/>
          <w:sz w:val="24"/>
          <w:szCs w:val="24"/>
        </w:rPr>
        <w:t xml:space="preserve"> C.45”</w:t>
      </w:r>
      <w:r w:rsidR="00C124A3" w:rsidRPr="00474475">
        <w:rPr>
          <w:rFonts w:ascii="Times New Roman" w:hAnsi="Times New Roman"/>
          <w:b/>
          <w:sz w:val="24"/>
          <w:szCs w:val="24"/>
        </w:rPr>
        <w:t xml:space="preserve"> </w:t>
      </w:r>
      <w:proofErr w:type="spellStart"/>
      <w:r w:rsidRPr="00474475">
        <w:rPr>
          <w:shd w:val="clear" w:color="auto" w:fill="FFFFFF"/>
        </w:rPr>
        <w:t>tepat</w:t>
      </w:r>
      <w:proofErr w:type="spellEnd"/>
      <w:r w:rsidRPr="00474475">
        <w:rPr>
          <w:shd w:val="clear" w:color="auto" w:fill="FFFFFF"/>
        </w:rPr>
        <w:t xml:space="preserve"> pada </w:t>
      </w:r>
      <w:proofErr w:type="spellStart"/>
      <w:r w:rsidRPr="00474475">
        <w:rPr>
          <w:shd w:val="clear" w:color="auto" w:fill="FFFFFF"/>
        </w:rPr>
        <w:t>waktunya</w:t>
      </w:r>
      <w:proofErr w:type="spellEnd"/>
      <w:r w:rsidRPr="00474475">
        <w:rPr>
          <w:shd w:val="clear" w:color="auto" w:fill="FFFFFF"/>
        </w:rPr>
        <w:t xml:space="preserve">. Proposal </w:t>
      </w:r>
      <w:proofErr w:type="spellStart"/>
      <w:r w:rsidRPr="00474475">
        <w:rPr>
          <w:shd w:val="clear" w:color="auto" w:fill="FFFFFF"/>
        </w:rPr>
        <w:t>ini</w:t>
      </w:r>
      <w:proofErr w:type="spellEnd"/>
      <w:r w:rsidRPr="00474475">
        <w:rPr>
          <w:shd w:val="clear" w:color="auto" w:fill="FFFFFF"/>
        </w:rPr>
        <w:t xml:space="preserve"> </w:t>
      </w:r>
      <w:proofErr w:type="spellStart"/>
      <w:r w:rsidRPr="00474475">
        <w:rPr>
          <w:shd w:val="clear" w:color="auto" w:fill="FFFFFF"/>
        </w:rPr>
        <w:t>disusun</w:t>
      </w:r>
      <w:proofErr w:type="spellEnd"/>
      <w:r w:rsidRPr="00474475">
        <w:rPr>
          <w:shd w:val="clear" w:color="auto" w:fill="FFFFFF"/>
        </w:rPr>
        <w:t xml:space="preserve"> </w:t>
      </w:r>
      <w:proofErr w:type="spellStart"/>
      <w:r w:rsidRPr="00474475">
        <w:rPr>
          <w:shd w:val="clear" w:color="auto" w:fill="FFFFFF"/>
        </w:rPr>
        <w:t>untuk</w:t>
      </w:r>
      <w:proofErr w:type="spellEnd"/>
      <w:r w:rsidRPr="00474475">
        <w:rPr>
          <w:shd w:val="clear" w:color="auto" w:fill="FFFFFF"/>
        </w:rPr>
        <w:t xml:space="preserve"> </w:t>
      </w:r>
      <w:proofErr w:type="spellStart"/>
      <w:r w:rsidRPr="00474475">
        <w:rPr>
          <w:shd w:val="clear" w:color="auto" w:fill="FFFFFF"/>
        </w:rPr>
        <w:t>memenuhi</w:t>
      </w:r>
      <w:proofErr w:type="spellEnd"/>
      <w:r w:rsidRPr="00474475">
        <w:rPr>
          <w:shd w:val="clear" w:color="auto" w:fill="FFFFFF"/>
        </w:rPr>
        <w:t xml:space="preserve"> </w:t>
      </w:r>
      <w:proofErr w:type="spellStart"/>
      <w:r w:rsidRPr="00474475">
        <w:rPr>
          <w:shd w:val="clear" w:color="auto" w:fill="FFFFFF"/>
        </w:rPr>
        <w:t>kelulusan</w:t>
      </w:r>
      <w:proofErr w:type="spellEnd"/>
      <w:r w:rsidRPr="00474475">
        <w:rPr>
          <w:shd w:val="clear" w:color="auto" w:fill="FFFFFF"/>
        </w:rPr>
        <w:t xml:space="preserve"> </w:t>
      </w:r>
      <w:proofErr w:type="spellStart"/>
      <w:r w:rsidRPr="00474475">
        <w:rPr>
          <w:shd w:val="clear" w:color="auto" w:fill="FFFFFF"/>
        </w:rPr>
        <w:t>Intership</w:t>
      </w:r>
      <w:proofErr w:type="spellEnd"/>
      <w:r w:rsidRPr="00474475">
        <w:rPr>
          <w:shd w:val="clear" w:color="auto" w:fill="FFFFFF"/>
        </w:rPr>
        <w:t xml:space="preserve"> I. </w:t>
      </w:r>
      <w:proofErr w:type="spellStart"/>
      <w:r w:rsidRPr="00474475">
        <w:rPr>
          <w:shd w:val="clear" w:color="auto" w:fill="FFFFFF"/>
        </w:rPr>
        <w:t>Penulis</w:t>
      </w:r>
      <w:proofErr w:type="spellEnd"/>
      <w:r w:rsidRPr="00474475">
        <w:rPr>
          <w:shd w:val="clear" w:color="auto" w:fill="FFFFFF"/>
        </w:rPr>
        <w:t xml:space="preserve"> juga </w:t>
      </w:r>
      <w:proofErr w:type="spellStart"/>
      <w:r w:rsidRPr="00474475">
        <w:rPr>
          <w:shd w:val="clear" w:color="auto" w:fill="FFFFFF"/>
        </w:rPr>
        <w:t>menyad</w:t>
      </w:r>
      <w:r w:rsidR="00120378">
        <w:rPr>
          <w:shd w:val="clear" w:color="auto" w:fill="FFFFFF"/>
        </w:rPr>
        <w:t>a</w:t>
      </w:r>
      <w:r w:rsidRPr="00474475">
        <w:rPr>
          <w:shd w:val="clear" w:color="auto" w:fill="FFFFFF"/>
        </w:rPr>
        <w:t>ri</w:t>
      </w:r>
      <w:proofErr w:type="spellEnd"/>
      <w:r w:rsidRPr="00474475">
        <w:rPr>
          <w:shd w:val="clear" w:color="auto" w:fill="FFFFFF"/>
        </w:rPr>
        <w:t xml:space="preserve"> </w:t>
      </w:r>
      <w:proofErr w:type="spellStart"/>
      <w:r w:rsidRPr="00474475">
        <w:rPr>
          <w:shd w:val="clear" w:color="auto" w:fill="FFFFFF"/>
        </w:rPr>
        <w:t>bahwa</w:t>
      </w:r>
      <w:proofErr w:type="spellEnd"/>
      <w:r w:rsidRPr="00474475">
        <w:rPr>
          <w:shd w:val="clear" w:color="auto" w:fill="FFFFFF"/>
        </w:rPr>
        <w:t xml:space="preserve"> </w:t>
      </w:r>
      <w:proofErr w:type="spellStart"/>
      <w:r w:rsidRPr="00474475">
        <w:rPr>
          <w:shd w:val="clear" w:color="auto" w:fill="FFFFFF"/>
        </w:rPr>
        <w:t>selama</w:t>
      </w:r>
      <w:proofErr w:type="spellEnd"/>
      <w:r w:rsidRPr="00474475">
        <w:rPr>
          <w:shd w:val="clear" w:color="auto" w:fill="FFFFFF"/>
        </w:rPr>
        <w:t xml:space="preserve"> </w:t>
      </w:r>
      <w:proofErr w:type="spellStart"/>
      <w:r w:rsidRPr="00474475">
        <w:rPr>
          <w:shd w:val="clear" w:color="auto" w:fill="FFFFFF"/>
        </w:rPr>
        <w:t>berlangsungnya</w:t>
      </w:r>
      <w:proofErr w:type="spellEnd"/>
      <w:r w:rsidRPr="00474475">
        <w:rPr>
          <w:shd w:val="clear" w:color="auto" w:fill="FFFFFF"/>
        </w:rPr>
        <w:t xml:space="preserve"> </w:t>
      </w:r>
      <w:proofErr w:type="spellStart"/>
      <w:r w:rsidRPr="00474475">
        <w:rPr>
          <w:shd w:val="clear" w:color="auto" w:fill="FFFFFF"/>
        </w:rPr>
        <w:t>penyusunan</w:t>
      </w:r>
      <w:proofErr w:type="spellEnd"/>
      <w:r w:rsidRPr="00474475">
        <w:rPr>
          <w:shd w:val="clear" w:color="auto" w:fill="FFFFFF"/>
        </w:rPr>
        <w:t xml:space="preserve"> proposal </w:t>
      </w:r>
      <w:proofErr w:type="spellStart"/>
      <w:r w:rsidRPr="00474475">
        <w:rPr>
          <w:shd w:val="clear" w:color="auto" w:fill="FFFFFF"/>
        </w:rPr>
        <w:t>ini</w:t>
      </w:r>
      <w:proofErr w:type="spellEnd"/>
      <w:r w:rsidRPr="00474475">
        <w:rPr>
          <w:shd w:val="clear" w:color="auto" w:fill="FFFFFF"/>
        </w:rPr>
        <w:t xml:space="preserve"> </w:t>
      </w:r>
      <w:proofErr w:type="spellStart"/>
      <w:r w:rsidRPr="00474475">
        <w:rPr>
          <w:shd w:val="clear" w:color="auto" w:fill="FFFFFF"/>
        </w:rPr>
        <w:t>tak</w:t>
      </w:r>
      <w:proofErr w:type="spellEnd"/>
      <w:r w:rsidRPr="00474475">
        <w:rPr>
          <w:shd w:val="clear" w:color="auto" w:fill="FFFFFF"/>
        </w:rPr>
        <w:t xml:space="preserve"> </w:t>
      </w:r>
      <w:proofErr w:type="spellStart"/>
      <w:r w:rsidRPr="00474475">
        <w:rPr>
          <w:shd w:val="clear" w:color="auto" w:fill="FFFFFF"/>
        </w:rPr>
        <w:t>lepas</w:t>
      </w:r>
      <w:proofErr w:type="spellEnd"/>
      <w:r w:rsidRPr="00474475">
        <w:rPr>
          <w:shd w:val="clear" w:color="auto" w:fill="FFFFFF"/>
        </w:rPr>
        <w:t xml:space="preserve"> </w:t>
      </w:r>
      <w:proofErr w:type="spellStart"/>
      <w:r w:rsidRPr="00474475">
        <w:rPr>
          <w:shd w:val="clear" w:color="auto" w:fill="FFFFFF"/>
        </w:rPr>
        <w:t>dari</w:t>
      </w:r>
      <w:proofErr w:type="spellEnd"/>
      <w:r w:rsidRPr="00474475">
        <w:rPr>
          <w:shd w:val="clear" w:color="auto" w:fill="FFFFFF"/>
        </w:rPr>
        <w:t xml:space="preserve"> </w:t>
      </w:r>
      <w:proofErr w:type="spellStart"/>
      <w:r w:rsidRPr="00474475">
        <w:rPr>
          <w:shd w:val="clear" w:color="auto" w:fill="FFFFFF"/>
        </w:rPr>
        <w:t>dukungan</w:t>
      </w:r>
      <w:proofErr w:type="spellEnd"/>
      <w:r w:rsidR="00C124A3" w:rsidRPr="00474475">
        <w:rPr>
          <w:sz w:val="36"/>
          <w:szCs w:val="36"/>
        </w:rPr>
        <w:t xml:space="preserve"> </w:t>
      </w:r>
      <w:proofErr w:type="spellStart"/>
      <w:r w:rsidRPr="00474475">
        <w:rPr>
          <w:shd w:val="clear" w:color="auto" w:fill="FFFFFF"/>
        </w:rPr>
        <w:t>serta</w:t>
      </w:r>
      <w:proofErr w:type="spellEnd"/>
      <w:r w:rsidRPr="00474475">
        <w:rPr>
          <w:shd w:val="clear" w:color="auto" w:fill="FFFFFF"/>
        </w:rPr>
        <w:t xml:space="preserve"> </w:t>
      </w:r>
      <w:proofErr w:type="spellStart"/>
      <w:r w:rsidRPr="00474475">
        <w:rPr>
          <w:shd w:val="clear" w:color="auto" w:fill="FFFFFF"/>
        </w:rPr>
        <w:t>bantuan</w:t>
      </w:r>
      <w:proofErr w:type="spellEnd"/>
      <w:r w:rsidRPr="00474475">
        <w:rPr>
          <w:shd w:val="clear" w:color="auto" w:fill="FFFFFF"/>
        </w:rPr>
        <w:t xml:space="preserve"> </w:t>
      </w:r>
      <w:proofErr w:type="spellStart"/>
      <w:r w:rsidRPr="00474475">
        <w:rPr>
          <w:shd w:val="clear" w:color="auto" w:fill="FFFFFF"/>
        </w:rPr>
        <w:t>berbagai</w:t>
      </w:r>
      <w:proofErr w:type="spellEnd"/>
      <w:r w:rsidRPr="00474475">
        <w:rPr>
          <w:shd w:val="clear" w:color="auto" w:fill="FFFFFF"/>
        </w:rPr>
        <w:t xml:space="preserve"> </w:t>
      </w:r>
      <w:proofErr w:type="spellStart"/>
      <w:r w:rsidRPr="00474475">
        <w:rPr>
          <w:shd w:val="clear" w:color="auto" w:fill="FFFFFF"/>
        </w:rPr>
        <w:t>pihak</w:t>
      </w:r>
      <w:proofErr w:type="spellEnd"/>
      <w:r w:rsidRPr="00474475">
        <w:rPr>
          <w:shd w:val="clear" w:color="auto" w:fill="FFFFFF"/>
        </w:rPr>
        <w:t xml:space="preserve">. Saya </w:t>
      </w:r>
      <w:proofErr w:type="spellStart"/>
      <w:r w:rsidRPr="00474475">
        <w:rPr>
          <w:shd w:val="clear" w:color="auto" w:fill="FFFFFF"/>
        </w:rPr>
        <w:t>menyadari</w:t>
      </w:r>
      <w:proofErr w:type="spellEnd"/>
      <w:r w:rsidRPr="00474475">
        <w:rPr>
          <w:shd w:val="clear" w:color="auto" w:fill="FFFFFF"/>
        </w:rPr>
        <w:t xml:space="preserve"> </w:t>
      </w:r>
      <w:proofErr w:type="spellStart"/>
      <w:r w:rsidRPr="00474475">
        <w:rPr>
          <w:shd w:val="clear" w:color="auto" w:fill="FFFFFF"/>
        </w:rPr>
        <w:t>dalam</w:t>
      </w:r>
      <w:proofErr w:type="spellEnd"/>
      <w:r w:rsidRPr="00474475">
        <w:rPr>
          <w:shd w:val="clear" w:color="auto" w:fill="FFFFFF"/>
        </w:rPr>
        <w:t xml:space="preserve"> proposal </w:t>
      </w:r>
      <w:proofErr w:type="spellStart"/>
      <w:r w:rsidRPr="00474475">
        <w:rPr>
          <w:shd w:val="clear" w:color="auto" w:fill="FFFFFF"/>
        </w:rPr>
        <w:t>ini</w:t>
      </w:r>
      <w:proofErr w:type="spellEnd"/>
      <w:r w:rsidRPr="00474475">
        <w:rPr>
          <w:shd w:val="clear" w:color="auto" w:fill="FFFFFF"/>
        </w:rPr>
        <w:t xml:space="preserve"> </w:t>
      </w:r>
      <w:proofErr w:type="spellStart"/>
      <w:r w:rsidRPr="00474475">
        <w:rPr>
          <w:shd w:val="clear" w:color="auto" w:fill="FFFFFF"/>
        </w:rPr>
        <w:t>masih</w:t>
      </w:r>
      <w:proofErr w:type="spellEnd"/>
      <w:r w:rsidR="00120378">
        <w:rPr>
          <w:shd w:val="clear" w:color="auto" w:fill="FFFFFF"/>
        </w:rPr>
        <w:t xml:space="preserve"> </w:t>
      </w:r>
      <w:proofErr w:type="spellStart"/>
      <w:r w:rsidRPr="00474475">
        <w:rPr>
          <w:shd w:val="clear" w:color="auto" w:fill="FFFFFF"/>
        </w:rPr>
        <w:t>banyak</w:t>
      </w:r>
      <w:proofErr w:type="spellEnd"/>
      <w:r w:rsidRPr="00474475">
        <w:rPr>
          <w:shd w:val="clear" w:color="auto" w:fill="FFFFFF"/>
        </w:rPr>
        <w:t xml:space="preserve"> </w:t>
      </w:r>
      <w:proofErr w:type="spellStart"/>
      <w:r w:rsidRPr="00474475">
        <w:rPr>
          <w:shd w:val="clear" w:color="auto" w:fill="FFFFFF"/>
        </w:rPr>
        <w:t>kekurangan</w:t>
      </w:r>
      <w:proofErr w:type="spellEnd"/>
      <w:r w:rsidRPr="00474475">
        <w:rPr>
          <w:shd w:val="clear" w:color="auto" w:fill="FFFFFF"/>
        </w:rPr>
        <w:t xml:space="preserve">, oleh </w:t>
      </w:r>
      <w:proofErr w:type="spellStart"/>
      <w:r w:rsidRPr="00474475">
        <w:rPr>
          <w:shd w:val="clear" w:color="auto" w:fill="FFFFFF"/>
        </w:rPr>
        <w:t>karena</w:t>
      </w:r>
      <w:proofErr w:type="spellEnd"/>
      <w:r w:rsidRPr="00474475">
        <w:rPr>
          <w:shd w:val="clear" w:color="auto" w:fill="FFFFFF"/>
        </w:rPr>
        <w:t xml:space="preserve"> </w:t>
      </w:r>
      <w:proofErr w:type="spellStart"/>
      <w:r w:rsidRPr="00474475">
        <w:rPr>
          <w:shd w:val="clear" w:color="auto" w:fill="FFFFFF"/>
        </w:rPr>
        <w:t>itu</w:t>
      </w:r>
      <w:proofErr w:type="spellEnd"/>
      <w:r w:rsidRPr="00474475">
        <w:rPr>
          <w:shd w:val="clear" w:color="auto" w:fill="FFFFFF"/>
        </w:rPr>
        <w:t xml:space="preserve"> </w:t>
      </w:r>
      <w:proofErr w:type="spellStart"/>
      <w:r w:rsidRPr="00474475">
        <w:rPr>
          <w:shd w:val="clear" w:color="auto" w:fill="FFFFFF"/>
        </w:rPr>
        <w:t>perlu</w:t>
      </w:r>
      <w:proofErr w:type="spellEnd"/>
      <w:r w:rsidRPr="00474475">
        <w:rPr>
          <w:shd w:val="clear" w:color="auto" w:fill="FFFFFF"/>
        </w:rPr>
        <w:t xml:space="preserve"> </w:t>
      </w:r>
      <w:proofErr w:type="spellStart"/>
      <w:r w:rsidRPr="00474475">
        <w:rPr>
          <w:shd w:val="clear" w:color="auto" w:fill="FFFFFF"/>
        </w:rPr>
        <w:t>kritik</w:t>
      </w:r>
      <w:proofErr w:type="spellEnd"/>
      <w:r w:rsidRPr="00474475">
        <w:rPr>
          <w:shd w:val="clear" w:color="auto" w:fill="FFFFFF"/>
        </w:rPr>
        <w:t xml:space="preserve"> dan saran</w:t>
      </w:r>
      <w:r w:rsidR="00C124A3" w:rsidRPr="00474475">
        <w:rPr>
          <w:shd w:val="clear" w:color="auto" w:fill="FFFFFF"/>
        </w:rPr>
        <w:t xml:space="preserve"> </w:t>
      </w:r>
      <w:proofErr w:type="spellStart"/>
      <w:r w:rsidRPr="00474475">
        <w:rPr>
          <w:shd w:val="clear" w:color="auto" w:fill="FFFFFF"/>
        </w:rPr>
        <w:t>untuk</w:t>
      </w:r>
      <w:proofErr w:type="spellEnd"/>
      <w:r w:rsidR="00C124A3" w:rsidRPr="00474475">
        <w:rPr>
          <w:shd w:val="clear" w:color="auto" w:fill="FFFFFF"/>
        </w:rPr>
        <w:t xml:space="preserve"> </w:t>
      </w:r>
      <w:proofErr w:type="spellStart"/>
      <w:r w:rsidRPr="00474475">
        <w:rPr>
          <w:shd w:val="clear" w:color="auto" w:fill="FFFFFF"/>
        </w:rPr>
        <w:t>penyempurnaan</w:t>
      </w:r>
      <w:proofErr w:type="spellEnd"/>
      <w:r w:rsidRPr="00474475">
        <w:rPr>
          <w:shd w:val="clear" w:color="auto" w:fill="FFFFFF"/>
        </w:rPr>
        <w:t xml:space="preserve"> </w:t>
      </w:r>
      <w:proofErr w:type="spellStart"/>
      <w:r w:rsidRPr="00474475">
        <w:rPr>
          <w:shd w:val="clear" w:color="auto" w:fill="FFFFFF"/>
        </w:rPr>
        <w:t>laporan</w:t>
      </w:r>
      <w:proofErr w:type="spellEnd"/>
      <w:r w:rsidRPr="00474475">
        <w:rPr>
          <w:shd w:val="clear" w:color="auto" w:fill="FFFFFF"/>
        </w:rPr>
        <w:t xml:space="preserve"> </w:t>
      </w:r>
      <w:proofErr w:type="spellStart"/>
      <w:r w:rsidRPr="00474475">
        <w:rPr>
          <w:shd w:val="clear" w:color="auto" w:fill="FFFFFF"/>
        </w:rPr>
        <w:t>selanjutnya</w:t>
      </w:r>
      <w:proofErr w:type="spellEnd"/>
      <w:r w:rsidR="00C124A3" w:rsidRPr="00474475">
        <w:rPr>
          <w:shd w:val="clear" w:color="auto" w:fill="FFFFFF"/>
        </w:rPr>
        <w:t>.</w:t>
      </w:r>
    </w:p>
    <w:p w14:paraId="385874C2" w14:textId="77777777" w:rsidR="00C07B98" w:rsidRPr="00474475" w:rsidRDefault="00C07B98" w:rsidP="00C07B98">
      <w:pPr>
        <w:pStyle w:val="NormalWeb"/>
        <w:spacing w:before="0" w:beforeAutospacing="0" w:after="225" w:afterAutospacing="0"/>
        <w:jc w:val="both"/>
        <w:rPr>
          <w:sz w:val="22"/>
          <w:szCs w:val="22"/>
        </w:rPr>
      </w:pPr>
    </w:p>
    <w:p w14:paraId="7AB7ECE1" w14:textId="7D4584ED" w:rsidR="00C07B98" w:rsidRPr="00474475" w:rsidRDefault="00C07B98" w:rsidP="00C07B98">
      <w:pPr>
        <w:pStyle w:val="NormalWeb"/>
        <w:spacing w:before="0" w:beforeAutospacing="0" w:after="225" w:afterAutospacing="0"/>
        <w:jc w:val="both"/>
        <w:rPr>
          <w:sz w:val="22"/>
          <w:szCs w:val="22"/>
        </w:rPr>
      </w:pPr>
      <w:r w:rsidRPr="00474475">
        <w:rPr>
          <w:sz w:val="22"/>
          <w:szCs w:val="22"/>
        </w:rPr>
        <w:t xml:space="preserve">Bandung, </w:t>
      </w:r>
      <w:proofErr w:type="spellStart"/>
      <w:r w:rsidRPr="00474475">
        <w:rPr>
          <w:sz w:val="22"/>
          <w:szCs w:val="22"/>
        </w:rPr>
        <w:t>Feb</w:t>
      </w:r>
      <w:r w:rsidR="00120378">
        <w:rPr>
          <w:sz w:val="22"/>
          <w:szCs w:val="22"/>
        </w:rPr>
        <w:t>r</w:t>
      </w:r>
      <w:r w:rsidRPr="00474475">
        <w:rPr>
          <w:sz w:val="22"/>
          <w:szCs w:val="22"/>
        </w:rPr>
        <w:t>uari</w:t>
      </w:r>
      <w:proofErr w:type="spellEnd"/>
      <w:r w:rsidRPr="00474475">
        <w:rPr>
          <w:sz w:val="22"/>
          <w:szCs w:val="22"/>
        </w:rPr>
        <w:t xml:space="preserve"> 2022</w:t>
      </w:r>
    </w:p>
    <w:p w14:paraId="7D075B83" w14:textId="77777777" w:rsidR="00C07B98" w:rsidRPr="00474475" w:rsidRDefault="00C07B98" w:rsidP="00C07B98">
      <w:pPr>
        <w:pStyle w:val="NormalWeb"/>
        <w:spacing w:before="0" w:beforeAutospacing="0" w:after="225" w:afterAutospacing="0"/>
        <w:jc w:val="both"/>
        <w:rPr>
          <w:sz w:val="22"/>
          <w:szCs w:val="22"/>
        </w:rPr>
      </w:pPr>
      <w:r w:rsidRPr="00474475">
        <w:rPr>
          <w:sz w:val="22"/>
          <w:szCs w:val="22"/>
        </w:rPr>
        <w:t> </w:t>
      </w:r>
    </w:p>
    <w:p w14:paraId="1E4EA076" w14:textId="77777777" w:rsidR="00C07B98" w:rsidRPr="00474475" w:rsidRDefault="00C07B98" w:rsidP="00C07B98">
      <w:pPr>
        <w:pStyle w:val="NormalWeb"/>
        <w:spacing w:before="0" w:beforeAutospacing="0" w:after="225" w:afterAutospacing="0"/>
        <w:jc w:val="both"/>
        <w:rPr>
          <w:sz w:val="22"/>
          <w:szCs w:val="22"/>
        </w:rPr>
      </w:pPr>
      <w:r w:rsidRPr="00474475">
        <w:rPr>
          <w:sz w:val="22"/>
          <w:szCs w:val="22"/>
        </w:rPr>
        <w:t> </w:t>
      </w:r>
    </w:p>
    <w:p w14:paraId="496E89B0" w14:textId="77777777" w:rsidR="00C07B98" w:rsidRPr="00474475" w:rsidRDefault="00C07B98" w:rsidP="00C07B98">
      <w:pPr>
        <w:pStyle w:val="NormalWeb"/>
        <w:spacing w:before="0" w:beforeAutospacing="0" w:after="225" w:afterAutospacing="0"/>
        <w:jc w:val="both"/>
        <w:rPr>
          <w:sz w:val="22"/>
          <w:szCs w:val="22"/>
        </w:rPr>
      </w:pPr>
      <w:proofErr w:type="spellStart"/>
      <w:r w:rsidRPr="00474475">
        <w:rPr>
          <w:sz w:val="22"/>
          <w:szCs w:val="22"/>
        </w:rPr>
        <w:t>Penulis</w:t>
      </w:r>
      <w:proofErr w:type="spellEnd"/>
    </w:p>
    <w:p w14:paraId="045BF342" w14:textId="19681E8E" w:rsidR="00753FC2" w:rsidRPr="00474475" w:rsidRDefault="00753FC2" w:rsidP="009B1555">
      <w:pPr>
        <w:pStyle w:val="Heading1"/>
        <w:jc w:val="right"/>
      </w:pPr>
    </w:p>
    <w:p w14:paraId="4A68E69B" w14:textId="77777777" w:rsidR="00753FC2" w:rsidRPr="00474475" w:rsidRDefault="00753FC2">
      <w:pPr>
        <w:tabs>
          <w:tab w:val="clear" w:pos="1260"/>
        </w:tabs>
        <w:spacing w:before="0" w:after="0"/>
        <w:jc w:val="left"/>
        <w:rPr>
          <w:rFonts w:ascii="Times New Roman" w:hAnsi="Times New Roman"/>
          <w:b/>
        </w:rPr>
      </w:pPr>
      <w:r w:rsidRPr="00474475">
        <w:rPr>
          <w:rFonts w:ascii="Times New Roman" w:hAnsi="Times New Roman"/>
          <w:b/>
        </w:rPr>
        <w:br w:type="page"/>
      </w:r>
    </w:p>
    <w:p w14:paraId="5BF50D38" w14:textId="3A1F2A0D" w:rsidR="00753FC2" w:rsidRPr="00474475" w:rsidRDefault="00753FC2" w:rsidP="009B1555">
      <w:pPr>
        <w:pStyle w:val="Heading1"/>
        <w:jc w:val="right"/>
      </w:pPr>
      <w:bookmarkStart w:id="3" w:name="_Toc97046933"/>
      <w:r w:rsidRPr="00474475">
        <w:lastRenderedPageBreak/>
        <w:t>Daftar Isi</w:t>
      </w:r>
      <w:bookmarkEnd w:id="3"/>
      <w:r w:rsidRPr="00474475">
        <w:t xml:space="preserve"> </w:t>
      </w:r>
    </w:p>
    <w:p w14:paraId="4B5323B4" w14:textId="506F549E" w:rsidR="0094027E" w:rsidRPr="00474475" w:rsidRDefault="0094027E" w:rsidP="00B658F9">
      <w:pPr>
        <w:tabs>
          <w:tab w:val="clear" w:pos="1260"/>
        </w:tabs>
        <w:spacing w:before="0" w:after="0"/>
        <w:jc w:val="left"/>
        <w:rPr>
          <w:rFonts w:ascii="Times New Roman" w:hAnsi="Times New Roman"/>
          <w:b/>
          <w:sz w:val="16"/>
          <w:szCs w:val="16"/>
          <w:lang w:val="id-ID"/>
        </w:rPr>
      </w:pPr>
    </w:p>
    <w:sdt>
      <w:sdtPr>
        <w:rPr>
          <w:rFonts w:ascii="Times New Roman" w:eastAsia="Times New Roman" w:hAnsi="Times New Roman" w:cs="Times New Roman"/>
          <w:color w:val="auto"/>
          <w:spacing w:val="-6"/>
          <w:sz w:val="22"/>
          <w:szCs w:val="22"/>
        </w:rPr>
        <w:id w:val="1162820862"/>
        <w:docPartObj>
          <w:docPartGallery w:val="Table of Contents"/>
          <w:docPartUnique/>
        </w:docPartObj>
      </w:sdtPr>
      <w:sdtEndPr>
        <w:rPr>
          <w:b/>
          <w:bCs/>
          <w:noProof/>
        </w:rPr>
      </w:sdtEndPr>
      <w:sdtContent>
        <w:p w14:paraId="090F455B" w14:textId="063E99B5" w:rsidR="00B658F9" w:rsidRPr="00474475" w:rsidRDefault="00B658F9">
          <w:pPr>
            <w:pStyle w:val="TOCHeading"/>
            <w:rPr>
              <w:rFonts w:ascii="Times New Roman" w:hAnsi="Times New Roman" w:cs="Times New Roman"/>
              <w:color w:val="auto"/>
            </w:rPr>
          </w:pPr>
        </w:p>
        <w:p w14:paraId="09C7071A" w14:textId="46D2359D" w:rsidR="00120378" w:rsidRDefault="00B658F9" w:rsidP="00120378">
          <w:pPr>
            <w:pStyle w:val="TOC1"/>
            <w:spacing w:line="360" w:lineRule="auto"/>
            <w:rPr>
              <w:rFonts w:asciiTheme="minorHAnsi" w:eastAsiaTheme="minorEastAsia" w:hAnsiTheme="minorHAnsi" w:cstheme="minorBidi"/>
              <w:b w:val="0"/>
              <w:bCs w:val="0"/>
              <w:caps w:val="0"/>
              <w:noProof/>
              <w:spacing w:val="0"/>
              <w:sz w:val="22"/>
              <w:szCs w:val="22"/>
              <w:lang w:val="en-ID" w:eastAsia="en-ID"/>
            </w:rPr>
          </w:pPr>
          <w:r w:rsidRPr="00474475">
            <w:fldChar w:fldCharType="begin"/>
          </w:r>
          <w:r w:rsidRPr="00474475">
            <w:instrText xml:space="preserve"> TOC \o "1-3" \h \z \u </w:instrText>
          </w:r>
          <w:r w:rsidRPr="00474475">
            <w:fldChar w:fldCharType="separate"/>
          </w:r>
          <w:hyperlink w:anchor="_Toc97046931" w:history="1">
            <w:r w:rsidR="00120378" w:rsidRPr="006F6C05">
              <w:rPr>
                <w:rStyle w:val="Hyperlink"/>
                <w:noProof/>
              </w:rPr>
              <w:t>Kata Sambutan</w:t>
            </w:r>
            <w:r w:rsidR="00120378">
              <w:rPr>
                <w:noProof/>
                <w:webHidden/>
              </w:rPr>
              <w:tab/>
            </w:r>
            <w:r w:rsidR="00120378">
              <w:rPr>
                <w:noProof/>
                <w:webHidden/>
              </w:rPr>
              <w:fldChar w:fldCharType="begin"/>
            </w:r>
            <w:r w:rsidR="00120378">
              <w:rPr>
                <w:noProof/>
                <w:webHidden/>
              </w:rPr>
              <w:instrText xml:space="preserve"> PAGEREF _Toc97046931 \h </w:instrText>
            </w:r>
            <w:r w:rsidR="00120378">
              <w:rPr>
                <w:noProof/>
                <w:webHidden/>
              </w:rPr>
            </w:r>
            <w:r w:rsidR="00120378">
              <w:rPr>
                <w:noProof/>
                <w:webHidden/>
              </w:rPr>
              <w:fldChar w:fldCharType="separate"/>
            </w:r>
            <w:r w:rsidR="00120378">
              <w:rPr>
                <w:noProof/>
                <w:webHidden/>
              </w:rPr>
              <w:t>2</w:t>
            </w:r>
            <w:r w:rsidR="00120378">
              <w:rPr>
                <w:noProof/>
                <w:webHidden/>
              </w:rPr>
              <w:fldChar w:fldCharType="end"/>
            </w:r>
          </w:hyperlink>
        </w:p>
        <w:p w14:paraId="33682353" w14:textId="37A044D1"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32" w:history="1">
            <w:r w:rsidR="00120378" w:rsidRPr="006F6C05">
              <w:rPr>
                <w:rStyle w:val="Hyperlink"/>
                <w:noProof/>
              </w:rPr>
              <w:t>Kata Pengantar</w:t>
            </w:r>
            <w:r w:rsidR="00120378">
              <w:rPr>
                <w:noProof/>
                <w:webHidden/>
              </w:rPr>
              <w:tab/>
            </w:r>
            <w:r w:rsidR="00120378">
              <w:rPr>
                <w:noProof/>
                <w:webHidden/>
              </w:rPr>
              <w:fldChar w:fldCharType="begin"/>
            </w:r>
            <w:r w:rsidR="00120378">
              <w:rPr>
                <w:noProof/>
                <w:webHidden/>
              </w:rPr>
              <w:instrText xml:space="preserve"> PAGEREF _Toc97046932 \h </w:instrText>
            </w:r>
            <w:r w:rsidR="00120378">
              <w:rPr>
                <w:noProof/>
                <w:webHidden/>
              </w:rPr>
            </w:r>
            <w:r w:rsidR="00120378">
              <w:rPr>
                <w:noProof/>
                <w:webHidden/>
              </w:rPr>
              <w:fldChar w:fldCharType="separate"/>
            </w:r>
            <w:r w:rsidR="00120378">
              <w:rPr>
                <w:noProof/>
                <w:webHidden/>
              </w:rPr>
              <w:t>3</w:t>
            </w:r>
            <w:r w:rsidR="00120378">
              <w:rPr>
                <w:noProof/>
                <w:webHidden/>
              </w:rPr>
              <w:fldChar w:fldCharType="end"/>
            </w:r>
          </w:hyperlink>
        </w:p>
        <w:p w14:paraId="3D1FE771" w14:textId="68165419"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33" w:history="1">
            <w:r w:rsidR="00120378" w:rsidRPr="006F6C05">
              <w:rPr>
                <w:rStyle w:val="Hyperlink"/>
                <w:noProof/>
              </w:rPr>
              <w:t>Daftar Isi</w:t>
            </w:r>
            <w:r w:rsidR="00120378">
              <w:rPr>
                <w:noProof/>
                <w:webHidden/>
              </w:rPr>
              <w:tab/>
            </w:r>
            <w:r w:rsidR="00120378">
              <w:rPr>
                <w:noProof/>
                <w:webHidden/>
              </w:rPr>
              <w:fldChar w:fldCharType="begin"/>
            </w:r>
            <w:r w:rsidR="00120378">
              <w:rPr>
                <w:noProof/>
                <w:webHidden/>
              </w:rPr>
              <w:instrText xml:space="preserve"> PAGEREF _Toc97046933 \h </w:instrText>
            </w:r>
            <w:r w:rsidR="00120378">
              <w:rPr>
                <w:noProof/>
                <w:webHidden/>
              </w:rPr>
            </w:r>
            <w:r w:rsidR="00120378">
              <w:rPr>
                <w:noProof/>
                <w:webHidden/>
              </w:rPr>
              <w:fldChar w:fldCharType="separate"/>
            </w:r>
            <w:r w:rsidR="00120378">
              <w:rPr>
                <w:noProof/>
                <w:webHidden/>
              </w:rPr>
              <w:t>4</w:t>
            </w:r>
            <w:r w:rsidR="00120378">
              <w:rPr>
                <w:noProof/>
                <w:webHidden/>
              </w:rPr>
              <w:fldChar w:fldCharType="end"/>
            </w:r>
          </w:hyperlink>
        </w:p>
        <w:p w14:paraId="0BFEAE0D" w14:textId="10FB35DC"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34" w:history="1">
            <w:r w:rsidR="00120378" w:rsidRPr="006F6C05">
              <w:rPr>
                <w:rStyle w:val="Hyperlink"/>
                <w:noProof/>
              </w:rPr>
              <w:t>Bab 1</w:t>
            </w:r>
            <w:r w:rsidR="00120378">
              <w:rPr>
                <w:noProof/>
                <w:webHidden/>
              </w:rPr>
              <w:tab/>
            </w:r>
            <w:r w:rsidR="00120378">
              <w:rPr>
                <w:noProof/>
                <w:webHidden/>
              </w:rPr>
              <w:fldChar w:fldCharType="begin"/>
            </w:r>
            <w:r w:rsidR="00120378">
              <w:rPr>
                <w:noProof/>
                <w:webHidden/>
              </w:rPr>
              <w:instrText xml:space="preserve"> PAGEREF _Toc97046934 \h </w:instrText>
            </w:r>
            <w:r w:rsidR="00120378">
              <w:rPr>
                <w:noProof/>
                <w:webHidden/>
              </w:rPr>
            </w:r>
            <w:r w:rsidR="00120378">
              <w:rPr>
                <w:noProof/>
                <w:webHidden/>
              </w:rPr>
              <w:fldChar w:fldCharType="separate"/>
            </w:r>
            <w:r w:rsidR="00120378">
              <w:rPr>
                <w:noProof/>
                <w:webHidden/>
              </w:rPr>
              <w:t>8</w:t>
            </w:r>
            <w:r w:rsidR="00120378">
              <w:rPr>
                <w:noProof/>
                <w:webHidden/>
              </w:rPr>
              <w:fldChar w:fldCharType="end"/>
            </w:r>
          </w:hyperlink>
        </w:p>
        <w:p w14:paraId="4467CD96" w14:textId="007A67AF"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35" w:history="1">
            <w:r w:rsidR="00120378" w:rsidRPr="006F6C05">
              <w:rPr>
                <w:rStyle w:val="Hyperlink"/>
                <w:noProof/>
              </w:rPr>
              <w:t>Pendahuluan</w:t>
            </w:r>
            <w:r w:rsidR="00120378">
              <w:rPr>
                <w:noProof/>
                <w:webHidden/>
              </w:rPr>
              <w:tab/>
            </w:r>
            <w:r w:rsidR="00120378">
              <w:rPr>
                <w:noProof/>
                <w:webHidden/>
              </w:rPr>
              <w:fldChar w:fldCharType="begin"/>
            </w:r>
            <w:r w:rsidR="00120378">
              <w:rPr>
                <w:noProof/>
                <w:webHidden/>
              </w:rPr>
              <w:instrText xml:space="preserve"> PAGEREF _Toc97046935 \h </w:instrText>
            </w:r>
            <w:r w:rsidR="00120378">
              <w:rPr>
                <w:noProof/>
                <w:webHidden/>
              </w:rPr>
            </w:r>
            <w:r w:rsidR="00120378">
              <w:rPr>
                <w:noProof/>
                <w:webHidden/>
              </w:rPr>
              <w:fldChar w:fldCharType="separate"/>
            </w:r>
            <w:r w:rsidR="00120378">
              <w:rPr>
                <w:noProof/>
                <w:webHidden/>
              </w:rPr>
              <w:t>8</w:t>
            </w:r>
            <w:r w:rsidR="00120378">
              <w:rPr>
                <w:noProof/>
                <w:webHidden/>
              </w:rPr>
              <w:fldChar w:fldCharType="end"/>
            </w:r>
          </w:hyperlink>
        </w:p>
        <w:p w14:paraId="5D46DB6B" w14:textId="716CFF8F"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36" w:history="1">
            <w:r w:rsidR="00120378" w:rsidRPr="006F6C05">
              <w:rPr>
                <w:rStyle w:val="Hyperlink"/>
                <w:noProof/>
              </w:rPr>
              <w:t>Bab 2</w:t>
            </w:r>
            <w:r w:rsidR="00120378">
              <w:rPr>
                <w:noProof/>
                <w:webHidden/>
              </w:rPr>
              <w:tab/>
            </w:r>
            <w:r w:rsidR="00120378">
              <w:rPr>
                <w:noProof/>
                <w:webHidden/>
              </w:rPr>
              <w:fldChar w:fldCharType="begin"/>
            </w:r>
            <w:r w:rsidR="00120378">
              <w:rPr>
                <w:noProof/>
                <w:webHidden/>
              </w:rPr>
              <w:instrText xml:space="preserve"> PAGEREF _Toc97046936 \h </w:instrText>
            </w:r>
            <w:r w:rsidR="00120378">
              <w:rPr>
                <w:noProof/>
                <w:webHidden/>
              </w:rPr>
            </w:r>
            <w:r w:rsidR="00120378">
              <w:rPr>
                <w:noProof/>
                <w:webHidden/>
              </w:rPr>
              <w:fldChar w:fldCharType="separate"/>
            </w:r>
            <w:r w:rsidR="00120378">
              <w:rPr>
                <w:noProof/>
                <w:webHidden/>
              </w:rPr>
              <w:t>10</w:t>
            </w:r>
            <w:r w:rsidR="00120378">
              <w:rPr>
                <w:noProof/>
                <w:webHidden/>
              </w:rPr>
              <w:fldChar w:fldCharType="end"/>
            </w:r>
          </w:hyperlink>
        </w:p>
        <w:p w14:paraId="025C6F3E" w14:textId="555DE355"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37" w:history="1">
            <w:r w:rsidR="00120378" w:rsidRPr="006F6C05">
              <w:rPr>
                <w:rStyle w:val="Hyperlink"/>
                <w:noProof/>
              </w:rPr>
              <w:t>Landasan Teori</w:t>
            </w:r>
            <w:r w:rsidR="00120378">
              <w:rPr>
                <w:noProof/>
                <w:webHidden/>
              </w:rPr>
              <w:tab/>
            </w:r>
            <w:r w:rsidR="00120378">
              <w:rPr>
                <w:noProof/>
                <w:webHidden/>
              </w:rPr>
              <w:fldChar w:fldCharType="begin"/>
            </w:r>
            <w:r w:rsidR="00120378">
              <w:rPr>
                <w:noProof/>
                <w:webHidden/>
              </w:rPr>
              <w:instrText xml:space="preserve"> PAGEREF _Toc97046937 \h </w:instrText>
            </w:r>
            <w:r w:rsidR="00120378">
              <w:rPr>
                <w:noProof/>
                <w:webHidden/>
              </w:rPr>
            </w:r>
            <w:r w:rsidR="00120378">
              <w:rPr>
                <w:noProof/>
                <w:webHidden/>
              </w:rPr>
              <w:fldChar w:fldCharType="separate"/>
            </w:r>
            <w:r w:rsidR="00120378">
              <w:rPr>
                <w:noProof/>
                <w:webHidden/>
              </w:rPr>
              <w:t>10</w:t>
            </w:r>
            <w:r w:rsidR="00120378">
              <w:rPr>
                <w:noProof/>
                <w:webHidden/>
              </w:rPr>
              <w:fldChar w:fldCharType="end"/>
            </w:r>
          </w:hyperlink>
        </w:p>
        <w:p w14:paraId="2F24490F" w14:textId="64C693BA"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40" w:history="1">
            <w:r w:rsidR="00120378" w:rsidRPr="006F6C05">
              <w:rPr>
                <w:rStyle w:val="Hyperlink"/>
                <w:noProof/>
              </w:rPr>
              <w:t>2.1.</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Studi Literatur</w:t>
            </w:r>
            <w:r w:rsidR="00120378">
              <w:rPr>
                <w:noProof/>
                <w:webHidden/>
              </w:rPr>
              <w:tab/>
            </w:r>
            <w:r w:rsidR="00120378">
              <w:rPr>
                <w:noProof/>
                <w:webHidden/>
              </w:rPr>
              <w:fldChar w:fldCharType="begin"/>
            </w:r>
            <w:r w:rsidR="00120378">
              <w:rPr>
                <w:noProof/>
                <w:webHidden/>
              </w:rPr>
              <w:instrText xml:space="preserve"> PAGEREF _Toc97046940 \h </w:instrText>
            </w:r>
            <w:r w:rsidR="00120378">
              <w:rPr>
                <w:noProof/>
                <w:webHidden/>
              </w:rPr>
            </w:r>
            <w:r w:rsidR="00120378">
              <w:rPr>
                <w:noProof/>
                <w:webHidden/>
              </w:rPr>
              <w:fldChar w:fldCharType="separate"/>
            </w:r>
            <w:r w:rsidR="00120378">
              <w:rPr>
                <w:noProof/>
                <w:webHidden/>
              </w:rPr>
              <w:t>10</w:t>
            </w:r>
            <w:r w:rsidR="00120378">
              <w:rPr>
                <w:noProof/>
                <w:webHidden/>
              </w:rPr>
              <w:fldChar w:fldCharType="end"/>
            </w:r>
          </w:hyperlink>
        </w:p>
        <w:p w14:paraId="1E138C63" w14:textId="401117DC"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1" w:history="1">
            <w:r w:rsidR="00120378" w:rsidRPr="006F6C05">
              <w:rPr>
                <w:rStyle w:val="Hyperlink"/>
                <w:b/>
                <w:noProof/>
              </w:rPr>
              <w:t>2.1.1.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shd w:val="clear" w:color="auto" w:fill="FFFFFF"/>
              </w:rPr>
              <w:t>ANALISA SENTIMEN PENGGUNA E-MONEY</w:t>
            </w:r>
            <w:r w:rsidR="00120378" w:rsidRPr="006F6C05">
              <w:rPr>
                <w:rStyle w:val="Hyperlink"/>
                <w:b/>
                <w:noProof/>
              </w:rPr>
              <w:t xml:space="preserve"> </w:t>
            </w:r>
            <w:r w:rsidR="00120378" w:rsidRPr="006F6C05">
              <w:rPr>
                <w:rStyle w:val="Hyperlink"/>
                <w:b/>
                <w:noProof/>
                <w:shd w:val="clear" w:color="auto" w:fill="FFFFFF"/>
              </w:rPr>
              <w:t>PADA TWITTER MENGGUNAKAN ALGO-</w:t>
            </w:r>
            <w:r w:rsidR="00120378" w:rsidRPr="006F6C05">
              <w:rPr>
                <w:rStyle w:val="Hyperlink"/>
                <w:b/>
                <w:noProof/>
              </w:rPr>
              <w:t xml:space="preserve"> </w:t>
            </w:r>
            <w:r w:rsidR="00120378" w:rsidRPr="006F6C05">
              <w:rPr>
                <w:rStyle w:val="Hyperlink"/>
                <w:b/>
                <w:noProof/>
                <w:shd w:val="clear" w:color="auto" w:fill="FFFFFF"/>
              </w:rPr>
              <w:t>RITMA C4.5 DAN NA ̈IVE BAYES</w:t>
            </w:r>
            <w:r w:rsidR="00120378">
              <w:rPr>
                <w:noProof/>
                <w:webHidden/>
              </w:rPr>
              <w:tab/>
            </w:r>
            <w:r w:rsidR="00120378">
              <w:rPr>
                <w:noProof/>
                <w:webHidden/>
              </w:rPr>
              <w:fldChar w:fldCharType="begin"/>
            </w:r>
            <w:r w:rsidR="00120378">
              <w:rPr>
                <w:noProof/>
                <w:webHidden/>
              </w:rPr>
              <w:instrText xml:space="preserve"> PAGEREF _Toc97046941 \h </w:instrText>
            </w:r>
            <w:r w:rsidR="00120378">
              <w:rPr>
                <w:noProof/>
                <w:webHidden/>
              </w:rPr>
            </w:r>
            <w:r w:rsidR="00120378">
              <w:rPr>
                <w:noProof/>
                <w:webHidden/>
              </w:rPr>
              <w:fldChar w:fldCharType="separate"/>
            </w:r>
            <w:r w:rsidR="00120378">
              <w:rPr>
                <w:noProof/>
                <w:webHidden/>
              </w:rPr>
              <w:t>10</w:t>
            </w:r>
            <w:r w:rsidR="00120378">
              <w:rPr>
                <w:noProof/>
                <w:webHidden/>
              </w:rPr>
              <w:fldChar w:fldCharType="end"/>
            </w:r>
          </w:hyperlink>
        </w:p>
        <w:p w14:paraId="6EFD6477" w14:textId="78F342AE"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2" w:history="1">
            <w:r w:rsidR="00120378" w:rsidRPr="006F6C05">
              <w:rPr>
                <w:rStyle w:val="Hyperlink"/>
                <w:b/>
                <w:noProof/>
              </w:rPr>
              <w:t>2.1.2.</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rPr>
              <w:t>Site Selection of Fire in Cities Based on Geographic Information System Information System and Fuzzy Analytic Hierarchy Process (Ingénierie des Systèmes d’Information pp. 619-626 Vol. 24, No. 6, December 2019)</w:t>
            </w:r>
            <w:r w:rsidR="00120378">
              <w:rPr>
                <w:noProof/>
                <w:webHidden/>
              </w:rPr>
              <w:tab/>
            </w:r>
            <w:r w:rsidR="00120378">
              <w:rPr>
                <w:noProof/>
                <w:webHidden/>
              </w:rPr>
              <w:fldChar w:fldCharType="begin"/>
            </w:r>
            <w:r w:rsidR="00120378">
              <w:rPr>
                <w:noProof/>
                <w:webHidden/>
              </w:rPr>
              <w:instrText xml:space="preserve"> PAGEREF _Toc97046942 \h </w:instrText>
            </w:r>
            <w:r w:rsidR="00120378">
              <w:rPr>
                <w:noProof/>
                <w:webHidden/>
              </w:rPr>
            </w:r>
            <w:r w:rsidR="00120378">
              <w:rPr>
                <w:noProof/>
                <w:webHidden/>
              </w:rPr>
              <w:fldChar w:fldCharType="separate"/>
            </w:r>
            <w:r w:rsidR="00120378">
              <w:rPr>
                <w:noProof/>
                <w:webHidden/>
              </w:rPr>
              <w:t>11</w:t>
            </w:r>
            <w:r w:rsidR="00120378">
              <w:rPr>
                <w:noProof/>
                <w:webHidden/>
              </w:rPr>
              <w:fldChar w:fldCharType="end"/>
            </w:r>
          </w:hyperlink>
        </w:p>
        <w:p w14:paraId="0A041368" w14:textId="395B2D0A"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3" w:history="1">
            <w:r w:rsidR="00120378" w:rsidRPr="006F6C05">
              <w:rPr>
                <w:rStyle w:val="Hyperlink"/>
                <w:b/>
                <w:noProof/>
              </w:rPr>
              <w:t>2.1.3.</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shd w:val="clear" w:color="auto" w:fill="FFFFFF"/>
              </w:rPr>
              <w:t>THE APPLICATION OF DATA MINING IN DETERMIN-</w:t>
            </w:r>
            <w:r w:rsidR="00120378" w:rsidRPr="006F6C05">
              <w:rPr>
                <w:rStyle w:val="Hyperlink"/>
                <w:b/>
                <w:noProof/>
              </w:rPr>
              <w:t xml:space="preserve"> </w:t>
            </w:r>
            <w:r w:rsidR="00120378" w:rsidRPr="006F6C05">
              <w:rPr>
                <w:rStyle w:val="Hyperlink"/>
                <w:b/>
                <w:noProof/>
                <w:shd w:val="clear" w:color="auto" w:fill="FFFFFF"/>
              </w:rPr>
              <w:t>ING TIMELY GRADUATION USING THE C45 ALGO-</w:t>
            </w:r>
            <w:r w:rsidR="00120378" w:rsidRPr="006F6C05">
              <w:rPr>
                <w:rStyle w:val="Hyperlink"/>
                <w:b/>
                <w:noProof/>
              </w:rPr>
              <w:t xml:space="preserve"> </w:t>
            </w:r>
            <w:r w:rsidR="00120378" w:rsidRPr="006F6C05">
              <w:rPr>
                <w:rStyle w:val="Hyperlink"/>
                <w:b/>
                <w:noProof/>
                <w:shd w:val="clear" w:color="auto" w:fill="FFFFFF"/>
              </w:rPr>
              <w:t>RITHM</w:t>
            </w:r>
            <w:r w:rsidR="00120378">
              <w:rPr>
                <w:noProof/>
                <w:webHidden/>
              </w:rPr>
              <w:tab/>
            </w:r>
            <w:r w:rsidR="00120378">
              <w:rPr>
                <w:noProof/>
                <w:webHidden/>
              </w:rPr>
              <w:fldChar w:fldCharType="begin"/>
            </w:r>
            <w:r w:rsidR="00120378">
              <w:rPr>
                <w:noProof/>
                <w:webHidden/>
              </w:rPr>
              <w:instrText xml:space="preserve"> PAGEREF _Toc97046943 \h </w:instrText>
            </w:r>
            <w:r w:rsidR="00120378">
              <w:rPr>
                <w:noProof/>
                <w:webHidden/>
              </w:rPr>
            </w:r>
            <w:r w:rsidR="00120378">
              <w:rPr>
                <w:noProof/>
                <w:webHidden/>
              </w:rPr>
              <w:fldChar w:fldCharType="separate"/>
            </w:r>
            <w:r w:rsidR="00120378">
              <w:rPr>
                <w:noProof/>
                <w:webHidden/>
              </w:rPr>
              <w:t>12</w:t>
            </w:r>
            <w:r w:rsidR="00120378">
              <w:rPr>
                <w:noProof/>
                <w:webHidden/>
              </w:rPr>
              <w:fldChar w:fldCharType="end"/>
            </w:r>
          </w:hyperlink>
        </w:p>
        <w:p w14:paraId="59693F17" w14:textId="40CDCF55"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4" w:history="1">
            <w:r w:rsidR="00120378" w:rsidRPr="006F6C05">
              <w:rPr>
                <w:rStyle w:val="Hyperlink"/>
                <w:b/>
                <w:noProof/>
              </w:rPr>
              <w:t>2.1.4.</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rPr>
              <w:t>METODE C45 UNTUK MENGKLARIFIKASI PELANGGAN PERUSAHAAN TELEKOMUNIKASI SELULER</w:t>
            </w:r>
            <w:r w:rsidR="00120378">
              <w:rPr>
                <w:noProof/>
                <w:webHidden/>
              </w:rPr>
              <w:tab/>
            </w:r>
            <w:r w:rsidR="00120378">
              <w:rPr>
                <w:noProof/>
                <w:webHidden/>
              </w:rPr>
              <w:fldChar w:fldCharType="begin"/>
            </w:r>
            <w:r w:rsidR="00120378">
              <w:rPr>
                <w:noProof/>
                <w:webHidden/>
              </w:rPr>
              <w:instrText xml:space="preserve"> PAGEREF _Toc97046944 \h </w:instrText>
            </w:r>
            <w:r w:rsidR="00120378">
              <w:rPr>
                <w:noProof/>
                <w:webHidden/>
              </w:rPr>
            </w:r>
            <w:r w:rsidR="00120378">
              <w:rPr>
                <w:noProof/>
                <w:webHidden/>
              </w:rPr>
              <w:fldChar w:fldCharType="separate"/>
            </w:r>
            <w:r w:rsidR="00120378">
              <w:rPr>
                <w:noProof/>
                <w:webHidden/>
              </w:rPr>
              <w:t>13</w:t>
            </w:r>
            <w:r w:rsidR="00120378">
              <w:rPr>
                <w:noProof/>
                <w:webHidden/>
              </w:rPr>
              <w:fldChar w:fldCharType="end"/>
            </w:r>
          </w:hyperlink>
        </w:p>
        <w:p w14:paraId="35A64C0B" w14:textId="68EADB9D"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5" w:history="1">
            <w:r w:rsidR="00120378" w:rsidRPr="006F6C05">
              <w:rPr>
                <w:rStyle w:val="Hyperlink"/>
                <w:b/>
                <w:noProof/>
              </w:rPr>
              <w:t>2.1.5.</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rPr>
              <w:t>IMPLEMENTASI DATA MINING MENGGUNAKAN ALGORITMA C-45 PADA DATA MASYARAKAT KECAMATAN GAROGA UNTUK MENENTUKAN POLA PENERIMA BERAS RASKIN</w:t>
            </w:r>
            <w:r w:rsidR="00120378">
              <w:rPr>
                <w:noProof/>
                <w:webHidden/>
              </w:rPr>
              <w:tab/>
            </w:r>
            <w:r w:rsidR="00120378">
              <w:rPr>
                <w:noProof/>
                <w:webHidden/>
              </w:rPr>
              <w:fldChar w:fldCharType="begin"/>
            </w:r>
            <w:r w:rsidR="00120378">
              <w:rPr>
                <w:noProof/>
                <w:webHidden/>
              </w:rPr>
              <w:instrText xml:space="preserve"> PAGEREF _Toc97046945 \h </w:instrText>
            </w:r>
            <w:r w:rsidR="00120378">
              <w:rPr>
                <w:noProof/>
                <w:webHidden/>
              </w:rPr>
            </w:r>
            <w:r w:rsidR="00120378">
              <w:rPr>
                <w:noProof/>
                <w:webHidden/>
              </w:rPr>
              <w:fldChar w:fldCharType="separate"/>
            </w:r>
            <w:r w:rsidR="00120378">
              <w:rPr>
                <w:noProof/>
                <w:webHidden/>
              </w:rPr>
              <w:t>14</w:t>
            </w:r>
            <w:r w:rsidR="00120378">
              <w:rPr>
                <w:noProof/>
                <w:webHidden/>
              </w:rPr>
              <w:fldChar w:fldCharType="end"/>
            </w:r>
          </w:hyperlink>
        </w:p>
        <w:p w14:paraId="47C0110C" w14:textId="6402349D"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6" w:history="1">
            <w:r w:rsidR="00120378" w:rsidRPr="006F6C05">
              <w:rPr>
                <w:rStyle w:val="Hyperlink"/>
                <w:b/>
                <w:noProof/>
              </w:rPr>
              <w:t>2.1.6.</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rPr>
              <w:t>Design of Customer Satisfaction Application at BCA Kcp Rengasdengklok Using C.45 Algorithm Method</w:t>
            </w:r>
            <w:r w:rsidR="00120378">
              <w:rPr>
                <w:noProof/>
                <w:webHidden/>
              </w:rPr>
              <w:tab/>
            </w:r>
            <w:r w:rsidR="00120378">
              <w:rPr>
                <w:noProof/>
                <w:webHidden/>
              </w:rPr>
              <w:fldChar w:fldCharType="begin"/>
            </w:r>
            <w:r w:rsidR="00120378">
              <w:rPr>
                <w:noProof/>
                <w:webHidden/>
              </w:rPr>
              <w:instrText xml:space="preserve"> PAGEREF _Toc97046946 \h </w:instrText>
            </w:r>
            <w:r w:rsidR="00120378">
              <w:rPr>
                <w:noProof/>
                <w:webHidden/>
              </w:rPr>
            </w:r>
            <w:r w:rsidR="00120378">
              <w:rPr>
                <w:noProof/>
                <w:webHidden/>
              </w:rPr>
              <w:fldChar w:fldCharType="separate"/>
            </w:r>
            <w:r w:rsidR="00120378">
              <w:rPr>
                <w:noProof/>
                <w:webHidden/>
              </w:rPr>
              <w:t>14</w:t>
            </w:r>
            <w:r w:rsidR="00120378">
              <w:rPr>
                <w:noProof/>
                <w:webHidden/>
              </w:rPr>
              <w:fldChar w:fldCharType="end"/>
            </w:r>
          </w:hyperlink>
        </w:p>
        <w:p w14:paraId="2E5AC50A" w14:textId="5D7C292E"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7" w:history="1">
            <w:r w:rsidR="00120378" w:rsidRPr="006F6C05">
              <w:rPr>
                <w:rStyle w:val="Hyperlink"/>
                <w:b/>
                <w:noProof/>
              </w:rPr>
              <w:t>2.1.7.</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rPr>
              <w:t>IMPLEMENTATION OF DATA MINING TO ANALYZE DRUG CASES USING C4.5 DECISION TREE</w:t>
            </w:r>
            <w:r w:rsidR="00120378">
              <w:rPr>
                <w:noProof/>
                <w:webHidden/>
              </w:rPr>
              <w:tab/>
            </w:r>
            <w:r w:rsidR="00120378">
              <w:rPr>
                <w:noProof/>
                <w:webHidden/>
              </w:rPr>
              <w:fldChar w:fldCharType="begin"/>
            </w:r>
            <w:r w:rsidR="00120378">
              <w:rPr>
                <w:noProof/>
                <w:webHidden/>
              </w:rPr>
              <w:instrText xml:space="preserve"> PAGEREF _Toc97046947 \h </w:instrText>
            </w:r>
            <w:r w:rsidR="00120378">
              <w:rPr>
                <w:noProof/>
                <w:webHidden/>
              </w:rPr>
            </w:r>
            <w:r w:rsidR="00120378">
              <w:rPr>
                <w:noProof/>
                <w:webHidden/>
              </w:rPr>
              <w:fldChar w:fldCharType="separate"/>
            </w:r>
            <w:r w:rsidR="00120378">
              <w:rPr>
                <w:noProof/>
                <w:webHidden/>
              </w:rPr>
              <w:t>15</w:t>
            </w:r>
            <w:r w:rsidR="00120378">
              <w:rPr>
                <w:noProof/>
                <w:webHidden/>
              </w:rPr>
              <w:fldChar w:fldCharType="end"/>
            </w:r>
          </w:hyperlink>
        </w:p>
        <w:p w14:paraId="6B45D5A4" w14:textId="6709A13F"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8" w:history="1">
            <w:r w:rsidR="00120378" w:rsidRPr="006F6C05">
              <w:rPr>
                <w:rStyle w:val="Hyperlink"/>
                <w:b/>
                <w:noProof/>
              </w:rPr>
              <w:t>2.1.8.</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rPr>
              <w:t>Penerapan Algoritma Klasifikasi C4.5 Dalam Rekomendasi Penerimaan Mitra Penjualan Studi Kasus : PT Atria Artha Persada</w:t>
            </w:r>
            <w:r w:rsidR="00120378">
              <w:rPr>
                <w:noProof/>
                <w:webHidden/>
              </w:rPr>
              <w:tab/>
            </w:r>
            <w:r w:rsidR="00120378">
              <w:rPr>
                <w:noProof/>
                <w:webHidden/>
              </w:rPr>
              <w:fldChar w:fldCharType="begin"/>
            </w:r>
            <w:r w:rsidR="00120378">
              <w:rPr>
                <w:noProof/>
                <w:webHidden/>
              </w:rPr>
              <w:instrText xml:space="preserve"> PAGEREF _Toc97046948 \h </w:instrText>
            </w:r>
            <w:r w:rsidR="00120378">
              <w:rPr>
                <w:noProof/>
                <w:webHidden/>
              </w:rPr>
            </w:r>
            <w:r w:rsidR="00120378">
              <w:rPr>
                <w:noProof/>
                <w:webHidden/>
              </w:rPr>
              <w:fldChar w:fldCharType="separate"/>
            </w:r>
            <w:r w:rsidR="00120378">
              <w:rPr>
                <w:noProof/>
                <w:webHidden/>
              </w:rPr>
              <w:t>17</w:t>
            </w:r>
            <w:r w:rsidR="00120378">
              <w:rPr>
                <w:noProof/>
                <w:webHidden/>
              </w:rPr>
              <w:fldChar w:fldCharType="end"/>
            </w:r>
          </w:hyperlink>
        </w:p>
        <w:p w14:paraId="7121D994" w14:textId="651E89FC" w:rsidR="00120378" w:rsidRDefault="00D5194D">
          <w:pPr>
            <w:pStyle w:val="TOC3"/>
            <w:tabs>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49" w:history="1">
            <w:r w:rsidR="00120378" w:rsidRPr="006F6C05">
              <w:rPr>
                <w:rStyle w:val="Hyperlink"/>
                <w:b/>
                <w:noProof/>
              </w:rPr>
              <w:t>2.1.9.</w:t>
            </w:r>
            <w:r w:rsidR="00120378" w:rsidRPr="006F6C05">
              <w:rPr>
                <w:rStyle w:val="Hyperlink"/>
                <w:noProof/>
              </w:rPr>
              <w:t xml:space="preserve">   </w:t>
            </w:r>
            <w:r w:rsidR="00120378" w:rsidRPr="006F6C05">
              <w:rPr>
                <w:rStyle w:val="Hyperlink"/>
                <w:b/>
                <w:noProof/>
              </w:rPr>
              <w:t>Penerapan metode C4.5 untuk Klasifikasi Mahasiswa Berpotensi Drop Out. ILKOM</w:t>
            </w:r>
            <w:r w:rsidR="00120378">
              <w:rPr>
                <w:noProof/>
                <w:webHidden/>
              </w:rPr>
              <w:tab/>
            </w:r>
            <w:r w:rsidR="00120378">
              <w:rPr>
                <w:noProof/>
                <w:webHidden/>
              </w:rPr>
              <w:fldChar w:fldCharType="begin"/>
            </w:r>
            <w:r w:rsidR="00120378">
              <w:rPr>
                <w:noProof/>
                <w:webHidden/>
              </w:rPr>
              <w:instrText xml:space="preserve"> PAGEREF _Toc97046949 \h </w:instrText>
            </w:r>
            <w:r w:rsidR="00120378">
              <w:rPr>
                <w:noProof/>
                <w:webHidden/>
              </w:rPr>
            </w:r>
            <w:r w:rsidR="00120378">
              <w:rPr>
                <w:noProof/>
                <w:webHidden/>
              </w:rPr>
              <w:fldChar w:fldCharType="separate"/>
            </w:r>
            <w:r w:rsidR="00120378">
              <w:rPr>
                <w:noProof/>
                <w:webHidden/>
              </w:rPr>
              <w:t>18</w:t>
            </w:r>
            <w:r w:rsidR="00120378">
              <w:rPr>
                <w:noProof/>
                <w:webHidden/>
              </w:rPr>
              <w:fldChar w:fldCharType="end"/>
            </w:r>
          </w:hyperlink>
        </w:p>
        <w:p w14:paraId="3AA4FD46" w14:textId="0E727C7D"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50" w:history="1">
            <w:r w:rsidR="00120378" w:rsidRPr="006F6C05">
              <w:rPr>
                <w:rStyle w:val="Hyperlink"/>
                <w:noProof/>
              </w:rPr>
              <w:t>2.2.</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shd w:val="clear" w:color="auto" w:fill="FFFFFF" w:themeFill="background1"/>
              </w:rPr>
              <w:t>METODE C.45</w:t>
            </w:r>
            <w:r w:rsidR="00120378">
              <w:rPr>
                <w:noProof/>
                <w:webHidden/>
              </w:rPr>
              <w:tab/>
            </w:r>
            <w:r w:rsidR="00120378">
              <w:rPr>
                <w:noProof/>
                <w:webHidden/>
              </w:rPr>
              <w:fldChar w:fldCharType="begin"/>
            </w:r>
            <w:r w:rsidR="00120378">
              <w:rPr>
                <w:noProof/>
                <w:webHidden/>
              </w:rPr>
              <w:instrText xml:space="preserve"> PAGEREF _Toc97046950 \h </w:instrText>
            </w:r>
            <w:r w:rsidR="00120378">
              <w:rPr>
                <w:noProof/>
                <w:webHidden/>
              </w:rPr>
            </w:r>
            <w:r w:rsidR="00120378">
              <w:rPr>
                <w:noProof/>
                <w:webHidden/>
              </w:rPr>
              <w:fldChar w:fldCharType="separate"/>
            </w:r>
            <w:r w:rsidR="00120378">
              <w:rPr>
                <w:noProof/>
                <w:webHidden/>
              </w:rPr>
              <w:t>19</w:t>
            </w:r>
            <w:r w:rsidR="00120378">
              <w:rPr>
                <w:noProof/>
                <w:webHidden/>
              </w:rPr>
              <w:fldChar w:fldCharType="end"/>
            </w:r>
          </w:hyperlink>
        </w:p>
        <w:p w14:paraId="66953FAB" w14:textId="18C4A0AC"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51" w:history="1">
            <w:r w:rsidR="00120378" w:rsidRPr="006F6C05">
              <w:rPr>
                <w:rStyle w:val="Hyperlink"/>
                <w:b/>
                <w:noProof/>
              </w:rPr>
              <w:t>2.2.1.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b/>
                <w:noProof/>
                <w:shd w:val="clear" w:color="auto" w:fill="FFFFFF" w:themeFill="background1"/>
              </w:rPr>
              <w:t>Data Mining</w:t>
            </w:r>
            <w:r w:rsidR="00120378">
              <w:rPr>
                <w:noProof/>
                <w:webHidden/>
              </w:rPr>
              <w:tab/>
            </w:r>
            <w:r w:rsidR="00120378">
              <w:rPr>
                <w:noProof/>
                <w:webHidden/>
              </w:rPr>
              <w:fldChar w:fldCharType="begin"/>
            </w:r>
            <w:r w:rsidR="00120378">
              <w:rPr>
                <w:noProof/>
                <w:webHidden/>
              </w:rPr>
              <w:instrText xml:space="preserve"> PAGEREF _Toc97046951 \h </w:instrText>
            </w:r>
            <w:r w:rsidR="00120378">
              <w:rPr>
                <w:noProof/>
                <w:webHidden/>
              </w:rPr>
            </w:r>
            <w:r w:rsidR="00120378">
              <w:rPr>
                <w:noProof/>
                <w:webHidden/>
              </w:rPr>
              <w:fldChar w:fldCharType="separate"/>
            </w:r>
            <w:r w:rsidR="00120378">
              <w:rPr>
                <w:noProof/>
                <w:webHidden/>
              </w:rPr>
              <w:t>19</w:t>
            </w:r>
            <w:r w:rsidR="00120378">
              <w:rPr>
                <w:noProof/>
                <w:webHidden/>
              </w:rPr>
              <w:fldChar w:fldCharType="end"/>
            </w:r>
          </w:hyperlink>
        </w:p>
        <w:p w14:paraId="06B869C7" w14:textId="78D21F00" w:rsidR="00120378" w:rsidRDefault="00D5194D">
          <w:pPr>
            <w:pStyle w:val="TOC2"/>
            <w:tabs>
              <w:tab w:val="right" w:leader="dot" w:pos="6397"/>
            </w:tabs>
            <w:rPr>
              <w:rFonts w:asciiTheme="minorHAnsi" w:eastAsiaTheme="minorEastAsia" w:hAnsiTheme="minorHAnsi" w:cstheme="minorBidi"/>
              <w:smallCaps w:val="0"/>
              <w:noProof/>
              <w:spacing w:val="0"/>
              <w:sz w:val="22"/>
              <w:szCs w:val="22"/>
              <w:lang w:val="en-ID" w:eastAsia="en-ID"/>
            </w:rPr>
          </w:pPr>
          <w:hyperlink w:anchor="_Toc97046952" w:history="1">
            <w:r w:rsidR="00120378" w:rsidRPr="006F6C05">
              <w:rPr>
                <w:rStyle w:val="Hyperlink"/>
                <w:noProof/>
                <w:spacing w:val="-8"/>
              </w:rPr>
              <w:t>Tahapan Instalasi</w:t>
            </w:r>
            <w:r w:rsidR="00120378">
              <w:rPr>
                <w:noProof/>
                <w:webHidden/>
              </w:rPr>
              <w:tab/>
            </w:r>
            <w:r w:rsidR="00120378">
              <w:rPr>
                <w:noProof/>
                <w:webHidden/>
              </w:rPr>
              <w:fldChar w:fldCharType="begin"/>
            </w:r>
            <w:r w:rsidR="00120378">
              <w:rPr>
                <w:noProof/>
                <w:webHidden/>
              </w:rPr>
              <w:instrText xml:space="preserve"> PAGEREF _Toc97046952 \h </w:instrText>
            </w:r>
            <w:r w:rsidR="00120378">
              <w:rPr>
                <w:noProof/>
                <w:webHidden/>
              </w:rPr>
            </w:r>
            <w:r w:rsidR="00120378">
              <w:rPr>
                <w:noProof/>
                <w:webHidden/>
              </w:rPr>
              <w:fldChar w:fldCharType="separate"/>
            </w:r>
            <w:r w:rsidR="00120378">
              <w:rPr>
                <w:noProof/>
                <w:webHidden/>
              </w:rPr>
              <w:t>21</w:t>
            </w:r>
            <w:r w:rsidR="00120378">
              <w:rPr>
                <w:noProof/>
                <w:webHidden/>
              </w:rPr>
              <w:fldChar w:fldCharType="end"/>
            </w:r>
          </w:hyperlink>
        </w:p>
        <w:p w14:paraId="6BBEA4EC" w14:textId="124B4375"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53" w:history="1">
            <w:r w:rsidR="00120378" w:rsidRPr="006F6C05">
              <w:rPr>
                <w:rStyle w:val="Hyperlink"/>
                <w:noProof/>
              </w:rPr>
              <w:t>2.3.</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shd w:val="clear" w:color="auto" w:fill="FFFFFF" w:themeFill="background1"/>
              </w:rPr>
              <w:t>Python</w:t>
            </w:r>
            <w:r w:rsidR="00120378">
              <w:rPr>
                <w:noProof/>
                <w:webHidden/>
              </w:rPr>
              <w:tab/>
            </w:r>
            <w:r w:rsidR="00120378">
              <w:rPr>
                <w:noProof/>
                <w:webHidden/>
              </w:rPr>
              <w:fldChar w:fldCharType="begin"/>
            </w:r>
            <w:r w:rsidR="00120378">
              <w:rPr>
                <w:noProof/>
                <w:webHidden/>
              </w:rPr>
              <w:instrText xml:space="preserve"> PAGEREF _Toc97046953 \h </w:instrText>
            </w:r>
            <w:r w:rsidR="00120378">
              <w:rPr>
                <w:noProof/>
                <w:webHidden/>
              </w:rPr>
            </w:r>
            <w:r w:rsidR="00120378">
              <w:rPr>
                <w:noProof/>
                <w:webHidden/>
              </w:rPr>
              <w:fldChar w:fldCharType="separate"/>
            </w:r>
            <w:r w:rsidR="00120378">
              <w:rPr>
                <w:noProof/>
                <w:webHidden/>
              </w:rPr>
              <w:t>25</w:t>
            </w:r>
            <w:r w:rsidR="00120378">
              <w:rPr>
                <w:noProof/>
                <w:webHidden/>
              </w:rPr>
              <w:fldChar w:fldCharType="end"/>
            </w:r>
          </w:hyperlink>
        </w:p>
        <w:p w14:paraId="0BC9E354" w14:textId="1FD4D544"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54" w:history="1">
            <w:r w:rsidR="00120378" w:rsidRPr="006F6C05">
              <w:rPr>
                <w:rStyle w:val="Hyperlink"/>
                <w:noProof/>
              </w:rPr>
              <w:t>2.4.</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shd w:val="clear" w:color="auto" w:fill="FFFFFF" w:themeFill="background1"/>
              </w:rPr>
              <w:t>Data Mining</w:t>
            </w:r>
            <w:r w:rsidR="00120378">
              <w:rPr>
                <w:noProof/>
                <w:webHidden/>
              </w:rPr>
              <w:tab/>
            </w:r>
            <w:r w:rsidR="00120378">
              <w:rPr>
                <w:noProof/>
                <w:webHidden/>
              </w:rPr>
              <w:fldChar w:fldCharType="begin"/>
            </w:r>
            <w:r w:rsidR="00120378">
              <w:rPr>
                <w:noProof/>
                <w:webHidden/>
              </w:rPr>
              <w:instrText xml:space="preserve"> PAGEREF _Toc97046954 \h </w:instrText>
            </w:r>
            <w:r w:rsidR="00120378">
              <w:rPr>
                <w:noProof/>
                <w:webHidden/>
              </w:rPr>
            </w:r>
            <w:r w:rsidR="00120378">
              <w:rPr>
                <w:noProof/>
                <w:webHidden/>
              </w:rPr>
              <w:fldChar w:fldCharType="separate"/>
            </w:r>
            <w:r w:rsidR="00120378">
              <w:rPr>
                <w:noProof/>
                <w:webHidden/>
              </w:rPr>
              <w:t>32</w:t>
            </w:r>
            <w:r w:rsidR="00120378">
              <w:rPr>
                <w:noProof/>
                <w:webHidden/>
              </w:rPr>
              <w:fldChar w:fldCharType="end"/>
            </w:r>
          </w:hyperlink>
        </w:p>
        <w:p w14:paraId="5B22CF14" w14:textId="28023FDB"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55" w:history="1">
            <w:r w:rsidR="00120378" w:rsidRPr="006F6C05">
              <w:rPr>
                <w:rStyle w:val="Hyperlink"/>
                <w:i/>
                <w:noProof/>
              </w:rPr>
              <w:t>2.5.</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shd w:val="clear" w:color="auto" w:fill="FFFFFF" w:themeFill="background1"/>
              </w:rPr>
              <w:t>Decision Tree</w:t>
            </w:r>
            <w:r w:rsidR="00120378">
              <w:rPr>
                <w:noProof/>
                <w:webHidden/>
              </w:rPr>
              <w:tab/>
            </w:r>
            <w:r w:rsidR="00120378">
              <w:rPr>
                <w:noProof/>
                <w:webHidden/>
              </w:rPr>
              <w:fldChar w:fldCharType="begin"/>
            </w:r>
            <w:r w:rsidR="00120378">
              <w:rPr>
                <w:noProof/>
                <w:webHidden/>
              </w:rPr>
              <w:instrText xml:space="preserve"> PAGEREF _Toc97046955 \h </w:instrText>
            </w:r>
            <w:r w:rsidR="00120378">
              <w:rPr>
                <w:noProof/>
                <w:webHidden/>
              </w:rPr>
            </w:r>
            <w:r w:rsidR="00120378">
              <w:rPr>
                <w:noProof/>
                <w:webHidden/>
              </w:rPr>
              <w:fldChar w:fldCharType="separate"/>
            </w:r>
            <w:r w:rsidR="00120378">
              <w:rPr>
                <w:noProof/>
                <w:webHidden/>
              </w:rPr>
              <w:t>34</w:t>
            </w:r>
            <w:r w:rsidR="00120378">
              <w:rPr>
                <w:noProof/>
                <w:webHidden/>
              </w:rPr>
              <w:fldChar w:fldCharType="end"/>
            </w:r>
          </w:hyperlink>
        </w:p>
        <w:p w14:paraId="616F09A1" w14:textId="138743F0"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56" w:history="1">
            <w:r w:rsidR="00120378" w:rsidRPr="006F6C05">
              <w:rPr>
                <w:rStyle w:val="Hyperlink"/>
                <w:noProof/>
              </w:rPr>
              <w:t>2.6.</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Database</w:t>
            </w:r>
            <w:r w:rsidR="00120378">
              <w:rPr>
                <w:noProof/>
                <w:webHidden/>
              </w:rPr>
              <w:tab/>
            </w:r>
            <w:r w:rsidR="00120378">
              <w:rPr>
                <w:noProof/>
                <w:webHidden/>
              </w:rPr>
              <w:fldChar w:fldCharType="begin"/>
            </w:r>
            <w:r w:rsidR="00120378">
              <w:rPr>
                <w:noProof/>
                <w:webHidden/>
              </w:rPr>
              <w:instrText xml:space="preserve"> PAGEREF _Toc97046956 \h </w:instrText>
            </w:r>
            <w:r w:rsidR="00120378">
              <w:rPr>
                <w:noProof/>
                <w:webHidden/>
              </w:rPr>
            </w:r>
            <w:r w:rsidR="00120378">
              <w:rPr>
                <w:noProof/>
                <w:webHidden/>
              </w:rPr>
              <w:fldChar w:fldCharType="separate"/>
            </w:r>
            <w:r w:rsidR="00120378">
              <w:rPr>
                <w:noProof/>
                <w:webHidden/>
              </w:rPr>
              <w:t>36</w:t>
            </w:r>
            <w:r w:rsidR="00120378">
              <w:rPr>
                <w:noProof/>
                <w:webHidden/>
              </w:rPr>
              <w:fldChar w:fldCharType="end"/>
            </w:r>
          </w:hyperlink>
        </w:p>
        <w:p w14:paraId="7BD15DBF" w14:textId="338F7233"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57" w:history="1">
            <w:r w:rsidR="00120378" w:rsidRPr="006F6C05">
              <w:rPr>
                <w:rStyle w:val="Hyperlink"/>
                <w:i/>
                <w:noProof/>
              </w:rPr>
              <w:t>2.7.</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shd w:val="clear" w:color="auto" w:fill="FFFFFF" w:themeFill="background1"/>
              </w:rPr>
              <w:t>Preprocessing</w:t>
            </w:r>
            <w:r w:rsidR="00120378" w:rsidRPr="006F6C05">
              <w:rPr>
                <w:rStyle w:val="Hyperlink"/>
                <w:noProof/>
                <w:shd w:val="clear" w:color="auto" w:fill="FFFFFF" w:themeFill="background1"/>
              </w:rPr>
              <w:t xml:space="preserve"> </w:t>
            </w:r>
            <w:r w:rsidR="00120378" w:rsidRPr="006F6C05">
              <w:rPr>
                <w:rStyle w:val="Hyperlink"/>
                <w:i/>
                <w:noProof/>
                <w:shd w:val="clear" w:color="auto" w:fill="FFFFFF" w:themeFill="background1"/>
              </w:rPr>
              <w:t>Data Mining</w:t>
            </w:r>
            <w:r w:rsidR="00120378">
              <w:rPr>
                <w:noProof/>
                <w:webHidden/>
              </w:rPr>
              <w:tab/>
            </w:r>
            <w:r w:rsidR="00120378">
              <w:rPr>
                <w:noProof/>
                <w:webHidden/>
              </w:rPr>
              <w:fldChar w:fldCharType="begin"/>
            </w:r>
            <w:r w:rsidR="00120378">
              <w:rPr>
                <w:noProof/>
                <w:webHidden/>
              </w:rPr>
              <w:instrText xml:space="preserve"> PAGEREF _Toc97046957 \h </w:instrText>
            </w:r>
            <w:r w:rsidR="00120378">
              <w:rPr>
                <w:noProof/>
                <w:webHidden/>
              </w:rPr>
            </w:r>
            <w:r w:rsidR="00120378">
              <w:rPr>
                <w:noProof/>
                <w:webHidden/>
              </w:rPr>
              <w:fldChar w:fldCharType="separate"/>
            </w:r>
            <w:r w:rsidR="00120378">
              <w:rPr>
                <w:noProof/>
                <w:webHidden/>
              </w:rPr>
              <w:t>48</w:t>
            </w:r>
            <w:r w:rsidR="00120378">
              <w:rPr>
                <w:noProof/>
                <w:webHidden/>
              </w:rPr>
              <w:fldChar w:fldCharType="end"/>
            </w:r>
          </w:hyperlink>
        </w:p>
        <w:p w14:paraId="2A0656AF" w14:textId="714E6B93"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58" w:history="1">
            <w:r w:rsidR="00120378" w:rsidRPr="006F6C05">
              <w:rPr>
                <w:rStyle w:val="Hyperlink"/>
                <w:noProof/>
              </w:rPr>
              <w:t>2.7.1.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Tahap Kerja Data Preprocessing</w:t>
            </w:r>
            <w:r w:rsidR="00120378">
              <w:rPr>
                <w:noProof/>
                <w:webHidden/>
              </w:rPr>
              <w:tab/>
            </w:r>
            <w:r w:rsidR="00120378">
              <w:rPr>
                <w:noProof/>
                <w:webHidden/>
              </w:rPr>
              <w:fldChar w:fldCharType="begin"/>
            </w:r>
            <w:r w:rsidR="00120378">
              <w:rPr>
                <w:noProof/>
                <w:webHidden/>
              </w:rPr>
              <w:instrText xml:space="preserve"> PAGEREF _Toc97046958 \h </w:instrText>
            </w:r>
            <w:r w:rsidR="00120378">
              <w:rPr>
                <w:noProof/>
                <w:webHidden/>
              </w:rPr>
            </w:r>
            <w:r w:rsidR="00120378">
              <w:rPr>
                <w:noProof/>
                <w:webHidden/>
              </w:rPr>
              <w:fldChar w:fldCharType="separate"/>
            </w:r>
            <w:r w:rsidR="00120378">
              <w:rPr>
                <w:noProof/>
                <w:webHidden/>
              </w:rPr>
              <w:t>49</w:t>
            </w:r>
            <w:r w:rsidR="00120378">
              <w:rPr>
                <w:noProof/>
                <w:webHidden/>
              </w:rPr>
              <w:fldChar w:fldCharType="end"/>
            </w:r>
          </w:hyperlink>
        </w:p>
        <w:p w14:paraId="5038396F" w14:textId="490F2F2E"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59" w:history="1">
            <w:r w:rsidR="00120378" w:rsidRPr="006F6C05">
              <w:rPr>
                <w:rStyle w:val="Hyperlink"/>
                <w:noProof/>
              </w:rPr>
              <w:t>2.7.1.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Data cleaning</w:t>
            </w:r>
            <w:r w:rsidR="00120378">
              <w:rPr>
                <w:noProof/>
                <w:webHidden/>
              </w:rPr>
              <w:tab/>
            </w:r>
            <w:r w:rsidR="00120378">
              <w:rPr>
                <w:noProof/>
                <w:webHidden/>
              </w:rPr>
              <w:fldChar w:fldCharType="begin"/>
            </w:r>
            <w:r w:rsidR="00120378">
              <w:rPr>
                <w:noProof/>
                <w:webHidden/>
              </w:rPr>
              <w:instrText xml:space="preserve"> PAGEREF _Toc97046959 \h </w:instrText>
            </w:r>
            <w:r w:rsidR="00120378">
              <w:rPr>
                <w:noProof/>
                <w:webHidden/>
              </w:rPr>
            </w:r>
            <w:r w:rsidR="00120378">
              <w:rPr>
                <w:noProof/>
                <w:webHidden/>
              </w:rPr>
              <w:fldChar w:fldCharType="separate"/>
            </w:r>
            <w:r w:rsidR="00120378">
              <w:rPr>
                <w:noProof/>
                <w:webHidden/>
              </w:rPr>
              <w:t>49</w:t>
            </w:r>
            <w:r w:rsidR="00120378">
              <w:rPr>
                <w:noProof/>
                <w:webHidden/>
              </w:rPr>
              <w:fldChar w:fldCharType="end"/>
            </w:r>
          </w:hyperlink>
        </w:p>
        <w:p w14:paraId="18004A91" w14:textId="00FBBD17"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0" w:history="1">
            <w:r w:rsidR="00120378" w:rsidRPr="006F6C05">
              <w:rPr>
                <w:rStyle w:val="Hyperlink"/>
                <w:noProof/>
              </w:rPr>
              <w:t>2.7.2.</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Data integration</w:t>
            </w:r>
            <w:r w:rsidR="00120378">
              <w:rPr>
                <w:noProof/>
                <w:webHidden/>
              </w:rPr>
              <w:tab/>
            </w:r>
            <w:r w:rsidR="00120378">
              <w:rPr>
                <w:noProof/>
                <w:webHidden/>
              </w:rPr>
              <w:fldChar w:fldCharType="begin"/>
            </w:r>
            <w:r w:rsidR="00120378">
              <w:rPr>
                <w:noProof/>
                <w:webHidden/>
              </w:rPr>
              <w:instrText xml:space="preserve"> PAGEREF _Toc97046960 \h </w:instrText>
            </w:r>
            <w:r w:rsidR="00120378">
              <w:rPr>
                <w:noProof/>
                <w:webHidden/>
              </w:rPr>
            </w:r>
            <w:r w:rsidR="00120378">
              <w:rPr>
                <w:noProof/>
                <w:webHidden/>
              </w:rPr>
              <w:fldChar w:fldCharType="separate"/>
            </w:r>
            <w:r w:rsidR="00120378">
              <w:rPr>
                <w:noProof/>
                <w:webHidden/>
              </w:rPr>
              <w:t>50</w:t>
            </w:r>
            <w:r w:rsidR="00120378">
              <w:rPr>
                <w:noProof/>
                <w:webHidden/>
              </w:rPr>
              <w:fldChar w:fldCharType="end"/>
            </w:r>
          </w:hyperlink>
        </w:p>
        <w:p w14:paraId="5E395E16" w14:textId="62CB78B9"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1" w:history="1">
            <w:r w:rsidR="00120378" w:rsidRPr="006F6C05">
              <w:rPr>
                <w:rStyle w:val="Hyperlink"/>
                <w:noProof/>
              </w:rPr>
              <w:t>2.7.3.</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Data transformation</w:t>
            </w:r>
            <w:r w:rsidR="00120378">
              <w:rPr>
                <w:noProof/>
                <w:webHidden/>
              </w:rPr>
              <w:tab/>
            </w:r>
            <w:r w:rsidR="00120378">
              <w:rPr>
                <w:noProof/>
                <w:webHidden/>
              </w:rPr>
              <w:fldChar w:fldCharType="begin"/>
            </w:r>
            <w:r w:rsidR="00120378">
              <w:rPr>
                <w:noProof/>
                <w:webHidden/>
              </w:rPr>
              <w:instrText xml:space="preserve"> PAGEREF _Toc97046961 \h </w:instrText>
            </w:r>
            <w:r w:rsidR="00120378">
              <w:rPr>
                <w:noProof/>
                <w:webHidden/>
              </w:rPr>
            </w:r>
            <w:r w:rsidR="00120378">
              <w:rPr>
                <w:noProof/>
                <w:webHidden/>
              </w:rPr>
              <w:fldChar w:fldCharType="separate"/>
            </w:r>
            <w:r w:rsidR="00120378">
              <w:rPr>
                <w:noProof/>
                <w:webHidden/>
              </w:rPr>
              <w:t>50</w:t>
            </w:r>
            <w:r w:rsidR="00120378">
              <w:rPr>
                <w:noProof/>
                <w:webHidden/>
              </w:rPr>
              <w:fldChar w:fldCharType="end"/>
            </w:r>
          </w:hyperlink>
        </w:p>
        <w:p w14:paraId="59DB61C9" w14:textId="02EC1B9E"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2" w:history="1">
            <w:r w:rsidR="00120378" w:rsidRPr="006F6C05">
              <w:rPr>
                <w:rStyle w:val="Hyperlink"/>
                <w:noProof/>
              </w:rPr>
              <w:t>2.7.4.</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Data reduction</w:t>
            </w:r>
            <w:r w:rsidR="00120378">
              <w:rPr>
                <w:noProof/>
                <w:webHidden/>
              </w:rPr>
              <w:tab/>
            </w:r>
            <w:r w:rsidR="00120378">
              <w:rPr>
                <w:noProof/>
                <w:webHidden/>
              </w:rPr>
              <w:fldChar w:fldCharType="begin"/>
            </w:r>
            <w:r w:rsidR="00120378">
              <w:rPr>
                <w:noProof/>
                <w:webHidden/>
              </w:rPr>
              <w:instrText xml:space="preserve"> PAGEREF _Toc97046962 \h </w:instrText>
            </w:r>
            <w:r w:rsidR="00120378">
              <w:rPr>
                <w:noProof/>
                <w:webHidden/>
              </w:rPr>
            </w:r>
            <w:r w:rsidR="00120378">
              <w:rPr>
                <w:noProof/>
                <w:webHidden/>
              </w:rPr>
              <w:fldChar w:fldCharType="separate"/>
            </w:r>
            <w:r w:rsidR="00120378">
              <w:rPr>
                <w:noProof/>
                <w:webHidden/>
              </w:rPr>
              <w:t>51</w:t>
            </w:r>
            <w:r w:rsidR="00120378">
              <w:rPr>
                <w:noProof/>
                <w:webHidden/>
              </w:rPr>
              <w:fldChar w:fldCharType="end"/>
            </w:r>
          </w:hyperlink>
        </w:p>
        <w:p w14:paraId="50433628" w14:textId="3C006555"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3" w:history="1">
            <w:r w:rsidR="00120378" w:rsidRPr="006F6C05">
              <w:rPr>
                <w:rStyle w:val="Hyperlink"/>
                <w:noProof/>
              </w:rPr>
              <w:t>2.7.5.</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Manfaat Data Preprocessing</w:t>
            </w:r>
            <w:r w:rsidR="00120378">
              <w:rPr>
                <w:noProof/>
                <w:webHidden/>
              </w:rPr>
              <w:tab/>
            </w:r>
            <w:r w:rsidR="00120378">
              <w:rPr>
                <w:noProof/>
                <w:webHidden/>
              </w:rPr>
              <w:fldChar w:fldCharType="begin"/>
            </w:r>
            <w:r w:rsidR="00120378">
              <w:rPr>
                <w:noProof/>
                <w:webHidden/>
              </w:rPr>
              <w:instrText xml:space="preserve"> PAGEREF _Toc97046963 \h </w:instrText>
            </w:r>
            <w:r w:rsidR="00120378">
              <w:rPr>
                <w:noProof/>
                <w:webHidden/>
              </w:rPr>
            </w:r>
            <w:r w:rsidR="00120378">
              <w:rPr>
                <w:noProof/>
                <w:webHidden/>
              </w:rPr>
              <w:fldChar w:fldCharType="separate"/>
            </w:r>
            <w:r w:rsidR="00120378">
              <w:rPr>
                <w:noProof/>
                <w:webHidden/>
              </w:rPr>
              <w:t>52</w:t>
            </w:r>
            <w:r w:rsidR="00120378">
              <w:rPr>
                <w:noProof/>
                <w:webHidden/>
              </w:rPr>
              <w:fldChar w:fldCharType="end"/>
            </w:r>
          </w:hyperlink>
        </w:p>
        <w:p w14:paraId="3D818A14" w14:textId="74650403"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64" w:history="1">
            <w:r w:rsidR="00120378" w:rsidRPr="006F6C05">
              <w:rPr>
                <w:rStyle w:val="Hyperlink"/>
                <w:i/>
                <w:noProof/>
              </w:rPr>
              <w:t>2.8.</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shd w:val="clear" w:color="auto" w:fill="FFFFFF" w:themeFill="background1"/>
              </w:rPr>
              <w:t>Flask</w:t>
            </w:r>
            <w:r w:rsidR="00120378">
              <w:rPr>
                <w:noProof/>
                <w:webHidden/>
              </w:rPr>
              <w:tab/>
            </w:r>
            <w:r w:rsidR="00120378">
              <w:rPr>
                <w:noProof/>
                <w:webHidden/>
              </w:rPr>
              <w:fldChar w:fldCharType="begin"/>
            </w:r>
            <w:r w:rsidR="00120378">
              <w:rPr>
                <w:noProof/>
                <w:webHidden/>
              </w:rPr>
              <w:instrText xml:space="preserve"> PAGEREF _Toc97046964 \h </w:instrText>
            </w:r>
            <w:r w:rsidR="00120378">
              <w:rPr>
                <w:noProof/>
                <w:webHidden/>
              </w:rPr>
            </w:r>
            <w:r w:rsidR="00120378">
              <w:rPr>
                <w:noProof/>
                <w:webHidden/>
              </w:rPr>
              <w:fldChar w:fldCharType="separate"/>
            </w:r>
            <w:r w:rsidR="00120378">
              <w:rPr>
                <w:noProof/>
                <w:webHidden/>
              </w:rPr>
              <w:t>52</w:t>
            </w:r>
            <w:r w:rsidR="00120378">
              <w:rPr>
                <w:noProof/>
                <w:webHidden/>
              </w:rPr>
              <w:fldChar w:fldCharType="end"/>
            </w:r>
          </w:hyperlink>
        </w:p>
        <w:p w14:paraId="2D9AEA2C" w14:textId="3D5C39B1"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65" w:history="1">
            <w:r w:rsidR="00120378" w:rsidRPr="006F6C05">
              <w:rPr>
                <w:rStyle w:val="Hyperlink"/>
                <w:i/>
                <w:noProof/>
              </w:rPr>
              <w:t>2.9.</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shd w:val="clear" w:color="auto" w:fill="FFFFFF" w:themeFill="background1"/>
              </w:rPr>
              <w:t>HTML</w:t>
            </w:r>
            <w:r w:rsidR="00120378">
              <w:rPr>
                <w:noProof/>
                <w:webHidden/>
              </w:rPr>
              <w:tab/>
            </w:r>
            <w:r w:rsidR="00120378">
              <w:rPr>
                <w:noProof/>
                <w:webHidden/>
              </w:rPr>
              <w:fldChar w:fldCharType="begin"/>
            </w:r>
            <w:r w:rsidR="00120378">
              <w:rPr>
                <w:noProof/>
                <w:webHidden/>
              </w:rPr>
              <w:instrText xml:space="preserve"> PAGEREF _Toc97046965 \h </w:instrText>
            </w:r>
            <w:r w:rsidR="00120378">
              <w:rPr>
                <w:noProof/>
                <w:webHidden/>
              </w:rPr>
            </w:r>
            <w:r w:rsidR="00120378">
              <w:rPr>
                <w:noProof/>
                <w:webHidden/>
              </w:rPr>
              <w:fldChar w:fldCharType="separate"/>
            </w:r>
            <w:r w:rsidR="00120378">
              <w:rPr>
                <w:noProof/>
                <w:webHidden/>
              </w:rPr>
              <w:t>67</w:t>
            </w:r>
            <w:r w:rsidR="00120378">
              <w:rPr>
                <w:noProof/>
                <w:webHidden/>
              </w:rPr>
              <w:fldChar w:fldCharType="end"/>
            </w:r>
          </w:hyperlink>
        </w:p>
        <w:p w14:paraId="2B1669B6" w14:textId="0F089275"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6" w:history="1">
            <w:r w:rsidR="00120378" w:rsidRPr="006F6C05">
              <w:rPr>
                <w:rStyle w:val="Hyperlink"/>
                <w:noProof/>
                <w:lang w:val="en-ID" w:eastAsia="en-ID"/>
              </w:rPr>
              <w:t>2.9.1.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Tag</w:t>
            </w:r>
            <w:r w:rsidR="00120378">
              <w:rPr>
                <w:noProof/>
                <w:webHidden/>
              </w:rPr>
              <w:tab/>
            </w:r>
            <w:r w:rsidR="00120378">
              <w:rPr>
                <w:noProof/>
                <w:webHidden/>
              </w:rPr>
              <w:fldChar w:fldCharType="begin"/>
            </w:r>
            <w:r w:rsidR="00120378">
              <w:rPr>
                <w:noProof/>
                <w:webHidden/>
              </w:rPr>
              <w:instrText xml:space="preserve"> PAGEREF _Toc97046966 \h </w:instrText>
            </w:r>
            <w:r w:rsidR="00120378">
              <w:rPr>
                <w:noProof/>
                <w:webHidden/>
              </w:rPr>
            </w:r>
            <w:r w:rsidR="00120378">
              <w:rPr>
                <w:noProof/>
                <w:webHidden/>
              </w:rPr>
              <w:fldChar w:fldCharType="separate"/>
            </w:r>
            <w:r w:rsidR="00120378">
              <w:rPr>
                <w:noProof/>
                <w:webHidden/>
              </w:rPr>
              <w:t>71</w:t>
            </w:r>
            <w:r w:rsidR="00120378">
              <w:rPr>
                <w:noProof/>
                <w:webHidden/>
              </w:rPr>
              <w:fldChar w:fldCharType="end"/>
            </w:r>
          </w:hyperlink>
        </w:p>
        <w:p w14:paraId="15E228C9" w14:textId="17D64E33"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7" w:history="1">
            <w:r w:rsidR="00120378" w:rsidRPr="006F6C05">
              <w:rPr>
                <w:rStyle w:val="Hyperlink"/>
                <w:noProof/>
                <w:lang w:val="en-ID" w:eastAsia="en-ID"/>
              </w:rPr>
              <w:t>2.9.2</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Elemen</w:t>
            </w:r>
            <w:r w:rsidR="00120378">
              <w:rPr>
                <w:noProof/>
                <w:webHidden/>
              </w:rPr>
              <w:tab/>
            </w:r>
            <w:r w:rsidR="00120378">
              <w:rPr>
                <w:noProof/>
                <w:webHidden/>
              </w:rPr>
              <w:fldChar w:fldCharType="begin"/>
            </w:r>
            <w:r w:rsidR="00120378">
              <w:rPr>
                <w:noProof/>
                <w:webHidden/>
              </w:rPr>
              <w:instrText xml:space="preserve"> PAGEREF _Toc97046967 \h </w:instrText>
            </w:r>
            <w:r w:rsidR="00120378">
              <w:rPr>
                <w:noProof/>
                <w:webHidden/>
              </w:rPr>
            </w:r>
            <w:r w:rsidR="00120378">
              <w:rPr>
                <w:noProof/>
                <w:webHidden/>
              </w:rPr>
              <w:fldChar w:fldCharType="separate"/>
            </w:r>
            <w:r w:rsidR="00120378">
              <w:rPr>
                <w:noProof/>
                <w:webHidden/>
              </w:rPr>
              <w:t>72</w:t>
            </w:r>
            <w:r w:rsidR="00120378">
              <w:rPr>
                <w:noProof/>
                <w:webHidden/>
              </w:rPr>
              <w:fldChar w:fldCharType="end"/>
            </w:r>
          </w:hyperlink>
        </w:p>
        <w:p w14:paraId="20436D4E" w14:textId="40519466"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8" w:history="1">
            <w:r w:rsidR="00120378" w:rsidRPr="006F6C05">
              <w:rPr>
                <w:rStyle w:val="Hyperlink"/>
                <w:noProof/>
                <w:lang w:val="en-ID" w:eastAsia="en-ID"/>
              </w:rPr>
              <w:t>2.9.3</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Atribut</w:t>
            </w:r>
            <w:r w:rsidR="00120378">
              <w:rPr>
                <w:noProof/>
                <w:webHidden/>
              </w:rPr>
              <w:tab/>
            </w:r>
            <w:r w:rsidR="00120378">
              <w:rPr>
                <w:noProof/>
                <w:webHidden/>
              </w:rPr>
              <w:fldChar w:fldCharType="begin"/>
            </w:r>
            <w:r w:rsidR="00120378">
              <w:rPr>
                <w:noProof/>
                <w:webHidden/>
              </w:rPr>
              <w:instrText xml:space="preserve"> PAGEREF _Toc97046968 \h </w:instrText>
            </w:r>
            <w:r w:rsidR="00120378">
              <w:rPr>
                <w:noProof/>
                <w:webHidden/>
              </w:rPr>
            </w:r>
            <w:r w:rsidR="00120378">
              <w:rPr>
                <w:noProof/>
                <w:webHidden/>
              </w:rPr>
              <w:fldChar w:fldCharType="separate"/>
            </w:r>
            <w:r w:rsidR="00120378">
              <w:rPr>
                <w:noProof/>
                <w:webHidden/>
              </w:rPr>
              <w:t>73</w:t>
            </w:r>
            <w:r w:rsidR="00120378">
              <w:rPr>
                <w:noProof/>
                <w:webHidden/>
              </w:rPr>
              <w:fldChar w:fldCharType="end"/>
            </w:r>
          </w:hyperlink>
        </w:p>
        <w:p w14:paraId="55C50B59" w14:textId="1CB3AD9C" w:rsidR="00120378" w:rsidRDefault="00D5194D">
          <w:pPr>
            <w:pStyle w:val="TOC3"/>
            <w:tabs>
              <w:tab w:val="left" w:pos="110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69" w:history="1">
            <w:r w:rsidR="00120378" w:rsidRPr="006F6C05">
              <w:rPr>
                <w:rStyle w:val="Hyperlink"/>
                <w:noProof/>
                <w:lang w:val="en-ID" w:eastAsia="en-ID"/>
              </w:rPr>
              <w:t>2.9.4</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Fungsi HTML</w:t>
            </w:r>
            <w:r w:rsidR="00120378">
              <w:rPr>
                <w:noProof/>
                <w:webHidden/>
              </w:rPr>
              <w:tab/>
            </w:r>
            <w:r w:rsidR="00120378">
              <w:rPr>
                <w:noProof/>
                <w:webHidden/>
              </w:rPr>
              <w:fldChar w:fldCharType="begin"/>
            </w:r>
            <w:r w:rsidR="00120378">
              <w:rPr>
                <w:noProof/>
                <w:webHidden/>
              </w:rPr>
              <w:instrText xml:space="preserve"> PAGEREF _Toc97046969 \h </w:instrText>
            </w:r>
            <w:r w:rsidR="00120378">
              <w:rPr>
                <w:noProof/>
                <w:webHidden/>
              </w:rPr>
            </w:r>
            <w:r w:rsidR="00120378">
              <w:rPr>
                <w:noProof/>
                <w:webHidden/>
              </w:rPr>
              <w:fldChar w:fldCharType="separate"/>
            </w:r>
            <w:r w:rsidR="00120378">
              <w:rPr>
                <w:noProof/>
                <w:webHidden/>
              </w:rPr>
              <w:t>73</w:t>
            </w:r>
            <w:r w:rsidR="00120378">
              <w:rPr>
                <w:noProof/>
                <w:webHidden/>
              </w:rPr>
              <w:fldChar w:fldCharType="end"/>
            </w:r>
          </w:hyperlink>
        </w:p>
        <w:p w14:paraId="03513026" w14:textId="17FA6E60"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70" w:history="1">
            <w:r w:rsidR="00120378" w:rsidRPr="006F6C05">
              <w:rPr>
                <w:rStyle w:val="Hyperlink"/>
                <w:i/>
                <w:noProof/>
              </w:rPr>
              <w:t>2.10.</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shd w:val="clear" w:color="auto" w:fill="FFFFFF" w:themeFill="background1"/>
              </w:rPr>
              <w:t>CSS</w:t>
            </w:r>
            <w:r w:rsidR="00120378">
              <w:rPr>
                <w:noProof/>
                <w:webHidden/>
              </w:rPr>
              <w:tab/>
            </w:r>
            <w:r w:rsidR="00120378">
              <w:rPr>
                <w:noProof/>
                <w:webHidden/>
              </w:rPr>
              <w:fldChar w:fldCharType="begin"/>
            </w:r>
            <w:r w:rsidR="00120378">
              <w:rPr>
                <w:noProof/>
                <w:webHidden/>
              </w:rPr>
              <w:instrText xml:space="preserve"> PAGEREF _Toc97046970 \h </w:instrText>
            </w:r>
            <w:r w:rsidR="00120378">
              <w:rPr>
                <w:noProof/>
                <w:webHidden/>
              </w:rPr>
            </w:r>
            <w:r w:rsidR="00120378">
              <w:rPr>
                <w:noProof/>
                <w:webHidden/>
              </w:rPr>
              <w:fldChar w:fldCharType="separate"/>
            </w:r>
            <w:r w:rsidR="00120378">
              <w:rPr>
                <w:noProof/>
                <w:webHidden/>
              </w:rPr>
              <w:t>75</w:t>
            </w:r>
            <w:r w:rsidR="00120378">
              <w:rPr>
                <w:noProof/>
                <w:webHidden/>
              </w:rPr>
              <w:fldChar w:fldCharType="end"/>
            </w:r>
          </w:hyperlink>
        </w:p>
        <w:p w14:paraId="5CB0DAF9" w14:textId="0FAB243A"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1" w:history="1">
            <w:r w:rsidR="00120378" w:rsidRPr="006F6C05">
              <w:rPr>
                <w:rStyle w:val="Hyperlink"/>
                <w:noProof/>
                <w:lang w:val="en-ID" w:eastAsia="en-ID"/>
              </w:rPr>
              <w:t>2.10.1.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lang w:val="en-ID" w:eastAsia="en-ID"/>
              </w:rPr>
              <w:t>Cara Kerja CSS</w:t>
            </w:r>
            <w:r w:rsidR="00120378">
              <w:rPr>
                <w:noProof/>
                <w:webHidden/>
              </w:rPr>
              <w:tab/>
            </w:r>
            <w:r w:rsidR="00120378">
              <w:rPr>
                <w:noProof/>
                <w:webHidden/>
              </w:rPr>
              <w:fldChar w:fldCharType="begin"/>
            </w:r>
            <w:r w:rsidR="00120378">
              <w:rPr>
                <w:noProof/>
                <w:webHidden/>
              </w:rPr>
              <w:instrText xml:space="preserve"> PAGEREF _Toc97046971 \h </w:instrText>
            </w:r>
            <w:r w:rsidR="00120378">
              <w:rPr>
                <w:noProof/>
                <w:webHidden/>
              </w:rPr>
            </w:r>
            <w:r w:rsidR="00120378">
              <w:rPr>
                <w:noProof/>
                <w:webHidden/>
              </w:rPr>
              <w:fldChar w:fldCharType="separate"/>
            </w:r>
            <w:r w:rsidR="00120378">
              <w:rPr>
                <w:noProof/>
                <w:webHidden/>
              </w:rPr>
              <w:t>76</w:t>
            </w:r>
            <w:r w:rsidR="00120378">
              <w:rPr>
                <w:noProof/>
                <w:webHidden/>
              </w:rPr>
              <w:fldChar w:fldCharType="end"/>
            </w:r>
          </w:hyperlink>
        </w:p>
        <w:p w14:paraId="07CD7301" w14:textId="72C2633B"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2" w:history="1">
            <w:r w:rsidR="00120378" w:rsidRPr="006F6C05">
              <w:rPr>
                <w:rStyle w:val="Hyperlink"/>
                <w:noProof/>
                <w:lang w:eastAsia="en-ID"/>
              </w:rPr>
              <w:t>2.10.2.</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lang w:eastAsia="en-ID"/>
              </w:rPr>
              <w:t>Jenis CSS</w:t>
            </w:r>
            <w:r w:rsidR="00120378">
              <w:rPr>
                <w:noProof/>
                <w:webHidden/>
              </w:rPr>
              <w:tab/>
            </w:r>
            <w:r w:rsidR="00120378">
              <w:rPr>
                <w:noProof/>
                <w:webHidden/>
              </w:rPr>
              <w:fldChar w:fldCharType="begin"/>
            </w:r>
            <w:r w:rsidR="00120378">
              <w:rPr>
                <w:noProof/>
                <w:webHidden/>
              </w:rPr>
              <w:instrText xml:space="preserve"> PAGEREF _Toc97046972 \h </w:instrText>
            </w:r>
            <w:r w:rsidR="00120378">
              <w:rPr>
                <w:noProof/>
                <w:webHidden/>
              </w:rPr>
            </w:r>
            <w:r w:rsidR="00120378">
              <w:rPr>
                <w:noProof/>
                <w:webHidden/>
              </w:rPr>
              <w:fldChar w:fldCharType="separate"/>
            </w:r>
            <w:r w:rsidR="00120378">
              <w:rPr>
                <w:noProof/>
                <w:webHidden/>
              </w:rPr>
              <w:t>78</w:t>
            </w:r>
            <w:r w:rsidR="00120378">
              <w:rPr>
                <w:noProof/>
                <w:webHidden/>
              </w:rPr>
              <w:fldChar w:fldCharType="end"/>
            </w:r>
          </w:hyperlink>
        </w:p>
        <w:p w14:paraId="6FC1B119" w14:textId="2147230F"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3" w:history="1">
            <w:r w:rsidR="00120378" w:rsidRPr="006F6C05">
              <w:rPr>
                <w:rStyle w:val="Hyperlink"/>
                <w:noProof/>
                <w:lang w:val="en-ID" w:eastAsia="en-ID"/>
              </w:rPr>
              <w:t>2.10.1.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External CSS</w:t>
            </w:r>
            <w:r w:rsidR="00120378">
              <w:rPr>
                <w:noProof/>
                <w:webHidden/>
              </w:rPr>
              <w:tab/>
            </w:r>
            <w:r w:rsidR="00120378">
              <w:rPr>
                <w:noProof/>
                <w:webHidden/>
              </w:rPr>
              <w:fldChar w:fldCharType="begin"/>
            </w:r>
            <w:r w:rsidR="00120378">
              <w:rPr>
                <w:noProof/>
                <w:webHidden/>
              </w:rPr>
              <w:instrText xml:space="preserve"> PAGEREF _Toc97046973 \h </w:instrText>
            </w:r>
            <w:r w:rsidR="00120378">
              <w:rPr>
                <w:noProof/>
                <w:webHidden/>
              </w:rPr>
            </w:r>
            <w:r w:rsidR="00120378">
              <w:rPr>
                <w:noProof/>
                <w:webHidden/>
              </w:rPr>
              <w:fldChar w:fldCharType="separate"/>
            </w:r>
            <w:r w:rsidR="00120378">
              <w:rPr>
                <w:noProof/>
                <w:webHidden/>
              </w:rPr>
              <w:t>78</w:t>
            </w:r>
            <w:r w:rsidR="00120378">
              <w:rPr>
                <w:noProof/>
                <w:webHidden/>
              </w:rPr>
              <w:fldChar w:fldCharType="end"/>
            </w:r>
          </w:hyperlink>
        </w:p>
        <w:p w14:paraId="74B3EDB6" w14:textId="068A7666"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74" w:history="1">
            <w:r w:rsidR="00120378" w:rsidRPr="006F6C05">
              <w:rPr>
                <w:rStyle w:val="Hyperlink"/>
                <w:i/>
                <w:noProof/>
              </w:rPr>
              <w:t>2.11.</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shd w:val="clear" w:color="auto" w:fill="FFFFFF" w:themeFill="background1"/>
              </w:rPr>
              <w:t>API</w:t>
            </w:r>
            <w:r w:rsidR="00120378">
              <w:rPr>
                <w:noProof/>
                <w:webHidden/>
              </w:rPr>
              <w:tab/>
            </w:r>
            <w:r w:rsidR="00120378">
              <w:rPr>
                <w:noProof/>
                <w:webHidden/>
              </w:rPr>
              <w:fldChar w:fldCharType="begin"/>
            </w:r>
            <w:r w:rsidR="00120378">
              <w:rPr>
                <w:noProof/>
                <w:webHidden/>
              </w:rPr>
              <w:instrText xml:space="preserve"> PAGEREF _Toc97046974 \h </w:instrText>
            </w:r>
            <w:r w:rsidR="00120378">
              <w:rPr>
                <w:noProof/>
                <w:webHidden/>
              </w:rPr>
            </w:r>
            <w:r w:rsidR="00120378">
              <w:rPr>
                <w:noProof/>
                <w:webHidden/>
              </w:rPr>
              <w:fldChar w:fldCharType="separate"/>
            </w:r>
            <w:r w:rsidR="00120378">
              <w:rPr>
                <w:noProof/>
                <w:webHidden/>
              </w:rPr>
              <w:t>79</w:t>
            </w:r>
            <w:r w:rsidR="00120378">
              <w:rPr>
                <w:noProof/>
                <w:webHidden/>
              </w:rPr>
              <w:fldChar w:fldCharType="end"/>
            </w:r>
          </w:hyperlink>
        </w:p>
        <w:p w14:paraId="35B35308" w14:textId="6A3BBC89"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5" w:history="1">
            <w:r w:rsidR="00120378" w:rsidRPr="006F6C05">
              <w:rPr>
                <w:rStyle w:val="Hyperlink"/>
                <w:noProof/>
              </w:rPr>
              <w:t>2.11.1.</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Manfaat API</w:t>
            </w:r>
            <w:r w:rsidR="00120378">
              <w:rPr>
                <w:noProof/>
                <w:webHidden/>
              </w:rPr>
              <w:tab/>
            </w:r>
            <w:r w:rsidR="00120378">
              <w:rPr>
                <w:noProof/>
                <w:webHidden/>
              </w:rPr>
              <w:fldChar w:fldCharType="begin"/>
            </w:r>
            <w:r w:rsidR="00120378">
              <w:rPr>
                <w:noProof/>
                <w:webHidden/>
              </w:rPr>
              <w:instrText xml:space="preserve"> PAGEREF _Toc97046975 \h </w:instrText>
            </w:r>
            <w:r w:rsidR="00120378">
              <w:rPr>
                <w:noProof/>
                <w:webHidden/>
              </w:rPr>
            </w:r>
            <w:r w:rsidR="00120378">
              <w:rPr>
                <w:noProof/>
                <w:webHidden/>
              </w:rPr>
              <w:fldChar w:fldCharType="separate"/>
            </w:r>
            <w:r w:rsidR="00120378">
              <w:rPr>
                <w:noProof/>
                <w:webHidden/>
              </w:rPr>
              <w:t>80</w:t>
            </w:r>
            <w:r w:rsidR="00120378">
              <w:rPr>
                <w:noProof/>
                <w:webHidden/>
              </w:rPr>
              <w:fldChar w:fldCharType="end"/>
            </w:r>
          </w:hyperlink>
        </w:p>
        <w:p w14:paraId="3B8533BF" w14:textId="09B411D9"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6" w:history="1">
            <w:r w:rsidR="00120378" w:rsidRPr="006F6C05">
              <w:rPr>
                <w:rStyle w:val="Hyperlink"/>
                <w:noProof/>
              </w:rPr>
              <w:t>2.11.2.</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Jenis API</w:t>
            </w:r>
            <w:r w:rsidR="00120378">
              <w:rPr>
                <w:noProof/>
                <w:webHidden/>
              </w:rPr>
              <w:tab/>
            </w:r>
            <w:r w:rsidR="00120378">
              <w:rPr>
                <w:noProof/>
                <w:webHidden/>
              </w:rPr>
              <w:fldChar w:fldCharType="begin"/>
            </w:r>
            <w:r w:rsidR="00120378">
              <w:rPr>
                <w:noProof/>
                <w:webHidden/>
              </w:rPr>
              <w:instrText xml:space="preserve"> PAGEREF _Toc97046976 \h </w:instrText>
            </w:r>
            <w:r w:rsidR="00120378">
              <w:rPr>
                <w:noProof/>
                <w:webHidden/>
              </w:rPr>
            </w:r>
            <w:r w:rsidR="00120378">
              <w:rPr>
                <w:noProof/>
                <w:webHidden/>
              </w:rPr>
              <w:fldChar w:fldCharType="separate"/>
            </w:r>
            <w:r w:rsidR="00120378">
              <w:rPr>
                <w:noProof/>
                <w:webHidden/>
              </w:rPr>
              <w:t>81</w:t>
            </w:r>
            <w:r w:rsidR="00120378">
              <w:rPr>
                <w:noProof/>
                <w:webHidden/>
              </w:rPr>
              <w:fldChar w:fldCharType="end"/>
            </w:r>
          </w:hyperlink>
        </w:p>
        <w:p w14:paraId="001EF810" w14:textId="181CC0BC"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7" w:history="1">
            <w:r w:rsidR="00120378" w:rsidRPr="006F6C05">
              <w:rPr>
                <w:rStyle w:val="Hyperlink"/>
                <w:noProof/>
              </w:rPr>
              <w:t>2.11.3.</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Arsitektur API</w:t>
            </w:r>
            <w:r w:rsidR="00120378">
              <w:rPr>
                <w:noProof/>
                <w:webHidden/>
              </w:rPr>
              <w:tab/>
            </w:r>
            <w:r w:rsidR="00120378">
              <w:rPr>
                <w:noProof/>
                <w:webHidden/>
              </w:rPr>
              <w:fldChar w:fldCharType="begin"/>
            </w:r>
            <w:r w:rsidR="00120378">
              <w:rPr>
                <w:noProof/>
                <w:webHidden/>
              </w:rPr>
              <w:instrText xml:space="preserve"> PAGEREF _Toc97046977 \h </w:instrText>
            </w:r>
            <w:r w:rsidR="00120378">
              <w:rPr>
                <w:noProof/>
                <w:webHidden/>
              </w:rPr>
            </w:r>
            <w:r w:rsidR="00120378">
              <w:rPr>
                <w:noProof/>
                <w:webHidden/>
              </w:rPr>
              <w:fldChar w:fldCharType="separate"/>
            </w:r>
            <w:r w:rsidR="00120378">
              <w:rPr>
                <w:noProof/>
                <w:webHidden/>
              </w:rPr>
              <w:t>83</w:t>
            </w:r>
            <w:r w:rsidR="00120378">
              <w:rPr>
                <w:noProof/>
                <w:webHidden/>
              </w:rPr>
              <w:fldChar w:fldCharType="end"/>
            </w:r>
          </w:hyperlink>
        </w:p>
        <w:p w14:paraId="3F1F30D7" w14:textId="5F097751" w:rsidR="00120378" w:rsidRDefault="00D5194D">
          <w:pPr>
            <w:pStyle w:val="TOC3"/>
            <w:tabs>
              <w:tab w:val="left" w:pos="1320"/>
              <w:tab w:val="right" w:leader="dot" w:pos="6397"/>
            </w:tabs>
            <w:rPr>
              <w:rFonts w:asciiTheme="minorHAnsi" w:eastAsiaTheme="minorEastAsia" w:hAnsiTheme="minorHAnsi" w:cstheme="minorBidi"/>
              <w:i w:val="0"/>
              <w:iCs w:val="0"/>
              <w:noProof/>
              <w:spacing w:val="0"/>
              <w:sz w:val="22"/>
              <w:szCs w:val="22"/>
              <w:lang w:val="en-ID" w:eastAsia="en-ID"/>
            </w:rPr>
          </w:pPr>
          <w:hyperlink w:anchor="_Toc97046978" w:history="1">
            <w:r w:rsidR="00120378" w:rsidRPr="006F6C05">
              <w:rPr>
                <w:rStyle w:val="Hyperlink"/>
                <w:noProof/>
              </w:rPr>
              <w:t>2.11.4.</w:t>
            </w:r>
            <w:r w:rsidR="00120378">
              <w:rPr>
                <w:rFonts w:asciiTheme="minorHAnsi" w:eastAsiaTheme="minorEastAsia" w:hAnsiTheme="minorHAnsi" w:cstheme="minorBidi"/>
                <w:i w:val="0"/>
                <w:iCs w:val="0"/>
                <w:noProof/>
                <w:spacing w:val="0"/>
                <w:sz w:val="22"/>
                <w:szCs w:val="22"/>
                <w:lang w:val="en-ID" w:eastAsia="en-ID"/>
              </w:rPr>
              <w:tab/>
            </w:r>
            <w:r w:rsidR="00120378" w:rsidRPr="006F6C05">
              <w:rPr>
                <w:rStyle w:val="Hyperlink"/>
                <w:noProof/>
              </w:rPr>
              <w:t>Penggunaan API</w:t>
            </w:r>
            <w:r w:rsidR="00120378">
              <w:rPr>
                <w:noProof/>
                <w:webHidden/>
              </w:rPr>
              <w:tab/>
            </w:r>
            <w:r w:rsidR="00120378">
              <w:rPr>
                <w:noProof/>
                <w:webHidden/>
              </w:rPr>
              <w:fldChar w:fldCharType="begin"/>
            </w:r>
            <w:r w:rsidR="00120378">
              <w:rPr>
                <w:noProof/>
                <w:webHidden/>
              </w:rPr>
              <w:instrText xml:space="preserve"> PAGEREF _Toc97046978 \h </w:instrText>
            </w:r>
            <w:r w:rsidR="00120378">
              <w:rPr>
                <w:noProof/>
                <w:webHidden/>
              </w:rPr>
            </w:r>
            <w:r w:rsidR="00120378">
              <w:rPr>
                <w:noProof/>
                <w:webHidden/>
              </w:rPr>
              <w:fldChar w:fldCharType="separate"/>
            </w:r>
            <w:r w:rsidR="00120378">
              <w:rPr>
                <w:noProof/>
                <w:webHidden/>
              </w:rPr>
              <w:t>84</w:t>
            </w:r>
            <w:r w:rsidR="00120378">
              <w:rPr>
                <w:noProof/>
                <w:webHidden/>
              </w:rPr>
              <w:fldChar w:fldCharType="end"/>
            </w:r>
          </w:hyperlink>
        </w:p>
        <w:p w14:paraId="2AA17655" w14:textId="0C729ADC"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79" w:history="1">
            <w:r w:rsidR="00120378" w:rsidRPr="006F6C05">
              <w:rPr>
                <w:rStyle w:val="Hyperlink"/>
                <w:noProof/>
              </w:rPr>
              <w:t>Bab 3</w:t>
            </w:r>
            <w:r w:rsidR="00120378">
              <w:rPr>
                <w:noProof/>
                <w:webHidden/>
              </w:rPr>
              <w:tab/>
            </w:r>
            <w:r w:rsidR="00120378">
              <w:rPr>
                <w:noProof/>
                <w:webHidden/>
              </w:rPr>
              <w:fldChar w:fldCharType="begin"/>
            </w:r>
            <w:r w:rsidR="00120378">
              <w:rPr>
                <w:noProof/>
                <w:webHidden/>
              </w:rPr>
              <w:instrText xml:space="preserve"> PAGEREF _Toc97046979 \h </w:instrText>
            </w:r>
            <w:r w:rsidR="00120378">
              <w:rPr>
                <w:noProof/>
                <w:webHidden/>
              </w:rPr>
            </w:r>
            <w:r w:rsidR="00120378">
              <w:rPr>
                <w:noProof/>
                <w:webHidden/>
              </w:rPr>
              <w:fldChar w:fldCharType="separate"/>
            </w:r>
            <w:r w:rsidR="00120378">
              <w:rPr>
                <w:noProof/>
                <w:webHidden/>
              </w:rPr>
              <w:t>87</w:t>
            </w:r>
            <w:r w:rsidR="00120378">
              <w:rPr>
                <w:noProof/>
                <w:webHidden/>
              </w:rPr>
              <w:fldChar w:fldCharType="end"/>
            </w:r>
          </w:hyperlink>
        </w:p>
        <w:p w14:paraId="0F457505" w14:textId="0E705799"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80" w:history="1">
            <w:r w:rsidR="00120378" w:rsidRPr="006F6C05">
              <w:rPr>
                <w:rStyle w:val="Hyperlink"/>
                <w:noProof/>
              </w:rPr>
              <w:t>Metodelogi Penelitian</w:t>
            </w:r>
            <w:r w:rsidR="00120378">
              <w:rPr>
                <w:noProof/>
                <w:webHidden/>
              </w:rPr>
              <w:tab/>
            </w:r>
            <w:r w:rsidR="00120378">
              <w:rPr>
                <w:noProof/>
                <w:webHidden/>
              </w:rPr>
              <w:fldChar w:fldCharType="begin"/>
            </w:r>
            <w:r w:rsidR="00120378">
              <w:rPr>
                <w:noProof/>
                <w:webHidden/>
              </w:rPr>
              <w:instrText xml:space="preserve"> PAGEREF _Toc97046980 \h </w:instrText>
            </w:r>
            <w:r w:rsidR="00120378">
              <w:rPr>
                <w:noProof/>
                <w:webHidden/>
              </w:rPr>
            </w:r>
            <w:r w:rsidR="00120378">
              <w:rPr>
                <w:noProof/>
                <w:webHidden/>
              </w:rPr>
              <w:fldChar w:fldCharType="separate"/>
            </w:r>
            <w:r w:rsidR="00120378">
              <w:rPr>
                <w:noProof/>
                <w:webHidden/>
              </w:rPr>
              <w:t>87</w:t>
            </w:r>
            <w:r w:rsidR="00120378">
              <w:rPr>
                <w:noProof/>
                <w:webHidden/>
              </w:rPr>
              <w:fldChar w:fldCharType="end"/>
            </w:r>
          </w:hyperlink>
        </w:p>
        <w:p w14:paraId="76A707FF" w14:textId="68A602BE"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81" w:history="1">
            <w:r w:rsidR="00120378" w:rsidRPr="006F6C05">
              <w:rPr>
                <w:rStyle w:val="Hyperlink"/>
                <w:noProof/>
              </w:rPr>
              <w:t>3.1</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Alur Algoritma C.45</w:t>
            </w:r>
            <w:r w:rsidR="00120378">
              <w:rPr>
                <w:noProof/>
                <w:webHidden/>
              </w:rPr>
              <w:tab/>
            </w:r>
            <w:r w:rsidR="00120378">
              <w:rPr>
                <w:noProof/>
                <w:webHidden/>
              </w:rPr>
              <w:fldChar w:fldCharType="begin"/>
            </w:r>
            <w:r w:rsidR="00120378">
              <w:rPr>
                <w:noProof/>
                <w:webHidden/>
              </w:rPr>
              <w:instrText xml:space="preserve"> PAGEREF _Toc97046981 \h </w:instrText>
            </w:r>
            <w:r w:rsidR="00120378">
              <w:rPr>
                <w:noProof/>
                <w:webHidden/>
              </w:rPr>
            </w:r>
            <w:r w:rsidR="00120378">
              <w:rPr>
                <w:noProof/>
                <w:webHidden/>
              </w:rPr>
              <w:fldChar w:fldCharType="separate"/>
            </w:r>
            <w:r w:rsidR="00120378">
              <w:rPr>
                <w:noProof/>
                <w:webHidden/>
              </w:rPr>
              <w:t>87</w:t>
            </w:r>
            <w:r w:rsidR="00120378">
              <w:rPr>
                <w:noProof/>
                <w:webHidden/>
              </w:rPr>
              <w:fldChar w:fldCharType="end"/>
            </w:r>
          </w:hyperlink>
        </w:p>
        <w:p w14:paraId="00EAB0E9" w14:textId="220559E5"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82" w:history="1">
            <w:r w:rsidR="00120378" w:rsidRPr="006F6C05">
              <w:rPr>
                <w:rStyle w:val="Hyperlink"/>
                <w:noProof/>
              </w:rPr>
              <w:t>3.2</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Mengumpulkan Data API</w:t>
            </w:r>
            <w:r w:rsidR="00120378">
              <w:rPr>
                <w:noProof/>
                <w:webHidden/>
              </w:rPr>
              <w:tab/>
            </w:r>
            <w:r w:rsidR="00120378">
              <w:rPr>
                <w:noProof/>
                <w:webHidden/>
              </w:rPr>
              <w:fldChar w:fldCharType="begin"/>
            </w:r>
            <w:r w:rsidR="00120378">
              <w:rPr>
                <w:noProof/>
                <w:webHidden/>
              </w:rPr>
              <w:instrText xml:space="preserve"> PAGEREF _Toc97046982 \h </w:instrText>
            </w:r>
            <w:r w:rsidR="00120378">
              <w:rPr>
                <w:noProof/>
                <w:webHidden/>
              </w:rPr>
            </w:r>
            <w:r w:rsidR="00120378">
              <w:rPr>
                <w:noProof/>
                <w:webHidden/>
              </w:rPr>
              <w:fldChar w:fldCharType="separate"/>
            </w:r>
            <w:r w:rsidR="00120378">
              <w:rPr>
                <w:noProof/>
                <w:webHidden/>
              </w:rPr>
              <w:t>89</w:t>
            </w:r>
            <w:r w:rsidR="00120378">
              <w:rPr>
                <w:noProof/>
                <w:webHidden/>
              </w:rPr>
              <w:fldChar w:fldCharType="end"/>
            </w:r>
          </w:hyperlink>
        </w:p>
        <w:p w14:paraId="46918414" w14:textId="4E10698C"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83" w:history="1">
            <w:r w:rsidR="00120378" w:rsidRPr="006F6C05">
              <w:rPr>
                <w:rStyle w:val="Hyperlink"/>
                <w:noProof/>
              </w:rPr>
              <w:t>3.3</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Menyusun Paramater Database</w:t>
            </w:r>
            <w:r w:rsidR="00120378">
              <w:rPr>
                <w:noProof/>
                <w:webHidden/>
              </w:rPr>
              <w:tab/>
            </w:r>
            <w:r w:rsidR="00120378">
              <w:rPr>
                <w:noProof/>
                <w:webHidden/>
              </w:rPr>
              <w:fldChar w:fldCharType="begin"/>
            </w:r>
            <w:r w:rsidR="00120378">
              <w:rPr>
                <w:noProof/>
                <w:webHidden/>
              </w:rPr>
              <w:instrText xml:space="preserve"> PAGEREF _Toc97046983 \h </w:instrText>
            </w:r>
            <w:r w:rsidR="00120378">
              <w:rPr>
                <w:noProof/>
                <w:webHidden/>
              </w:rPr>
            </w:r>
            <w:r w:rsidR="00120378">
              <w:rPr>
                <w:noProof/>
                <w:webHidden/>
              </w:rPr>
              <w:fldChar w:fldCharType="separate"/>
            </w:r>
            <w:r w:rsidR="00120378">
              <w:rPr>
                <w:noProof/>
                <w:webHidden/>
              </w:rPr>
              <w:t>90</w:t>
            </w:r>
            <w:r w:rsidR="00120378">
              <w:rPr>
                <w:noProof/>
                <w:webHidden/>
              </w:rPr>
              <w:fldChar w:fldCharType="end"/>
            </w:r>
          </w:hyperlink>
        </w:p>
        <w:p w14:paraId="5784DE43" w14:textId="751873A2"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84" w:history="1">
            <w:r w:rsidR="00120378" w:rsidRPr="006F6C05">
              <w:rPr>
                <w:rStyle w:val="Hyperlink"/>
                <w:noProof/>
              </w:rPr>
              <w:t>3.4</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Pengimplementasian Decision Tree C.45</w:t>
            </w:r>
            <w:r w:rsidR="00120378">
              <w:rPr>
                <w:noProof/>
                <w:webHidden/>
              </w:rPr>
              <w:tab/>
            </w:r>
            <w:r w:rsidR="00120378">
              <w:rPr>
                <w:noProof/>
                <w:webHidden/>
              </w:rPr>
              <w:fldChar w:fldCharType="begin"/>
            </w:r>
            <w:r w:rsidR="00120378">
              <w:rPr>
                <w:noProof/>
                <w:webHidden/>
              </w:rPr>
              <w:instrText xml:space="preserve"> PAGEREF _Toc97046984 \h </w:instrText>
            </w:r>
            <w:r w:rsidR="00120378">
              <w:rPr>
                <w:noProof/>
                <w:webHidden/>
              </w:rPr>
            </w:r>
            <w:r w:rsidR="00120378">
              <w:rPr>
                <w:noProof/>
                <w:webHidden/>
              </w:rPr>
              <w:fldChar w:fldCharType="separate"/>
            </w:r>
            <w:r w:rsidR="00120378">
              <w:rPr>
                <w:noProof/>
                <w:webHidden/>
              </w:rPr>
              <w:t>92</w:t>
            </w:r>
            <w:r w:rsidR="00120378">
              <w:rPr>
                <w:noProof/>
                <w:webHidden/>
              </w:rPr>
              <w:fldChar w:fldCharType="end"/>
            </w:r>
          </w:hyperlink>
        </w:p>
        <w:p w14:paraId="1F4FA455" w14:textId="0A9B2388"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86" w:history="1">
            <w:r w:rsidR="00120378" w:rsidRPr="006F6C05">
              <w:rPr>
                <w:rStyle w:val="Hyperlink"/>
                <w:noProof/>
              </w:rPr>
              <w:t>Bab 4</w:t>
            </w:r>
            <w:r w:rsidR="00120378">
              <w:rPr>
                <w:noProof/>
                <w:webHidden/>
              </w:rPr>
              <w:tab/>
            </w:r>
            <w:r w:rsidR="00120378">
              <w:rPr>
                <w:noProof/>
                <w:webHidden/>
              </w:rPr>
              <w:fldChar w:fldCharType="begin"/>
            </w:r>
            <w:r w:rsidR="00120378">
              <w:rPr>
                <w:noProof/>
                <w:webHidden/>
              </w:rPr>
              <w:instrText xml:space="preserve"> PAGEREF _Toc97046986 \h </w:instrText>
            </w:r>
            <w:r w:rsidR="00120378">
              <w:rPr>
                <w:noProof/>
                <w:webHidden/>
              </w:rPr>
            </w:r>
            <w:r w:rsidR="00120378">
              <w:rPr>
                <w:noProof/>
                <w:webHidden/>
              </w:rPr>
              <w:fldChar w:fldCharType="separate"/>
            </w:r>
            <w:r w:rsidR="00120378">
              <w:rPr>
                <w:noProof/>
                <w:webHidden/>
              </w:rPr>
              <w:t>93</w:t>
            </w:r>
            <w:r w:rsidR="00120378">
              <w:rPr>
                <w:noProof/>
                <w:webHidden/>
              </w:rPr>
              <w:fldChar w:fldCharType="end"/>
            </w:r>
          </w:hyperlink>
        </w:p>
        <w:p w14:paraId="4D600B3F" w14:textId="411D93F2"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87" w:history="1">
            <w:r w:rsidR="00120378" w:rsidRPr="006F6C05">
              <w:rPr>
                <w:rStyle w:val="Hyperlink"/>
                <w:noProof/>
              </w:rPr>
              <w:t>Analisis dan Hasil Pembahasan</w:t>
            </w:r>
            <w:r w:rsidR="00120378">
              <w:rPr>
                <w:noProof/>
                <w:webHidden/>
              </w:rPr>
              <w:tab/>
            </w:r>
            <w:r w:rsidR="00120378">
              <w:rPr>
                <w:noProof/>
                <w:webHidden/>
              </w:rPr>
              <w:fldChar w:fldCharType="begin"/>
            </w:r>
            <w:r w:rsidR="00120378">
              <w:rPr>
                <w:noProof/>
                <w:webHidden/>
              </w:rPr>
              <w:instrText xml:space="preserve"> PAGEREF _Toc97046987 \h </w:instrText>
            </w:r>
            <w:r w:rsidR="00120378">
              <w:rPr>
                <w:noProof/>
                <w:webHidden/>
              </w:rPr>
            </w:r>
            <w:r w:rsidR="00120378">
              <w:rPr>
                <w:noProof/>
                <w:webHidden/>
              </w:rPr>
              <w:fldChar w:fldCharType="separate"/>
            </w:r>
            <w:r w:rsidR="00120378">
              <w:rPr>
                <w:noProof/>
                <w:webHidden/>
              </w:rPr>
              <w:t>93</w:t>
            </w:r>
            <w:r w:rsidR="00120378">
              <w:rPr>
                <w:noProof/>
                <w:webHidden/>
              </w:rPr>
              <w:fldChar w:fldCharType="end"/>
            </w:r>
          </w:hyperlink>
        </w:p>
        <w:p w14:paraId="789C5CD4" w14:textId="4E3B8F1C"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88" w:history="1">
            <w:r w:rsidR="00120378" w:rsidRPr="006F6C05">
              <w:rPr>
                <w:rStyle w:val="Hyperlink"/>
                <w:i/>
                <w:noProof/>
              </w:rPr>
              <w:t>4.1</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i/>
                <w:noProof/>
              </w:rPr>
              <w:t>Rapid</w:t>
            </w:r>
            <w:r w:rsidR="00120378" w:rsidRPr="006F6C05">
              <w:rPr>
                <w:rStyle w:val="Hyperlink"/>
                <w:noProof/>
              </w:rPr>
              <w:t xml:space="preserve"> Miner</w:t>
            </w:r>
            <w:r w:rsidR="00120378">
              <w:rPr>
                <w:noProof/>
                <w:webHidden/>
              </w:rPr>
              <w:tab/>
            </w:r>
            <w:r w:rsidR="00120378">
              <w:rPr>
                <w:noProof/>
                <w:webHidden/>
              </w:rPr>
              <w:fldChar w:fldCharType="begin"/>
            </w:r>
            <w:r w:rsidR="00120378">
              <w:rPr>
                <w:noProof/>
                <w:webHidden/>
              </w:rPr>
              <w:instrText xml:space="preserve"> PAGEREF _Toc97046988 \h </w:instrText>
            </w:r>
            <w:r w:rsidR="00120378">
              <w:rPr>
                <w:noProof/>
                <w:webHidden/>
              </w:rPr>
            </w:r>
            <w:r w:rsidR="00120378">
              <w:rPr>
                <w:noProof/>
                <w:webHidden/>
              </w:rPr>
              <w:fldChar w:fldCharType="separate"/>
            </w:r>
            <w:r w:rsidR="00120378">
              <w:rPr>
                <w:noProof/>
                <w:webHidden/>
              </w:rPr>
              <w:t>93</w:t>
            </w:r>
            <w:r w:rsidR="00120378">
              <w:rPr>
                <w:noProof/>
                <w:webHidden/>
              </w:rPr>
              <w:fldChar w:fldCharType="end"/>
            </w:r>
          </w:hyperlink>
        </w:p>
        <w:p w14:paraId="21A23544" w14:textId="7D174874"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89" w:history="1">
            <w:r w:rsidR="00120378" w:rsidRPr="006F6C05">
              <w:rPr>
                <w:rStyle w:val="Hyperlink"/>
                <w:i/>
                <w:noProof/>
              </w:rPr>
              <w:t>4.2</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Python Flask</w:t>
            </w:r>
            <w:r w:rsidR="00120378">
              <w:rPr>
                <w:noProof/>
                <w:webHidden/>
              </w:rPr>
              <w:tab/>
            </w:r>
            <w:r w:rsidR="00120378">
              <w:rPr>
                <w:noProof/>
                <w:webHidden/>
              </w:rPr>
              <w:fldChar w:fldCharType="begin"/>
            </w:r>
            <w:r w:rsidR="00120378">
              <w:rPr>
                <w:noProof/>
                <w:webHidden/>
              </w:rPr>
              <w:instrText xml:space="preserve"> PAGEREF _Toc97046989 \h </w:instrText>
            </w:r>
            <w:r w:rsidR="00120378">
              <w:rPr>
                <w:noProof/>
                <w:webHidden/>
              </w:rPr>
            </w:r>
            <w:r w:rsidR="00120378">
              <w:rPr>
                <w:noProof/>
                <w:webHidden/>
              </w:rPr>
              <w:fldChar w:fldCharType="separate"/>
            </w:r>
            <w:r w:rsidR="00120378">
              <w:rPr>
                <w:noProof/>
                <w:webHidden/>
              </w:rPr>
              <w:t>95</w:t>
            </w:r>
            <w:r w:rsidR="00120378">
              <w:rPr>
                <w:noProof/>
                <w:webHidden/>
              </w:rPr>
              <w:fldChar w:fldCharType="end"/>
            </w:r>
          </w:hyperlink>
        </w:p>
        <w:p w14:paraId="66E23C1B" w14:textId="513BA593"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90" w:history="1">
            <w:r w:rsidR="00120378" w:rsidRPr="006F6C05">
              <w:rPr>
                <w:rStyle w:val="Hyperlink"/>
                <w:noProof/>
              </w:rPr>
              <w:t>BAB 5</w:t>
            </w:r>
            <w:r w:rsidR="00120378">
              <w:rPr>
                <w:noProof/>
                <w:webHidden/>
              </w:rPr>
              <w:tab/>
            </w:r>
            <w:r w:rsidR="00120378">
              <w:rPr>
                <w:noProof/>
                <w:webHidden/>
              </w:rPr>
              <w:fldChar w:fldCharType="begin"/>
            </w:r>
            <w:r w:rsidR="00120378">
              <w:rPr>
                <w:noProof/>
                <w:webHidden/>
              </w:rPr>
              <w:instrText xml:space="preserve"> PAGEREF _Toc97046990 \h </w:instrText>
            </w:r>
            <w:r w:rsidR="00120378">
              <w:rPr>
                <w:noProof/>
                <w:webHidden/>
              </w:rPr>
            </w:r>
            <w:r w:rsidR="00120378">
              <w:rPr>
                <w:noProof/>
                <w:webHidden/>
              </w:rPr>
              <w:fldChar w:fldCharType="separate"/>
            </w:r>
            <w:r w:rsidR="00120378">
              <w:rPr>
                <w:noProof/>
                <w:webHidden/>
              </w:rPr>
              <w:t>97</w:t>
            </w:r>
            <w:r w:rsidR="00120378">
              <w:rPr>
                <w:noProof/>
                <w:webHidden/>
              </w:rPr>
              <w:fldChar w:fldCharType="end"/>
            </w:r>
          </w:hyperlink>
        </w:p>
        <w:p w14:paraId="1028BFD0" w14:textId="7D1E9611"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91" w:history="1">
            <w:r w:rsidR="00120378" w:rsidRPr="006F6C05">
              <w:rPr>
                <w:rStyle w:val="Hyperlink"/>
                <w:noProof/>
              </w:rPr>
              <w:t>Kesimpulan</w:t>
            </w:r>
            <w:r w:rsidR="00120378">
              <w:rPr>
                <w:noProof/>
                <w:webHidden/>
              </w:rPr>
              <w:tab/>
            </w:r>
            <w:r w:rsidR="00120378">
              <w:rPr>
                <w:noProof/>
                <w:webHidden/>
              </w:rPr>
              <w:fldChar w:fldCharType="begin"/>
            </w:r>
            <w:r w:rsidR="00120378">
              <w:rPr>
                <w:noProof/>
                <w:webHidden/>
              </w:rPr>
              <w:instrText xml:space="preserve"> PAGEREF _Toc97046991 \h </w:instrText>
            </w:r>
            <w:r w:rsidR="00120378">
              <w:rPr>
                <w:noProof/>
                <w:webHidden/>
              </w:rPr>
            </w:r>
            <w:r w:rsidR="00120378">
              <w:rPr>
                <w:noProof/>
                <w:webHidden/>
              </w:rPr>
              <w:fldChar w:fldCharType="separate"/>
            </w:r>
            <w:r w:rsidR="00120378">
              <w:rPr>
                <w:noProof/>
                <w:webHidden/>
              </w:rPr>
              <w:t>97</w:t>
            </w:r>
            <w:r w:rsidR="00120378">
              <w:rPr>
                <w:noProof/>
                <w:webHidden/>
              </w:rPr>
              <w:fldChar w:fldCharType="end"/>
            </w:r>
          </w:hyperlink>
        </w:p>
        <w:p w14:paraId="0653468A" w14:textId="389AD522" w:rsidR="00120378" w:rsidRDefault="00D5194D">
          <w:pPr>
            <w:pStyle w:val="TOC2"/>
            <w:tabs>
              <w:tab w:val="left" w:pos="880"/>
              <w:tab w:val="right" w:leader="dot" w:pos="6397"/>
            </w:tabs>
            <w:rPr>
              <w:rFonts w:asciiTheme="minorHAnsi" w:eastAsiaTheme="minorEastAsia" w:hAnsiTheme="minorHAnsi" w:cstheme="minorBidi"/>
              <w:smallCaps w:val="0"/>
              <w:noProof/>
              <w:spacing w:val="0"/>
              <w:sz w:val="22"/>
              <w:szCs w:val="22"/>
              <w:lang w:val="en-ID" w:eastAsia="en-ID"/>
            </w:rPr>
          </w:pPr>
          <w:hyperlink w:anchor="_Toc97046993" w:history="1">
            <w:r w:rsidR="00120378" w:rsidRPr="006F6C05">
              <w:rPr>
                <w:rStyle w:val="Hyperlink"/>
                <w:noProof/>
              </w:rPr>
              <w:t>4.1.</w:t>
            </w:r>
            <w:r w:rsidR="00120378">
              <w:rPr>
                <w:rFonts w:asciiTheme="minorHAnsi" w:eastAsiaTheme="minorEastAsia" w:hAnsiTheme="minorHAnsi" w:cstheme="minorBidi"/>
                <w:smallCaps w:val="0"/>
                <w:noProof/>
                <w:spacing w:val="0"/>
                <w:sz w:val="22"/>
                <w:szCs w:val="22"/>
                <w:lang w:val="en-ID" w:eastAsia="en-ID"/>
              </w:rPr>
              <w:tab/>
            </w:r>
            <w:r w:rsidR="00120378" w:rsidRPr="006F6C05">
              <w:rPr>
                <w:rStyle w:val="Hyperlink"/>
                <w:noProof/>
              </w:rPr>
              <w:t>Kesimpulan</w:t>
            </w:r>
            <w:r w:rsidR="00120378">
              <w:rPr>
                <w:noProof/>
                <w:webHidden/>
              </w:rPr>
              <w:tab/>
            </w:r>
            <w:r w:rsidR="00120378">
              <w:rPr>
                <w:noProof/>
                <w:webHidden/>
              </w:rPr>
              <w:fldChar w:fldCharType="begin"/>
            </w:r>
            <w:r w:rsidR="00120378">
              <w:rPr>
                <w:noProof/>
                <w:webHidden/>
              </w:rPr>
              <w:instrText xml:space="preserve"> PAGEREF _Toc97046993 \h </w:instrText>
            </w:r>
            <w:r w:rsidR="00120378">
              <w:rPr>
                <w:noProof/>
                <w:webHidden/>
              </w:rPr>
            </w:r>
            <w:r w:rsidR="00120378">
              <w:rPr>
                <w:noProof/>
                <w:webHidden/>
              </w:rPr>
              <w:fldChar w:fldCharType="separate"/>
            </w:r>
            <w:r w:rsidR="00120378">
              <w:rPr>
                <w:noProof/>
                <w:webHidden/>
              </w:rPr>
              <w:t>97</w:t>
            </w:r>
            <w:r w:rsidR="00120378">
              <w:rPr>
                <w:noProof/>
                <w:webHidden/>
              </w:rPr>
              <w:fldChar w:fldCharType="end"/>
            </w:r>
          </w:hyperlink>
        </w:p>
        <w:p w14:paraId="43C5C38C" w14:textId="04438A05" w:rsidR="00120378" w:rsidRDefault="00D5194D">
          <w:pPr>
            <w:pStyle w:val="TOC1"/>
            <w:rPr>
              <w:rFonts w:asciiTheme="minorHAnsi" w:eastAsiaTheme="minorEastAsia" w:hAnsiTheme="minorHAnsi" w:cstheme="minorBidi"/>
              <w:b w:val="0"/>
              <w:bCs w:val="0"/>
              <w:caps w:val="0"/>
              <w:noProof/>
              <w:spacing w:val="0"/>
              <w:sz w:val="22"/>
              <w:szCs w:val="22"/>
              <w:lang w:val="en-ID" w:eastAsia="en-ID"/>
            </w:rPr>
          </w:pPr>
          <w:hyperlink w:anchor="_Toc97046994" w:history="1">
            <w:r w:rsidR="00120378" w:rsidRPr="006F6C05">
              <w:rPr>
                <w:rStyle w:val="Hyperlink"/>
                <w:noProof/>
              </w:rPr>
              <w:t>Daftar Pustaka</w:t>
            </w:r>
            <w:r w:rsidR="00120378">
              <w:rPr>
                <w:noProof/>
                <w:webHidden/>
              </w:rPr>
              <w:tab/>
            </w:r>
            <w:r w:rsidR="00120378">
              <w:rPr>
                <w:noProof/>
                <w:webHidden/>
              </w:rPr>
              <w:fldChar w:fldCharType="begin"/>
            </w:r>
            <w:r w:rsidR="00120378">
              <w:rPr>
                <w:noProof/>
                <w:webHidden/>
              </w:rPr>
              <w:instrText xml:space="preserve"> PAGEREF _Toc97046994 \h </w:instrText>
            </w:r>
            <w:r w:rsidR="00120378">
              <w:rPr>
                <w:noProof/>
                <w:webHidden/>
              </w:rPr>
            </w:r>
            <w:r w:rsidR="00120378">
              <w:rPr>
                <w:noProof/>
                <w:webHidden/>
              </w:rPr>
              <w:fldChar w:fldCharType="separate"/>
            </w:r>
            <w:r w:rsidR="00120378">
              <w:rPr>
                <w:noProof/>
                <w:webHidden/>
              </w:rPr>
              <w:t>99</w:t>
            </w:r>
            <w:r w:rsidR="00120378">
              <w:rPr>
                <w:noProof/>
                <w:webHidden/>
              </w:rPr>
              <w:fldChar w:fldCharType="end"/>
            </w:r>
          </w:hyperlink>
        </w:p>
        <w:p w14:paraId="29E4643D" w14:textId="14EB9A2B" w:rsidR="00B658F9" w:rsidRPr="00474475" w:rsidRDefault="00B658F9">
          <w:pPr>
            <w:rPr>
              <w:rFonts w:ascii="Times New Roman" w:hAnsi="Times New Roman"/>
            </w:rPr>
          </w:pPr>
          <w:r w:rsidRPr="00474475">
            <w:rPr>
              <w:rFonts w:ascii="Times New Roman" w:hAnsi="Times New Roman"/>
              <w:b/>
              <w:bCs/>
              <w:noProof/>
            </w:rPr>
            <w:fldChar w:fldCharType="end"/>
          </w:r>
        </w:p>
      </w:sdtContent>
    </w:sdt>
    <w:p w14:paraId="09E892CF" w14:textId="77777777" w:rsidR="00F26D28" w:rsidRPr="00474475" w:rsidRDefault="009B1555" w:rsidP="009B1555">
      <w:pPr>
        <w:pStyle w:val="Heading1"/>
        <w:jc w:val="right"/>
      </w:pPr>
      <w:r w:rsidRPr="00474475">
        <w:tab/>
      </w:r>
    </w:p>
    <w:p w14:paraId="368EBF53" w14:textId="3C0022E4" w:rsidR="00F26D28" w:rsidRPr="00474475" w:rsidRDefault="00F26D28" w:rsidP="00F26D28">
      <w:pPr>
        <w:pStyle w:val="Heading1"/>
        <w:jc w:val="center"/>
      </w:pPr>
    </w:p>
    <w:p w14:paraId="6ECDD841" w14:textId="43655EDD" w:rsidR="00F26D28" w:rsidRPr="00474475" w:rsidRDefault="00F26D28" w:rsidP="009B1555">
      <w:pPr>
        <w:pStyle w:val="Heading1"/>
        <w:jc w:val="right"/>
      </w:pPr>
    </w:p>
    <w:p w14:paraId="22F50E3E" w14:textId="2E301EB7" w:rsidR="00F26D28" w:rsidRPr="00474475" w:rsidRDefault="00F26D28" w:rsidP="00F26D28"/>
    <w:p w14:paraId="5531CBC3" w14:textId="48804E9E" w:rsidR="00F26D28" w:rsidRPr="00474475" w:rsidRDefault="00F26D28" w:rsidP="00F26D28"/>
    <w:p w14:paraId="586C8709" w14:textId="75D0310C" w:rsidR="0094027E" w:rsidRPr="00120378" w:rsidRDefault="0094027E" w:rsidP="00120378">
      <w:pPr>
        <w:tabs>
          <w:tab w:val="clear" w:pos="1260"/>
        </w:tabs>
        <w:spacing w:before="0" w:after="0"/>
        <w:jc w:val="left"/>
        <w:rPr>
          <w:rFonts w:ascii="Times New Roman" w:hAnsi="Times New Roman"/>
          <w:b/>
          <w:kern w:val="32"/>
          <w:sz w:val="48"/>
          <w:szCs w:val="48"/>
        </w:rPr>
      </w:pPr>
    </w:p>
    <w:p w14:paraId="2022890A" w14:textId="69DD5E35" w:rsidR="00D206D3" w:rsidRPr="00474475" w:rsidRDefault="00326E68" w:rsidP="00530EE1">
      <w:pPr>
        <w:tabs>
          <w:tab w:val="clear" w:pos="1260"/>
        </w:tabs>
        <w:spacing w:before="0" w:after="0"/>
        <w:rPr>
          <w:rFonts w:ascii="Times New Roman" w:hAnsi="Times New Roman"/>
        </w:rPr>
      </w:pPr>
      <w:r w:rsidRPr="00474475">
        <w:rPr>
          <w:rFonts w:ascii="Times New Roman" w:hAnsi="Times New Roman"/>
        </w:rPr>
        <w:br w:type="page"/>
      </w:r>
    </w:p>
    <w:p w14:paraId="536FAA07" w14:textId="77777777" w:rsidR="0094027E" w:rsidRPr="00474475" w:rsidRDefault="00326E68" w:rsidP="00B658F9">
      <w:pPr>
        <w:pStyle w:val="Heading1"/>
      </w:pPr>
      <w:bookmarkStart w:id="4" w:name="_Toc97046934"/>
      <w:r w:rsidRPr="00474475">
        <w:lastRenderedPageBreak/>
        <w:t>Bab 1</w:t>
      </w:r>
      <w:bookmarkEnd w:id="4"/>
    </w:p>
    <w:p w14:paraId="7DDABDF5" w14:textId="41D2BB8F" w:rsidR="0094027E" w:rsidRPr="00474475" w:rsidRDefault="00E26F2A" w:rsidP="00B658F9">
      <w:pPr>
        <w:pStyle w:val="Heading1"/>
      </w:pPr>
      <w:bookmarkStart w:id="5" w:name="_Toc97046935"/>
      <w:proofErr w:type="spellStart"/>
      <w:r w:rsidRPr="00474475">
        <w:t>Pendahuluan</w:t>
      </w:r>
      <w:bookmarkEnd w:id="5"/>
      <w:proofErr w:type="spellEnd"/>
    </w:p>
    <w:p w14:paraId="699BA122" w14:textId="245CED5F" w:rsidR="00C9592A" w:rsidRPr="00474475" w:rsidRDefault="00C9592A" w:rsidP="00530EE1">
      <w:pPr>
        <w:shd w:val="clear" w:color="auto" w:fill="FFFFFF" w:themeFill="background1"/>
        <w:rPr>
          <w:rFonts w:ascii="Times New Roman" w:hAnsi="Times New Roman"/>
          <w:bCs/>
        </w:rPr>
      </w:pPr>
    </w:p>
    <w:p w14:paraId="77C24029" w14:textId="77777777" w:rsidR="00C124A3" w:rsidRPr="00474475" w:rsidRDefault="008E6659" w:rsidP="00C124A3">
      <w:pPr>
        <w:pStyle w:val="ListParagraph"/>
        <w:autoSpaceDE w:val="0"/>
        <w:autoSpaceDN w:val="0"/>
        <w:adjustRightInd w:val="0"/>
        <w:spacing w:after="0" w:line="360" w:lineRule="auto"/>
        <w:ind w:left="0" w:firstLine="567"/>
        <w:jc w:val="both"/>
        <w:rPr>
          <w:rFonts w:ascii="Times New Roman" w:hAnsi="Times New Roman"/>
          <w:bCs/>
        </w:rPr>
      </w:pPr>
      <w:r w:rsidRPr="00474475">
        <w:rPr>
          <w:rFonts w:ascii="Times New Roman" w:hAnsi="Times New Roman"/>
          <w:bCs/>
        </w:rPr>
        <w:tab/>
      </w:r>
      <w:bookmarkStart w:id="6" w:name="_Hlk95219632"/>
      <w:proofErr w:type="spellStart"/>
      <w:r w:rsidR="00C124A3" w:rsidRPr="00474475">
        <w:rPr>
          <w:rFonts w:ascii="Times New Roman" w:hAnsi="Times New Roman"/>
        </w:rPr>
        <w:t>Perkembangan</w:t>
      </w:r>
      <w:proofErr w:type="spellEnd"/>
      <w:r w:rsidR="00C124A3" w:rsidRPr="00474475">
        <w:rPr>
          <w:rFonts w:ascii="Times New Roman" w:hAnsi="Times New Roman"/>
        </w:rPr>
        <w:t xml:space="preserve"> </w:t>
      </w:r>
      <w:proofErr w:type="spellStart"/>
      <w:r w:rsidR="00C124A3" w:rsidRPr="00474475">
        <w:rPr>
          <w:rFonts w:ascii="Times New Roman" w:hAnsi="Times New Roman"/>
        </w:rPr>
        <w:t>teknologi</w:t>
      </w:r>
      <w:proofErr w:type="spellEnd"/>
      <w:r w:rsidR="00C124A3" w:rsidRPr="00474475">
        <w:rPr>
          <w:rFonts w:ascii="Times New Roman" w:hAnsi="Times New Roman"/>
        </w:rPr>
        <w:t xml:space="preserve"> dan </w:t>
      </w:r>
      <w:proofErr w:type="spellStart"/>
      <w:r w:rsidR="00C124A3" w:rsidRPr="00474475">
        <w:rPr>
          <w:rFonts w:ascii="Times New Roman" w:hAnsi="Times New Roman"/>
        </w:rPr>
        <w:t>informasi</w:t>
      </w:r>
      <w:proofErr w:type="spellEnd"/>
      <w:r w:rsidR="00C124A3" w:rsidRPr="00474475">
        <w:rPr>
          <w:rFonts w:ascii="Times New Roman" w:hAnsi="Times New Roman"/>
        </w:rPr>
        <w:t xml:space="preserve"> </w:t>
      </w:r>
      <w:proofErr w:type="spellStart"/>
      <w:r w:rsidR="00C124A3" w:rsidRPr="00474475">
        <w:rPr>
          <w:rFonts w:ascii="Times New Roman" w:hAnsi="Times New Roman"/>
        </w:rPr>
        <w:t>ternyata</w:t>
      </w:r>
      <w:proofErr w:type="spellEnd"/>
      <w:r w:rsidR="00C124A3" w:rsidRPr="00474475">
        <w:rPr>
          <w:rFonts w:ascii="Times New Roman" w:hAnsi="Times New Roman"/>
        </w:rPr>
        <w:t xml:space="preserve"> </w:t>
      </w:r>
      <w:proofErr w:type="spellStart"/>
      <w:r w:rsidR="00C124A3" w:rsidRPr="00474475">
        <w:rPr>
          <w:rFonts w:ascii="Times New Roman" w:hAnsi="Times New Roman"/>
        </w:rPr>
        <w:t>membawa</w:t>
      </w:r>
      <w:proofErr w:type="spellEnd"/>
      <w:r w:rsidR="00C124A3" w:rsidRPr="00474475">
        <w:rPr>
          <w:rFonts w:ascii="Times New Roman" w:hAnsi="Times New Roman"/>
        </w:rPr>
        <w:t xml:space="preserve"> </w:t>
      </w:r>
      <w:proofErr w:type="spellStart"/>
      <w:r w:rsidR="00C124A3" w:rsidRPr="00474475">
        <w:rPr>
          <w:rFonts w:ascii="Times New Roman" w:hAnsi="Times New Roman"/>
        </w:rPr>
        <w:t>perubahan</w:t>
      </w:r>
      <w:proofErr w:type="spellEnd"/>
      <w:r w:rsidR="00C124A3" w:rsidRPr="00474475">
        <w:rPr>
          <w:rFonts w:ascii="Times New Roman" w:hAnsi="Times New Roman"/>
        </w:rPr>
        <w:t xml:space="preserve"> </w:t>
      </w:r>
      <w:proofErr w:type="spellStart"/>
      <w:r w:rsidR="00C124A3" w:rsidRPr="00474475">
        <w:rPr>
          <w:rFonts w:ascii="Times New Roman" w:hAnsi="Times New Roman"/>
        </w:rPr>
        <w:t>dalam</w:t>
      </w:r>
      <w:proofErr w:type="spellEnd"/>
      <w:r w:rsidR="00C124A3" w:rsidRPr="00474475">
        <w:rPr>
          <w:rFonts w:ascii="Times New Roman" w:hAnsi="Times New Roman"/>
        </w:rPr>
        <w:t xml:space="preserve"> </w:t>
      </w:r>
      <w:proofErr w:type="spellStart"/>
      <w:r w:rsidR="00C124A3" w:rsidRPr="00474475">
        <w:rPr>
          <w:rFonts w:ascii="Times New Roman" w:hAnsi="Times New Roman"/>
        </w:rPr>
        <w:t>segala</w:t>
      </w:r>
      <w:proofErr w:type="spellEnd"/>
      <w:r w:rsidR="00C124A3" w:rsidRPr="00474475">
        <w:rPr>
          <w:rFonts w:ascii="Times New Roman" w:hAnsi="Times New Roman"/>
        </w:rPr>
        <w:t xml:space="preserve"> </w:t>
      </w:r>
      <w:r w:rsidR="00C124A3" w:rsidRPr="00474475">
        <w:rPr>
          <w:rFonts w:ascii="Times New Roman" w:hAnsi="Times New Roman"/>
          <w:lang w:val="id-ID"/>
        </w:rPr>
        <w:t xml:space="preserve">bidang termasuk kepada perkembangan dunia industri. </w:t>
      </w:r>
      <w:proofErr w:type="spellStart"/>
      <w:r w:rsidR="00C124A3" w:rsidRPr="00474475">
        <w:rPr>
          <w:rFonts w:ascii="Times New Roman" w:hAnsi="Times New Roman"/>
          <w:spacing w:val="1"/>
        </w:rPr>
        <w:t>P</w:t>
      </w:r>
      <w:r w:rsidR="00C124A3" w:rsidRPr="00474475">
        <w:rPr>
          <w:rFonts w:ascii="Times New Roman" w:hAnsi="Times New Roman"/>
          <w:spacing w:val="-1"/>
        </w:rPr>
        <w:t>e</w:t>
      </w:r>
      <w:r w:rsidR="00C124A3" w:rsidRPr="00474475">
        <w:rPr>
          <w:rFonts w:ascii="Times New Roman" w:hAnsi="Times New Roman"/>
        </w:rPr>
        <w:t>rk</w:t>
      </w:r>
      <w:r w:rsidR="00C124A3" w:rsidRPr="00474475">
        <w:rPr>
          <w:rFonts w:ascii="Times New Roman" w:hAnsi="Times New Roman"/>
          <w:spacing w:val="-2"/>
        </w:rPr>
        <w:t>e</w:t>
      </w:r>
      <w:r w:rsidR="00C124A3" w:rsidRPr="00474475">
        <w:rPr>
          <w:rFonts w:ascii="Times New Roman" w:hAnsi="Times New Roman"/>
        </w:rPr>
        <w:t>mba</w:t>
      </w:r>
      <w:r w:rsidR="00C124A3" w:rsidRPr="00474475">
        <w:rPr>
          <w:rFonts w:ascii="Times New Roman" w:hAnsi="Times New Roman"/>
          <w:spacing w:val="2"/>
        </w:rPr>
        <w:t>n</w:t>
      </w:r>
      <w:r w:rsidR="00C124A3" w:rsidRPr="00474475">
        <w:rPr>
          <w:rFonts w:ascii="Times New Roman" w:hAnsi="Times New Roman"/>
          <w:spacing w:val="-2"/>
        </w:rPr>
        <w:t>g</w:t>
      </w:r>
      <w:r w:rsidR="00C124A3" w:rsidRPr="00474475">
        <w:rPr>
          <w:rFonts w:ascii="Times New Roman" w:hAnsi="Times New Roman"/>
          <w:spacing w:val="-1"/>
        </w:rPr>
        <w:t>a</w:t>
      </w:r>
      <w:r w:rsidR="00C124A3" w:rsidRPr="00474475">
        <w:rPr>
          <w:rFonts w:ascii="Times New Roman" w:hAnsi="Times New Roman"/>
        </w:rPr>
        <w:t>n</w:t>
      </w:r>
      <w:proofErr w:type="spellEnd"/>
      <w:r w:rsidR="00C124A3" w:rsidRPr="00474475">
        <w:rPr>
          <w:rFonts w:ascii="Times New Roman" w:hAnsi="Times New Roman"/>
        </w:rPr>
        <w:t xml:space="preserve"> </w:t>
      </w:r>
      <w:proofErr w:type="spellStart"/>
      <w:r w:rsidR="00C124A3" w:rsidRPr="00474475">
        <w:rPr>
          <w:rFonts w:ascii="Times New Roman" w:hAnsi="Times New Roman"/>
          <w:spacing w:val="3"/>
        </w:rPr>
        <w:t>t</w:t>
      </w:r>
      <w:r w:rsidR="00C124A3" w:rsidRPr="00474475">
        <w:rPr>
          <w:rFonts w:ascii="Times New Roman" w:hAnsi="Times New Roman"/>
          <w:spacing w:val="-1"/>
        </w:rPr>
        <w:t>e</w:t>
      </w:r>
      <w:r w:rsidR="00C124A3" w:rsidRPr="00474475">
        <w:rPr>
          <w:rFonts w:ascii="Times New Roman" w:hAnsi="Times New Roman"/>
        </w:rPr>
        <w:t>knologi</w:t>
      </w:r>
      <w:proofErr w:type="spellEnd"/>
      <w:r w:rsidR="00C124A3" w:rsidRPr="00474475">
        <w:rPr>
          <w:rFonts w:ascii="Times New Roman" w:hAnsi="Times New Roman"/>
          <w:spacing w:val="3"/>
        </w:rPr>
        <w:t xml:space="preserve"> </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spacing w:val="2"/>
        </w:rPr>
        <w:t>n</w:t>
      </w:r>
      <w:r w:rsidR="00C124A3" w:rsidRPr="00474475">
        <w:rPr>
          <w:rFonts w:ascii="Times New Roman" w:hAnsi="Times New Roman"/>
        </w:rPr>
        <w:t xml:space="preserve">g </w:t>
      </w:r>
      <w:proofErr w:type="spellStart"/>
      <w:r w:rsidR="00C124A3" w:rsidRPr="00474475">
        <w:rPr>
          <w:rFonts w:ascii="Times New Roman" w:hAnsi="Times New Roman"/>
        </w:rPr>
        <w:t>p</w:t>
      </w:r>
      <w:r w:rsidR="00C124A3" w:rsidRPr="00474475">
        <w:rPr>
          <w:rFonts w:ascii="Times New Roman" w:hAnsi="Times New Roman"/>
          <w:spacing w:val="-1"/>
        </w:rPr>
        <w:t>e</w:t>
      </w:r>
      <w:r w:rsidR="00C124A3" w:rsidRPr="00474475">
        <w:rPr>
          <w:rFonts w:ascii="Times New Roman" w:hAnsi="Times New Roman"/>
        </w:rPr>
        <w:t>s</w:t>
      </w:r>
      <w:r w:rsidR="00C124A3" w:rsidRPr="00474475">
        <w:rPr>
          <w:rFonts w:ascii="Times New Roman" w:hAnsi="Times New Roman"/>
          <w:spacing w:val="-1"/>
        </w:rPr>
        <w:t>a</w:t>
      </w:r>
      <w:r w:rsidR="00C124A3" w:rsidRPr="00474475">
        <w:rPr>
          <w:rFonts w:ascii="Times New Roman" w:hAnsi="Times New Roman"/>
        </w:rPr>
        <w:t>t</w:t>
      </w:r>
      <w:proofErr w:type="spellEnd"/>
      <w:r w:rsidR="00C124A3" w:rsidRPr="00474475">
        <w:rPr>
          <w:rFonts w:ascii="Times New Roman" w:hAnsi="Times New Roman"/>
          <w:spacing w:val="1"/>
        </w:rPr>
        <w:t xml:space="preserve"> </w:t>
      </w:r>
      <w:proofErr w:type="spellStart"/>
      <w:r w:rsidR="00C124A3" w:rsidRPr="00474475">
        <w:rPr>
          <w:rFonts w:ascii="Times New Roman" w:hAnsi="Times New Roman"/>
          <w:spacing w:val="2"/>
        </w:rPr>
        <w:t>s</w:t>
      </w:r>
      <w:r w:rsidR="00C124A3" w:rsidRPr="00474475">
        <w:rPr>
          <w:rFonts w:ascii="Times New Roman" w:hAnsi="Times New Roman"/>
          <w:spacing w:val="-1"/>
        </w:rPr>
        <w:t>aa</w:t>
      </w:r>
      <w:r w:rsidR="00C124A3" w:rsidRPr="00474475">
        <w:rPr>
          <w:rFonts w:ascii="Times New Roman" w:hAnsi="Times New Roman"/>
        </w:rPr>
        <w:t>t</w:t>
      </w:r>
      <w:proofErr w:type="spellEnd"/>
      <w:r w:rsidR="00C124A3" w:rsidRPr="00474475">
        <w:rPr>
          <w:rFonts w:ascii="Times New Roman" w:hAnsi="Times New Roman"/>
          <w:spacing w:val="1"/>
        </w:rPr>
        <w:t xml:space="preserve"> </w:t>
      </w:r>
      <w:proofErr w:type="spellStart"/>
      <w:r w:rsidR="00C124A3" w:rsidRPr="00474475">
        <w:rPr>
          <w:rFonts w:ascii="Times New Roman" w:hAnsi="Times New Roman"/>
        </w:rPr>
        <w:t>ini</w:t>
      </w:r>
      <w:proofErr w:type="spellEnd"/>
      <w:r w:rsidR="00C124A3" w:rsidRPr="00474475">
        <w:rPr>
          <w:rFonts w:ascii="Times New Roman" w:hAnsi="Times New Roman"/>
          <w:spacing w:val="1"/>
        </w:rPr>
        <w:t xml:space="preserve"> </w:t>
      </w:r>
      <w:proofErr w:type="spellStart"/>
      <w:r w:rsidR="00C124A3" w:rsidRPr="00474475">
        <w:rPr>
          <w:rFonts w:ascii="Times New Roman" w:hAnsi="Times New Roman"/>
          <w:spacing w:val="2"/>
        </w:rPr>
        <w:t>b</w:t>
      </w:r>
      <w:r w:rsidR="00C124A3" w:rsidRPr="00474475">
        <w:rPr>
          <w:rFonts w:ascii="Times New Roman" w:hAnsi="Times New Roman"/>
          <w:spacing w:val="-1"/>
        </w:rPr>
        <w:t>a</w:t>
      </w:r>
      <w:r w:rsidR="00C124A3" w:rsidRPr="00474475">
        <w:rPr>
          <w:rFonts w:ascii="Times New Roman" w:hAnsi="Times New Roman"/>
          <w:spacing w:val="2"/>
        </w:rPr>
        <w:t>n</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rPr>
        <w:t>k</w:t>
      </w:r>
      <w:proofErr w:type="spellEnd"/>
      <w:r w:rsidR="00C124A3" w:rsidRPr="00474475">
        <w:rPr>
          <w:rFonts w:ascii="Times New Roman" w:hAnsi="Times New Roman"/>
        </w:rPr>
        <w:t xml:space="preserve"> </w:t>
      </w:r>
      <w:proofErr w:type="spellStart"/>
      <w:r w:rsidR="00C124A3" w:rsidRPr="00474475">
        <w:rPr>
          <w:rFonts w:ascii="Times New Roman" w:hAnsi="Times New Roman"/>
        </w:rPr>
        <w:t>me</w:t>
      </w:r>
      <w:r w:rsidR="00C124A3" w:rsidRPr="00474475">
        <w:rPr>
          <w:rFonts w:ascii="Times New Roman" w:hAnsi="Times New Roman"/>
          <w:spacing w:val="7"/>
        </w:rPr>
        <w:t>n</w:t>
      </w:r>
      <w:r w:rsidR="00C124A3" w:rsidRPr="00474475">
        <w:rPr>
          <w:rFonts w:ascii="Times New Roman" w:hAnsi="Times New Roman"/>
          <w:spacing w:val="-1"/>
        </w:rPr>
        <w:t>a</w:t>
      </w:r>
      <w:r w:rsidR="00C124A3" w:rsidRPr="00474475">
        <w:rPr>
          <w:rFonts w:ascii="Times New Roman" w:hAnsi="Times New Roman"/>
        </w:rPr>
        <w:t>rik</w:t>
      </w:r>
      <w:proofErr w:type="spellEnd"/>
      <w:r w:rsidR="00C124A3" w:rsidRPr="00474475">
        <w:rPr>
          <w:rFonts w:ascii="Times New Roman" w:hAnsi="Times New Roman"/>
        </w:rPr>
        <w:t xml:space="preserve"> </w:t>
      </w:r>
      <w:proofErr w:type="spellStart"/>
      <w:r w:rsidR="00C124A3" w:rsidRPr="00474475">
        <w:rPr>
          <w:rFonts w:ascii="Times New Roman" w:hAnsi="Times New Roman"/>
        </w:rPr>
        <w:t>p</w:t>
      </w:r>
      <w:r w:rsidR="00C124A3" w:rsidRPr="00474475">
        <w:rPr>
          <w:rFonts w:ascii="Times New Roman" w:hAnsi="Times New Roman"/>
          <w:spacing w:val="1"/>
        </w:rPr>
        <w:t>e</w:t>
      </w:r>
      <w:r w:rsidR="00C124A3" w:rsidRPr="00474475">
        <w:rPr>
          <w:rFonts w:ascii="Times New Roman" w:hAnsi="Times New Roman"/>
        </w:rPr>
        <w:t>rh</w:t>
      </w:r>
      <w:r w:rsidR="00C124A3" w:rsidRPr="00474475">
        <w:rPr>
          <w:rFonts w:ascii="Times New Roman" w:hAnsi="Times New Roman"/>
          <w:spacing w:val="-2"/>
        </w:rPr>
        <w:t>a</w:t>
      </w:r>
      <w:r w:rsidR="00C124A3" w:rsidRPr="00474475">
        <w:rPr>
          <w:rFonts w:ascii="Times New Roman" w:hAnsi="Times New Roman"/>
        </w:rPr>
        <w:t>t</w:t>
      </w:r>
      <w:r w:rsidR="00C124A3" w:rsidRPr="00474475">
        <w:rPr>
          <w:rFonts w:ascii="Times New Roman" w:hAnsi="Times New Roman"/>
          <w:spacing w:val="1"/>
        </w:rPr>
        <w:t>ia</w:t>
      </w:r>
      <w:r w:rsidR="00C124A3" w:rsidRPr="00474475">
        <w:rPr>
          <w:rFonts w:ascii="Times New Roman" w:hAnsi="Times New Roman"/>
        </w:rPr>
        <w:t>n</w:t>
      </w:r>
      <w:proofErr w:type="spellEnd"/>
      <w:r w:rsidR="00C124A3" w:rsidRPr="00474475">
        <w:rPr>
          <w:rFonts w:ascii="Times New Roman" w:hAnsi="Times New Roman"/>
        </w:rPr>
        <w:t xml:space="preserve"> </w:t>
      </w:r>
      <w:proofErr w:type="spellStart"/>
      <w:r w:rsidR="00C124A3" w:rsidRPr="00474475">
        <w:rPr>
          <w:rFonts w:ascii="Times New Roman" w:hAnsi="Times New Roman"/>
        </w:rPr>
        <w:t>ma</w:t>
      </w:r>
      <w:r w:rsidR="00C124A3" w:rsidRPr="00474475">
        <w:rPr>
          <w:rFonts w:ascii="Times New Roman" w:hAnsi="Times New Roman"/>
          <w:spacing w:val="2"/>
        </w:rPr>
        <w:t>s</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rPr>
        <w:t>r</w:t>
      </w:r>
      <w:r w:rsidR="00C124A3" w:rsidRPr="00474475">
        <w:rPr>
          <w:rFonts w:ascii="Times New Roman" w:hAnsi="Times New Roman"/>
          <w:spacing w:val="-2"/>
        </w:rPr>
        <w:t>a</w:t>
      </w:r>
      <w:r w:rsidR="00C124A3" w:rsidRPr="00474475">
        <w:rPr>
          <w:rFonts w:ascii="Times New Roman" w:hAnsi="Times New Roman"/>
          <w:spacing w:val="2"/>
        </w:rPr>
        <w:t>k</w:t>
      </w:r>
      <w:r w:rsidR="00C124A3" w:rsidRPr="00474475">
        <w:rPr>
          <w:rFonts w:ascii="Times New Roman" w:hAnsi="Times New Roman"/>
          <w:spacing w:val="-1"/>
        </w:rPr>
        <w:t>a</w:t>
      </w:r>
      <w:r w:rsidR="00C124A3" w:rsidRPr="00474475">
        <w:rPr>
          <w:rFonts w:ascii="Times New Roman" w:hAnsi="Times New Roman"/>
        </w:rPr>
        <w:t>t</w:t>
      </w:r>
      <w:proofErr w:type="spellEnd"/>
      <w:r w:rsidR="00C124A3" w:rsidRPr="00474475">
        <w:rPr>
          <w:rFonts w:ascii="Times New Roman" w:hAnsi="Times New Roman"/>
          <w:spacing w:val="3"/>
        </w:rPr>
        <w:t xml:space="preserve"> </w:t>
      </w:r>
      <w:proofErr w:type="spellStart"/>
      <w:r w:rsidR="00C124A3" w:rsidRPr="00474475">
        <w:rPr>
          <w:rFonts w:ascii="Times New Roman" w:hAnsi="Times New Roman"/>
        </w:rPr>
        <w:t>luas</w:t>
      </w:r>
      <w:proofErr w:type="spellEnd"/>
      <w:r w:rsidR="00C124A3" w:rsidRPr="00474475">
        <w:rPr>
          <w:rFonts w:ascii="Times New Roman" w:hAnsi="Times New Roman"/>
        </w:rPr>
        <w:t>.</w:t>
      </w:r>
      <w:r w:rsidR="00C124A3" w:rsidRPr="00474475">
        <w:rPr>
          <w:rFonts w:ascii="Times New Roman" w:hAnsi="Times New Roman"/>
          <w:spacing w:val="4"/>
        </w:rPr>
        <w:t xml:space="preserve"> </w:t>
      </w:r>
      <w:proofErr w:type="spellStart"/>
      <w:r w:rsidR="00C124A3" w:rsidRPr="00474475">
        <w:rPr>
          <w:rFonts w:ascii="Times New Roman" w:hAnsi="Times New Roman"/>
          <w:spacing w:val="1"/>
        </w:rPr>
        <w:t>P</w:t>
      </w:r>
      <w:r w:rsidR="00C124A3" w:rsidRPr="00474475">
        <w:rPr>
          <w:rFonts w:ascii="Times New Roman" w:hAnsi="Times New Roman"/>
          <w:spacing w:val="-1"/>
        </w:rPr>
        <w:t>e</w:t>
      </w:r>
      <w:r w:rsidR="00C124A3" w:rsidRPr="00474475">
        <w:rPr>
          <w:rFonts w:ascii="Times New Roman" w:hAnsi="Times New Roman"/>
        </w:rPr>
        <w:t>rkembang</w:t>
      </w:r>
      <w:r w:rsidR="00C124A3" w:rsidRPr="00474475">
        <w:rPr>
          <w:rFonts w:ascii="Times New Roman" w:hAnsi="Times New Roman"/>
          <w:spacing w:val="-1"/>
        </w:rPr>
        <w:t>a</w:t>
      </w:r>
      <w:r w:rsidR="00C124A3" w:rsidRPr="00474475">
        <w:rPr>
          <w:rFonts w:ascii="Times New Roman" w:hAnsi="Times New Roman"/>
        </w:rPr>
        <w:t>n</w:t>
      </w:r>
      <w:proofErr w:type="spellEnd"/>
      <w:r w:rsidR="00C124A3" w:rsidRPr="00474475">
        <w:rPr>
          <w:rFonts w:ascii="Times New Roman" w:hAnsi="Times New Roman"/>
          <w:spacing w:val="3"/>
        </w:rPr>
        <w:t xml:space="preserve"> </w:t>
      </w:r>
      <w:proofErr w:type="spellStart"/>
      <w:r w:rsidR="00C124A3" w:rsidRPr="00474475">
        <w:rPr>
          <w:rFonts w:ascii="Times New Roman" w:hAnsi="Times New Roman"/>
        </w:rPr>
        <w:t>kompu</w:t>
      </w:r>
      <w:r w:rsidR="00C124A3" w:rsidRPr="00474475">
        <w:rPr>
          <w:rFonts w:ascii="Times New Roman" w:hAnsi="Times New Roman"/>
          <w:spacing w:val="1"/>
        </w:rPr>
        <w:t>t</w:t>
      </w:r>
      <w:r w:rsidR="00C124A3" w:rsidRPr="00474475">
        <w:rPr>
          <w:rFonts w:ascii="Times New Roman" w:hAnsi="Times New Roman"/>
          <w:spacing w:val="-1"/>
        </w:rPr>
        <w:t>e</w:t>
      </w:r>
      <w:r w:rsidR="00C124A3" w:rsidRPr="00474475">
        <w:rPr>
          <w:rFonts w:ascii="Times New Roman" w:hAnsi="Times New Roman"/>
        </w:rPr>
        <w:t>r</w:t>
      </w:r>
      <w:proofErr w:type="spellEnd"/>
      <w:r w:rsidR="00C124A3" w:rsidRPr="00474475">
        <w:rPr>
          <w:rFonts w:ascii="Times New Roman" w:hAnsi="Times New Roman"/>
          <w:spacing w:val="7"/>
        </w:rPr>
        <w:t xml:space="preserve"> </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spacing w:val="2"/>
        </w:rPr>
        <w:t>n</w:t>
      </w:r>
      <w:r w:rsidR="00C124A3" w:rsidRPr="00474475">
        <w:rPr>
          <w:rFonts w:ascii="Times New Roman" w:hAnsi="Times New Roman"/>
        </w:rPr>
        <w:t xml:space="preserve">g </w:t>
      </w:r>
      <w:proofErr w:type="spellStart"/>
      <w:r w:rsidR="00C124A3" w:rsidRPr="00474475">
        <w:rPr>
          <w:rFonts w:ascii="Times New Roman" w:hAnsi="Times New Roman"/>
        </w:rPr>
        <w:t>dinamis</w:t>
      </w:r>
      <w:proofErr w:type="spellEnd"/>
      <w:r w:rsidR="00C124A3" w:rsidRPr="00474475">
        <w:rPr>
          <w:rFonts w:ascii="Times New Roman" w:hAnsi="Times New Roman"/>
          <w:spacing w:val="3"/>
        </w:rPr>
        <w:t xml:space="preserve"> </w:t>
      </w:r>
      <w:proofErr w:type="spellStart"/>
      <w:r w:rsidR="00C124A3" w:rsidRPr="00474475">
        <w:rPr>
          <w:rFonts w:ascii="Times New Roman" w:hAnsi="Times New Roman"/>
        </w:rPr>
        <w:t>di</w:t>
      </w:r>
      <w:r w:rsidR="00C124A3" w:rsidRPr="00474475">
        <w:rPr>
          <w:rFonts w:ascii="Times New Roman" w:hAnsi="Times New Roman"/>
          <w:spacing w:val="1"/>
        </w:rPr>
        <w:t>i</w:t>
      </w:r>
      <w:r w:rsidR="00C124A3" w:rsidRPr="00474475">
        <w:rPr>
          <w:rFonts w:ascii="Times New Roman" w:hAnsi="Times New Roman"/>
        </w:rPr>
        <w:t>rin</w:t>
      </w:r>
      <w:r w:rsidR="00C124A3" w:rsidRPr="00474475">
        <w:rPr>
          <w:rFonts w:ascii="Times New Roman" w:hAnsi="Times New Roman"/>
          <w:spacing w:val="-3"/>
        </w:rPr>
        <w:t>g</w:t>
      </w:r>
      <w:r w:rsidR="00C124A3" w:rsidRPr="00474475">
        <w:rPr>
          <w:rFonts w:ascii="Times New Roman" w:hAnsi="Times New Roman"/>
        </w:rPr>
        <w:t>i</w:t>
      </w:r>
      <w:proofErr w:type="spellEnd"/>
      <w:r w:rsidR="00C124A3" w:rsidRPr="00474475">
        <w:rPr>
          <w:rFonts w:ascii="Times New Roman" w:hAnsi="Times New Roman"/>
          <w:spacing w:val="3"/>
        </w:rPr>
        <w:t xml:space="preserve"> </w:t>
      </w:r>
      <w:proofErr w:type="spellStart"/>
      <w:r w:rsidR="00C124A3" w:rsidRPr="00474475">
        <w:rPr>
          <w:rFonts w:ascii="Times New Roman" w:hAnsi="Times New Roman"/>
          <w:spacing w:val="2"/>
        </w:rPr>
        <w:t>p</w:t>
      </w:r>
      <w:r w:rsidR="00C124A3" w:rsidRPr="00474475">
        <w:rPr>
          <w:rFonts w:ascii="Times New Roman" w:hAnsi="Times New Roman"/>
          <w:spacing w:val="-1"/>
        </w:rPr>
        <w:t>e</w:t>
      </w:r>
      <w:r w:rsidR="00C124A3" w:rsidRPr="00474475">
        <w:rPr>
          <w:rFonts w:ascii="Times New Roman" w:hAnsi="Times New Roman"/>
        </w:rPr>
        <w:t>rkembang</w:t>
      </w:r>
      <w:r w:rsidR="00C124A3" w:rsidRPr="00474475">
        <w:rPr>
          <w:rFonts w:ascii="Times New Roman" w:hAnsi="Times New Roman"/>
          <w:spacing w:val="-1"/>
        </w:rPr>
        <w:t>a</w:t>
      </w:r>
      <w:r w:rsidR="00C124A3" w:rsidRPr="00474475">
        <w:rPr>
          <w:rFonts w:ascii="Times New Roman" w:hAnsi="Times New Roman"/>
        </w:rPr>
        <w:t>n</w:t>
      </w:r>
      <w:proofErr w:type="spellEnd"/>
      <w:r w:rsidR="00C124A3" w:rsidRPr="00474475">
        <w:rPr>
          <w:rFonts w:ascii="Times New Roman" w:hAnsi="Times New Roman"/>
        </w:rPr>
        <w:t xml:space="preserve"> </w:t>
      </w:r>
      <w:r w:rsidR="00C124A3" w:rsidRPr="00474475">
        <w:rPr>
          <w:rFonts w:ascii="Times New Roman" w:hAnsi="Times New Roman"/>
          <w:spacing w:val="1"/>
        </w:rPr>
        <w:t>z</w:t>
      </w:r>
      <w:r w:rsidR="00C124A3" w:rsidRPr="00474475">
        <w:rPr>
          <w:rFonts w:ascii="Times New Roman" w:hAnsi="Times New Roman"/>
          <w:spacing w:val="-1"/>
        </w:rPr>
        <w:t>a</w:t>
      </w:r>
      <w:r w:rsidR="00C124A3" w:rsidRPr="00474475">
        <w:rPr>
          <w:rFonts w:ascii="Times New Roman" w:hAnsi="Times New Roman"/>
        </w:rPr>
        <w:t xml:space="preserve">man   </w:t>
      </w:r>
      <w:proofErr w:type="spellStart"/>
      <w:r w:rsidR="00C124A3" w:rsidRPr="00474475">
        <w:rPr>
          <w:rFonts w:ascii="Times New Roman" w:hAnsi="Times New Roman"/>
        </w:rPr>
        <w:t>d</w:t>
      </w:r>
      <w:r w:rsidR="00C124A3" w:rsidRPr="00474475">
        <w:rPr>
          <w:rFonts w:ascii="Times New Roman" w:hAnsi="Times New Roman"/>
          <w:spacing w:val="-1"/>
        </w:rPr>
        <w:t>a</w:t>
      </w:r>
      <w:r w:rsidR="00C124A3" w:rsidRPr="00474475">
        <w:rPr>
          <w:rFonts w:ascii="Times New Roman" w:hAnsi="Times New Roman"/>
        </w:rPr>
        <w:t>p</w:t>
      </w:r>
      <w:r w:rsidR="00C124A3" w:rsidRPr="00474475">
        <w:rPr>
          <w:rFonts w:ascii="Times New Roman" w:hAnsi="Times New Roman"/>
          <w:spacing w:val="-1"/>
        </w:rPr>
        <w:t>a</w:t>
      </w:r>
      <w:r w:rsidR="00C124A3" w:rsidRPr="00474475">
        <w:rPr>
          <w:rFonts w:ascii="Times New Roman" w:hAnsi="Times New Roman"/>
        </w:rPr>
        <w:t>t</w:t>
      </w:r>
      <w:proofErr w:type="spellEnd"/>
      <w:r w:rsidR="00C124A3" w:rsidRPr="00474475">
        <w:rPr>
          <w:rFonts w:ascii="Times New Roman" w:hAnsi="Times New Roman"/>
        </w:rPr>
        <w:t xml:space="preserve">  </w:t>
      </w:r>
      <w:r w:rsidR="00C124A3" w:rsidRPr="00474475">
        <w:rPr>
          <w:rFonts w:ascii="Times New Roman" w:hAnsi="Times New Roman"/>
          <w:spacing w:val="1"/>
        </w:rPr>
        <w:t xml:space="preserve"> </w:t>
      </w:r>
      <w:proofErr w:type="spellStart"/>
      <w:r w:rsidR="00C124A3" w:rsidRPr="00474475">
        <w:rPr>
          <w:rFonts w:ascii="Times New Roman" w:hAnsi="Times New Roman"/>
        </w:rPr>
        <w:t>me</w:t>
      </w:r>
      <w:r w:rsidR="00C124A3" w:rsidRPr="00474475">
        <w:rPr>
          <w:rFonts w:ascii="Times New Roman" w:hAnsi="Times New Roman"/>
          <w:spacing w:val="2"/>
        </w:rPr>
        <w:t>n</w:t>
      </w:r>
      <w:r w:rsidR="00C124A3" w:rsidRPr="00474475">
        <w:rPr>
          <w:rFonts w:ascii="Times New Roman" w:hAnsi="Times New Roman"/>
          <w:spacing w:val="-2"/>
        </w:rPr>
        <w:t>g</w:t>
      </w:r>
      <w:r w:rsidR="00C124A3" w:rsidRPr="00474475">
        <w:rPr>
          <w:rFonts w:ascii="Times New Roman" w:hAnsi="Times New Roman"/>
        </w:rPr>
        <w:t>h</w:t>
      </w:r>
      <w:r w:rsidR="00C124A3" w:rsidRPr="00474475">
        <w:rPr>
          <w:rFonts w:ascii="Times New Roman" w:hAnsi="Times New Roman"/>
          <w:spacing w:val="-1"/>
        </w:rPr>
        <w:t>a</w:t>
      </w:r>
      <w:r w:rsidR="00C124A3" w:rsidRPr="00474475">
        <w:rPr>
          <w:rFonts w:ascii="Times New Roman" w:hAnsi="Times New Roman"/>
          <w:spacing w:val="2"/>
        </w:rPr>
        <w:t>s</w:t>
      </w:r>
      <w:r w:rsidR="00C124A3" w:rsidRPr="00474475">
        <w:rPr>
          <w:rFonts w:ascii="Times New Roman" w:hAnsi="Times New Roman"/>
        </w:rPr>
        <w:t>i</w:t>
      </w:r>
      <w:r w:rsidR="00C124A3" w:rsidRPr="00474475">
        <w:rPr>
          <w:rFonts w:ascii="Times New Roman" w:hAnsi="Times New Roman"/>
          <w:spacing w:val="1"/>
        </w:rPr>
        <w:t>l</w:t>
      </w:r>
      <w:r w:rsidR="00C124A3" w:rsidRPr="00474475">
        <w:rPr>
          <w:rFonts w:ascii="Times New Roman" w:hAnsi="Times New Roman"/>
        </w:rPr>
        <w:t>k</w:t>
      </w:r>
      <w:r w:rsidR="00C124A3" w:rsidRPr="00474475">
        <w:rPr>
          <w:rFonts w:ascii="Times New Roman" w:hAnsi="Times New Roman"/>
          <w:spacing w:val="-1"/>
        </w:rPr>
        <w:t>a</w:t>
      </w:r>
      <w:r w:rsidR="00C124A3" w:rsidRPr="00474475">
        <w:rPr>
          <w:rFonts w:ascii="Times New Roman" w:hAnsi="Times New Roman"/>
        </w:rPr>
        <w:t>n</w:t>
      </w:r>
      <w:proofErr w:type="spellEnd"/>
      <w:r w:rsidR="00C124A3" w:rsidRPr="00474475">
        <w:rPr>
          <w:rFonts w:ascii="Times New Roman" w:hAnsi="Times New Roman"/>
        </w:rPr>
        <w:t xml:space="preserve">  </w:t>
      </w:r>
      <w:r w:rsidR="00C124A3" w:rsidRPr="00474475">
        <w:rPr>
          <w:rFonts w:ascii="Times New Roman" w:hAnsi="Times New Roman"/>
          <w:spacing w:val="1"/>
        </w:rPr>
        <w:t xml:space="preserve"> </w:t>
      </w:r>
      <w:proofErr w:type="spellStart"/>
      <w:r w:rsidR="00C124A3" w:rsidRPr="00474475">
        <w:rPr>
          <w:rFonts w:ascii="Times New Roman" w:hAnsi="Times New Roman"/>
        </w:rPr>
        <w:t>info</w:t>
      </w:r>
      <w:r w:rsidR="00C124A3" w:rsidRPr="00474475">
        <w:rPr>
          <w:rFonts w:ascii="Times New Roman" w:hAnsi="Times New Roman"/>
          <w:spacing w:val="-1"/>
        </w:rPr>
        <w:t>r</w:t>
      </w:r>
      <w:r w:rsidR="00C124A3" w:rsidRPr="00474475">
        <w:rPr>
          <w:rFonts w:ascii="Times New Roman" w:hAnsi="Times New Roman"/>
        </w:rPr>
        <w:t>masi</w:t>
      </w:r>
      <w:proofErr w:type="spellEnd"/>
      <w:r w:rsidR="00C124A3" w:rsidRPr="00474475">
        <w:rPr>
          <w:rFonts w:ascii="Times New Roman" w:hAnsi="Times New Roman"/>
        </w:rPr>
        <w:t xml:space="preserve">  </w:t>
      </w:r>
      <w:r w:rsidR="00C124A3" w:rsidRPr="00474475">
        <w:rPr>
          <w:rFonts w:ascii="Times New Roman" w:hAnsi="Times New Roman"/>
          <w:spacing w:val="4"/>
        </w:rPr>
        <w:t xml:space="preserve"> </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spacing w:val="2"/>
        </w:rPr>
        <w:t>n</w:t>
      </w:r>
      <w:r w:rsidR="00C124A3" w:rsidRPr="00474475">
        <w:rPr>
          <w:rFonts w:ascii="Times New Roman" w:hAnsi="Times New Roman"/>
        </w:rPr>
        <w:t xml:space="preserve">g  </w:t>
      </w:r>
      <w:r w:rsidR="00C124A3" w:rsidRPr="00474475">
        <w:rPr>
          <w:rFonts w:ascii="Times New Roman" w:hAnsi="Times New Roman"/>
          <w:spacing w:val="1"/>
        </w:rPr>
        <w:t xml:space="preserve"> </w:t>
      </w:r>
      <w:proofErr w:type="spellStart"/>
      <w:r w:rsidR="00C124A3" w:rsidRPr="00474475">
        <w:rPr>
          <w:rFonts w:ascii="Times New Roman" w:hAnsi="Times New Roman"/>
          <w:spacing w:val="-1"/>
        </w:rPr>
        <w:t>ce</w:t>
      </w:r>
      <w:r w:rsidR="00C124A3" w:rsidRPr="00474475">
        <w:rPr>
          <w:rFonts w:ascii="Times New Roman" w:hAnsi="Times New Roman"/>
        </w:rPr>
        <w:t>p</w:t>
      </w:r>
      <w:r w:rsidR="00C124A3" w:rsidRPr="00474475">
        <w:rPr>
          <w:rFonts w:ascii="Times New Roman" w:hAnsi="Times New Roman"/>
          <w:spacing w:val="-1"/>
        </w:rPr>
        <w:t>a</w:t>
      </w:r>
      <w:r w:rsidR="00C124A3" w:rsidRPr="00474475">
        <w:rPr>
          <w:rFonts w:ascii="Times New Roman" w:hAnsi="Times New Roman"/>
        </w:rPr>
        <w:t>t</w:t>
      </w:r>
      <w:proofErr w:type="spellEnd"/>
      <w:r w:rsidR="00C124A3" w:rsidRPr="00474475">
        <w:rPr>
          <w:rFonts w:ascii="Times New Roman" w:hAnsi="Times New Roman"/>
        </w:rPr>
        <w:t xml:space="preserve">  </w:t>
      </w:r>
      <w:r w:rsidR="00C124A3" w:rsidRPr="00474475">
        <w:rPr>
          <w:rFonts w:ascii="Times New Roman" w:hAnsi="Times New Roman"/>
          <w:spacing w:val="1"/>
        </w:rPr>
        <w:t xml:space="preserve"> </w:t>
      </w:r>
      <w:r w:rsidR="00C124A3" w:rsidRPr="00474475">
        <w:rPr>
          <w:rFonts w:ascii="Times New Roman" w:hAnsi="Times New Roman"/>
        </w:rPr>
        <w:t>d</w:t>
      </w:r>
      <w:r w:rsidR="00C124A3" w:rsidRPr="00474475">
        <w:rPr>
          <w:rFonts w:ascii="Times New Roman" w:hAnsi="Times New Roman"/>
          <w:spacing w:val="-1"/>
        </w:rPr>
        <w:t>a</w:t>
      </w:r>
      <w:r w:rsidR="00C124A3" w:rsidRPr="00474475">
        <w:rPr>
          <w:rFonts w:ascii="Times New Roman" w:hAnsi="Times New Roman"/>
        </w:rPr>
        <w:t xml:space="preserve">n  </w:t>
      </w:r>
      <w:r w:rsidR="00C124A3" w:rsidRPr="00474475">
        <w:rPr>
          <w:rFonts w:ascii="Times New Roman" w:hAnsi="Times New Roman"/>
          <w:spacing w:val="3"/>
        </w:rPr>
        <w:t xml:space="preserve"> </w:t>
      </w:r>
      <w:proofErr w:type="spellStart"/>
      <w:r w:rsidR="00C124A3" w:rsidRPr="00474475">
        <w:rPr>
          <w:rFonts w:ascii="Times New Roman" w:hAnsi="Times New Roman"/>
          <w:spacing w:val="-1"/>
        </w:rPr>
        <w:t>a</w:t>
      </w:r>
      <w:r w:rsidR="00C124A3" w:rsidRPr="00474475">
        <w:rPr>
          <w:rFonts w:ascii="Times New Roman" w:hAnsi="Times New Roman"/>
        </w:rPr>
        <w:t>kur</w:t>
      </w:r>
      <w:r w:rsidR="00C124A3" w:rsidRPr="00474475">
        <w:rPr>
          <w:rFonts w:ascii="Times New Roman" w:hAnsi="Times New Roman"/>
          <w:spacing w:val="-2"/>
        </w:rPr>
        <w:t>a</w:t>
      </w:r>
      <w:r w:rsidR="00C124A3" w:rsidRPr="00474475">
        <w:rPr>
          <w:rFonts w:ascii="Times New Roman" w:hAnsi="Times New Roman"/>
        </w:rPr>
        <w:t>t</w:t>
      </w:r>
      <w:proofErr w:type="spellEnd"/>
      <w:r w:rsidR="00C124A3" w:rsidRPr="00474475">
        <w:rPr>
          <w:rFonts w:ascii="Times New Roman" w:hAnsi="Times New Roman"/>
        </w:rPr>
        <w:t xml:space="preserve">  </w:t>
      </w:r>
      <w:r w:rsidR="00C124A3" w:rsidRPr="00474475">
        <w:rPr>
          <w:rFonts w:ascii="Times New Roman" w:hAnsi="Times New Roman"/>
          <w:spacing w:val="1"/>
        </w:rPr>
        <w:t xml:space="preserve"> </w:t>
      </w:r>
      <w:r w:rsidR="00C124A3" w:rsidRPr="00474475">
        <w:rPr>
          <w:rFonts w:ascii="Times New Roman" w:hAnsi="Times New Roman"/>
          <w:spacing w:val="2"/>
        </w:rPr>
        <w:t>d</w:t>
      </w:r>
      <w:r w:rsidR="00C124A3" w:rsidRPr="00474475">
        <w:rPr>
          <w:rFonts w:ascii="Times New Roman" w:hAnsi="Times New Roman"/>
          <w:spacing w:val="-1"/>
        </w:rPr>
        <w:t>a</w:t>
      </w:r>
      <w:r w:rsidR="00C124A3" w:rsidRPr="00474475">
        <w:rPr>
          <w:rFonts w:ascii="Times New Roman" w:hAnsi="Times New Roman"/>
        </w:rPr>
        <w:t xml:space="preserve">n  </w:t>
      </w:r>
      <w:r w:rsidR="00C124A3" w:rsidRPr="00474475">
        <w:rPr>
          <w:rFonts w:ascii="Times New Roman" w:hAnsi="Times New Roman"/>
          <w:spacing w:val="1"/>
        </w:rPr>
        <w:t xml:space="preserve"> </w:t>
      </w:r>
      <w:proofErr w:type="spellStart"/>
      <w:r w:rsidR="00C124A3" w:rsidRPr="00474475">
        <w:rPr>
          <w:rFonts w:ascii="Times New Roman" w:hAnsi="Times New Roman"/>
        </w:rPr>
        <w:t>t</w:t>
      </w:r>
      <w:r w:rsidR="00C124A3" w:rsidRPr="00474475">
        <w:rPr>
          <w:rFonts w:ascii="Times New Roman" w:hAnsi="Times New Roman"/>
          <w:spacing w:val="1"/>
        </w:rPr>
        <w:t>i</w:t>
      </w:r>
      <w:r w:rsidR="00C124A3" w:rsidRPr="00474475">
        <w:rPr>
          <w:rFonts w:ascii="Times New Roman" w:hAnsi="Times New Roman"/>
        </w:rPr>
        <w:t>d</w:t>
      </w:r>
      <w:r w:rsidR="00C124A3" w:rsidRPr="00474475">
        <w:rPr>
          <w:rFonts w:ascii="Times New Roman" w:hAnsi="Times New Roman"/>
          <w:spacing w:val="-1"/>
        </w:rPr>
        <w:t>a</w:t>
      </w:r>
      <w:r w:rsidR="00C124A3" w:rsidRPr="00474475">
        <w:rPr>
          <w:rFonts w:ascii="Times New Roman" w:hAnsi="Times New Roman"/>
        </w:rPr>
        <w:t>k</w:t>
      </w:r>
      <w:proofErr w:type="spellEnd"/>
      <w:r w:rsidR="00C124A3" w:rsidRPr="00474475">
        <w:rPr>
          <w:rFonts w:ascii="Times New Roman" w:hAnsi="Times New Roman"/>
        </w:rPr>
        <w:t xml:space="preserve"> </w:t>
      </w:r>
      <w:proofErr w:type="spellStart"/>
      <w:r w:rsidR="00C124A3" w:rsidRPr="00474475">
        <w:rPr>
          <w:rFonts w:ascii="Times New Roman" w:hAnsi="Times New Roman"/>
        </w:rPr>
        <w:t>mem</w:t>
      </w:r>
      <w:r w:rsidR="00C124A3" w:rsidRPr="00474475">
        <w:rPr>
          <w:rFonts w:ascii="Times New Roman" w:hAnsi="Times New Roman"/>
          <w:spacing w:val="-1"/>
        </w:rPr>
        <w:t>e</w:t>
      </w:r>
      <w:r w:rsidR="00C124A3" w:rsidRPr="00474475">
        <w:rPr>
          <w:rFonts w:ascii="Times New Roman" w:hAnsi="Times New Roman"/>
        </w:rPr>
        <w:t>rluk</w:t>
      </w:r>
      <w:r w:rsidR="00C124A3" w:rsidRPr="00474475">
        <w:rPr>
          <w:rFonts w:ascii="Times New Roman" w:hAnsi="Times New Roman"/>
          <w:spacing w:val="-1"/>
        </w:rPr>
        <w:t>a</w:t>
      </w:r>
      <w:r w:rsidR="00C124A3" w:rsidRPr="00474475">
        <w:rPr>
          <w:rFonts w:ascii="Times New Roman" w:hAnsi="Times New Roman"/>
        </w:rPr>
        <w:t>n</w:t>
      </w:r>
      <w:proofErr w:type="spellEnd"/>
      <w:r w:rsidR="00C124A3" w:rsidRPr="00474475">
        <w:rPr>
          <w:rFonts w:ascii="Times New Roman" w:hAnsi="Times New Roman"/>
          <w:spacing w:val="1"/>
        </w:rPr>
        <w:t xml:space="preserve"> </w:t>
      </w:r>
      <w:proofErr w:type="spellStart"/>
      <w:r w:rsidR="00C124A3" w:rsidRPr="00474475">
        <w:rPr>
          <w:rFonts w:ascii="Times New Roman" w:hAnsi="Times New Roman"/>
          <w:spacing w:val="2"/>
        </w:rPr>
        <w:t>w</w:t>
      </w:r>
      <w:r w:rsidR="00C124A3" w:rsidRPr="00474475">
        <w:rPr>
          <w:rFonts w:ascii="Times New Roman" w:hAnsi="Times New Roman"/>
          <w:spacing w:val="-1"/>
        </w:rPr>
        <w:t>a</w:t>
      </w:r>
      <w:r w:rsidR="00C124A3" w:rsidRPr="00474475">
        <w:rPr>
          <w:rFonts w:ascii="Times New Roman" w:hAnsi="Times New Roman"/>
        </w:rPr>
        <w:t>ktu</w:t>
      </w:r>
      <w:proofErr w:type="spellEnd"/>
      <w:r w:rsidR="00C124A3" w:rsidRPr="00474475">
        <w:rPr>
          <w:rFonts w:ascii="Times New Roman" w:hAnsi="Times New Roman"/>
          <w:spacing w:val="6"/>
        </w:rPr>
        <w:t xml:space="preserve"> </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spacing w:val="2"/>
        </w:rPr>
        <w:t>n</w:t>
      </w:r>
      <w:r w:rsidR="00C124A3" w:rsidRPr="00474475">
        <w:rPr>
          <w:rFonts w:ascii="Times New Roman" w:hAnsi="Times New Roman"/>
        </w:rPr>
        <w:t>g</w:t>
      </w:r>
      <w:r w:rsidR="00C124A3" w:rsidRPr="00474475">
        <w:rPr>
          <w:rFonts w:ascii="Times New Roman" w:hAnsi="Times New Roman"/>
          <w:spacing w:val="1"/>
        </w:rPr>
        <w:t xml:space="preserve"> </w:t>
      </w:r>
      <w:r w:rsidR="00C124A3" w:rsidRPr="00474475">
        <w:rPr>
          <w:rFonts w:ascii="Times New Roman" w:hAnsi="Times New Roman"/>
        </w:rPr>
        <w:t xml:space="preserve">lama </w:t>
      </w:r>
      <w:proofErr w:type="spellStart"/>
      <w:r w:rsidR="00C124A3" w:rsidRPr="00474475">
        <w:rPr>
          <w:rFonts w:ascii="Times New Roman" w:hAnsi="Times New Roman"/>
        </w:rPr>
        <w:t>d</w:t>
      </w:r>
      <w:r w:rsidR="00C124A3" w:rsidRPr="00474475">
        <w:rPr>
          <w:rFonts w:ascii="Times New Roman" w:hAnsi="Times New Roman"/>
          <w:spacing w:val="-1"/>
        </w:rPr>
        <w:t>a</w:t>
      </w:r>
      <w:r w:rsidR="00C124A3" w:rsidRPr="00474475">
        <w:rPr>
          <w:rFonts w:ascii="Times New Roman" w:hAnsi="Times New Roman"/>
          <w:spacing w:val="3"/>
        </w:rPr>
        <w:t>l</w:t>
      </w:r>
      <w:r w:rsidR="00C124A3" w:rsidRPr="00474475">
        <w:rPr>
          <w:rFonts w:ascii="Times New Roman" w:hAnsi="Times New Roman"/>
          <w:spacing w:val="-1"/>
        </w:rPr>
        <w:t>a</w:t>
      </w:r>
      <w:r w:rsidR="00C124A3" w:rsidRPr="00474475">
        <w:rPr>
          <w:rFonts w:ascii="Times New Roman" w:hAnsi="Times New Roman"/>
        </w:rPr>
        <w:t>m</w:t>
      </w:r>
      <w:proofErr w:type="spellEnd"/>
      <w:r w:rsidR="00C124A3" w:rsidRPr="00474475">
        <w:rPr>
          <w:rFonts w:ascii="Times New Roman" w:hAnsi="Times New Roman"/>
          <w:spacing w:val="1"/>
        </w:rPr>
        <w:t xml:space="preserve"> </w:t>
      </w:r>
      <w:proofErr w:type="spellStart"/>
      <w:r w:rsidR="00C124A3" w:rsidRPr="00474475">
        <w:rPr>
          <w:rFonts w:ascii="Times New Roman" w:hAnsi="Times New Roman"/>
        </w:rPr>
        <w:t>me</w:t>
      </w:r>
      <w:r w:rsidR="00C124A3" w:rsidRPr="00474475">
        <w:rPr>
          <w:rFonts w:ascii="Times New Roman" w:hAnsi="Times New Roman"/>
          <w:spacing w:val="2"/>
        </w:rPr>
        <w:t>n</w:t>
      </w:r>
      <w:r w:rsidR="00C124A3" w:rsidRPr="00474475">
        <w:rPr>
          <w:rFonts w:ascii="Times New Roman" w:hAnsi="Times New Roman"/>
        </w:rPr>
        <w:t>g</w:t>
      </w:r>
      <w:r w:rsidR="00C124A3" w:rsidRPr="00474475">
        <w:rPr>
          <w:rFonts w:ascii="Times New Roman" w:hAnsi="Times New Roman"/>
          <w:spacing w:val="-2"/>
        </w:rPr>
        <w:t>g</w:t>
      </w:r>
      <w:r w:rsidR="00C124A3" w:rsidRPr="00474475">
        <w:rPr>
          <w:rFonts w:ascii="Times New Roman" w:hAnsi="Times New Roman"/>
          <w:spacing w:val="-1"/>
        </w:rPr>
        <w:t>a</w:t>
      </w:r>
      <w:r w:rsidR="00C124A3" w:rsidRPr="00474475">
        <w:rPr>
          <w:rFonts w:ascii="Times New Roman" w:hAnsi="Times New Roman"/>
        </w:rPr>
        <w:t>li</w:t>
      </w:r>
      <w:proofErr w:type="spellEnd"/>
      <w:r w:rsidR="00C124A3" w:rsidRPr="00474475">
        <w:rPr>
          <w:rFonts w:ascii="Times New Roman" w:hAnsi="Times New Roman"/>
          <w:spacing w:val="2"/>
        </w:rPr>
        <w:t xml:space="preserve"> </w:t>
      </w:r>
      <w:proofErr w:type="spellStart"/>
      <w:r w:rsidR="00C124A3" w:rsidRPr="00474475">
        <w:rPr>
          <w:rFonts w:ascii="Times New Roman" w:hAnsi="Times New Roman"/>
        </w:rPr>
        <w:t>i</w:t>
      </w:r>
      <w:r w:rsidR="00C124A3" w:rsidRPr="00474475">
        <w:rPr>
          <w:rFonts w:ascii="Times New Roman" w:hAnsi="Times New Roman"/>
          <w:spacing w:val="3"/>
        </w:rPr>
        <w:t>n</w:t>
      </w:r>
      <w:r w:rsidR="00C124A3" w:rsidRPr="00474475">
        <w:rPr>
          <w:rFonts w:ascii="Times New Roman" w:hAnsi="Times New Roman"/>
        </w:rPr>
        <w:t>fo</w:t>
      </w:r>
      <w:r w:rsidR="00C124A3" w:rsidRPr="00474475">
        <w:rPr>
          <w:rFonts w:ascii="Times New Roman" w:hAnsi="Times New Roman"/>
          <w:spacing w:val="-1"/>
        </w:rPr>
        <w:t>r</w:t>
      </w:r>
      <w:r w:rsidR="00C124A3" w:rsidRPr="00474475">
        <w:rPr>
          <w:rFonts w:ascii="Times New Roman" w:hAnsi="Times New Roman"/>
        </w:rPr>
        <w:t>masi</w:t>
      </w:r>
      <w:proofErr w:type="spellEnd"/>
      <w:r w:rsidR="00C124A3" w:rsidRPr="00474475">
        <w:rPr>
          <w:rFonts w:ascii="Times New Roman" w:hAnsi="Times New Roman"/>
          <w:spacing w:val="6"/>
        </w:rPr>
        <w:t xml:space="preserve"> </w:t>
      </w:r>
      <w:r w:rsidR="00C124A3" w:rsidRPr="00474475">
        <w:rPr>
          <w:rFonts w:ascii="Times New Roman" w:hAnsi="Times New Roman"/>
          <w:spacing w:val="-5"/>
        </w:rPr>
        <w:t>y</w:t>
      </w:r>
      <w:r w:rsidR="00C124A3" w:rsidRPr="00474475">
        <w:rPr>
          <w:rFonts w:ascii="Times New Roman" w:hAnsi="Times New Roman"/>
          <w:spacing w:val="-1"/>
        </w:rPr>
        <w:t>a</w:t>
      </w:r>
      <w:r w:rsidR="00C124A3" w:rsidRPr="00474475">
        <w:rPr>
          <w:rFonts w:ascii="Times New Roman" w:hAnsi="Times New Roman"/>
          <w:spacing w:val="2"/>
        </w:rPr>
        <w:t>n</w:t>
      </w:r>
      <w:r w:rsidR="00C124A3" w:rsidRPr="00474475">
        <w:rPr>
          <w:rFonts w:ascii="Times New Roman" w:hAnsi="Times New Roman"/>
        </w:rPr>
        <w:t>g</w:t>
      </w:r>
      <w:r w:rsidR="00C124A3" w:rsidRPr="00474475">
        <w:rPr>
          <w:rFonts w:ascii="Times New Roman" w:hAnsi="Times New Roman"/>
          <w:spacing w:val="1"/>
        </w:rPr>
        <w:t xml:space="preserve"> </w:t>
      </w:r>
      <w:proofErr w:type="spellStart"/>
      <w:r w:rsidR="00C124A3" w:rsidRPr="00474475">
        <w:rPr>
          <w:rFonts w:ascii="Times New Roman" w:hAnsi="Times New Roman"/>
        </w:rPr>
        <w:t>dibu</w:t>
      </w:r>
      <w:r w:rsidR="00C124A3" w:rsidRPr="00474475">
        <w:rPr>
          <w:rFonts w:ascii="Times New Roman" w:hAnsi="Times New Roman"/>
          <w:spacing w:val="1"/>
        </w:rPr>
        <w:t>t</w:t>
      </w:r>
      <w:r w:rsidR="00C124A3" w:rsidRPr="00474475">
        <w:rPr>
          <w:rFonts w:ascii="Times New Roman" w:hAnsi="Times New Roman"/>
        </w:rPr>
        <w:t>uhk</w:t>
      </w:r>
      <w:r w:rsidR="00C124A3" w:rsidRPr="00474475">
        <w:rPr>
          <w:rFonts w:ascii="Times New Roman" w:hAnsi="Times New Roman"/>
          <w:spacing w:val="-1"/>
        </w:rPr>
        <w:t>a</w:t>
      </w:r>
      <w:r w:rsidR="00C124A3" w:rsidRPr="00474475">
        <w:rPr>
          <w:rFonts w:ascii="Times New Roman" w:hAnsi="Times New Roman"/>
          <w:spacing w:val="2"/>
        </w:rPr>
        <w:t>n</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Aplikasi</w:t>
      </w:r>
      <w:proofErr w:type="spellEnd"/>
      <w:r w:rsidR="00C124A3" w:rsidRPr="00474475">
        <w:rPr>
          <w:rFonts w:ascii="Times New Roman" w:hAnsi="Times New Roman"/>
          <w:bCs/>
        </w:rPr>
        <w:t xml:space="preserve"> Carpool </w:t>
      </w:r>
      <w:proofErr w:type="spellStart"/>
      <w:r w:rsidR="00C124A3" w:rsidRPr="00474475">
        <w:rPr>
          <w:rFonts w:ascii="Times New Roman" w:hAnsi="Times New Roman"/>
          <w:bCs/>
        </w:rPr>
        <w:t>merupakan</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aplikasi</w:t>
      </w:r>
      <w:proofErr w:type="spellEnd"/>
      <w:r w:rsidR="00C124A3" w:rsidRPr="00474475">
        <w:rPr>
          <w:rFonts w:ascii="Times New Roman" w:hAnsi="Times New Roman"/>
          <w:bCs/>
        </w:rPr>
        <w:t xml:space="preserve"> yang </w:t>
      </w:r>
      <w:proofErr w:type="spellStart"/>
      <w:r w:rsidR="00C124A3" w:rsidRPr="00474475">
        <w:rPr>
          <w:rFonts w:ascii="Times New Roman" w:hAnsi="Times New Roman"/>
          <w:bCs/>
        </w:rPr>
        <w:t>digunakan</w:t>
      </w:r>
      <w:proofErr w:type="spellEnd"/>
      <w:r w:rsidR="00C124A3" w:rsidRPr="00474475">
        <w:rPr>
          <w:rFonts w:ascii="Times New Roman" w:hAnsi="Times New Roman"/>
          <w:bCs/>
        </w:rPr>
        <w:t xml:space="preserve"> oleh </w:t>
      </w:r>
      <w:proofErr w:type="spellStart"/>
      <w:proofErr w:type="gramStart"/>
      <w:r w:rsidR="00C124A3" w:rsidRPr="00474475">
        <w:rPr>
          <w:rFonts w:ascii="Times New Roman" w:hAnsi="Times New Roman"/>
          <w:bCs/>
        </w:rPr>
        <w:t>PT.Perusahaan</w:t>
      </w:r>
      <w:proofErr w:type="spellEnd"/>
      <w:proofErr w:type="gramEnd"/>
      <w:r w:rsidR="00C124A3" w:rsidRPr="00474475">
        <w:rPr>
          <w:rFonts w:ascii="Times New Roman" w:hAnsi="Times New Roman"/>
          <w:bCs/>
        </w:rPr>
        <w:t xml:space="preserve"> </w:t>
      </w:r>
      <w:proofErr w:type="spellStart"/>
      <w:r w:rsidR="00C124A3" w:rsidRPr="00474475">
        <w:rPr>
          <w:rFonts w:ascii="Times New Roman" w:hAnsi="Times New Roman"/>
          <w:bCs/>
        </w:rPr>
        <w:t>Pengelola</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Aset</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untuk</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melakukan</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pemesanan</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supir</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pribadi</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menggunakan</w:t>
      </w:r>
      <w:proofErr w:type="spellEnd"/>
      <w:r w:rsidR="00C124A3" w:rsidRPr="00474475">
        <w:rPr>
          <w:rFonts w:ascii="Times New Roman" w:hAnsi="Times New Roman"/>
          <w:bCs/>
        </w:rPr>
        <w:t xml:space="preserve"> driver yang </w:t>
      </w:r>
      <w:proofErr w:type="spellStart"/>
      <w:r w:rsidR="00C124A3" w:rsidRPr="00474475">
        <w:rPr>
          <w:rFonts w:ascii="Times New Roman" w:hAnsi="Times New Roman"/>
          <w:bCs/>
        </w:rPr>
        <w:t>sudah</w:t>
      </w:r>
      <w:proofErr w:type="spellEnd"/>
      <w:r w:rsidR="00C124A3" w:rsidRPr="00474475">
        <w:rPr>
          <w:rFonts w:ascii="Times New Roman" w:hAnsi="Times New Roman"/>
          <w:bCs/>
        </w:rPr>
        <w:t xml:space="preserve"> </w:t>
      </w:r>
      <w:proofErr w:type="spellStart"/>
      <w:r w:rsidR="00C124A3" w:rsidRPr="00474475">
        <w:rPr>
          <w:rFonts w:ascii="Times New Roman" w:hAnsi="Times New Roman"/>
          <w:bCs/>
        </w:rPr>
        <w:t>terdaftar</w:t>
      </w:r>
      <w:proofErr w:type="spellEnd"/>
      <w:r w:rsidR="00C124A3" w:rsidRPr="00474475">
        <w:rPr>
          <w:rFonts w:ascii="Times New Roman" w:hAnsi="Times New Roman"/>
          <w:bCs/>
        </w:rPr>
        <w:t xml:space="preserve"> di </w:t>
      </w:r>
      <w:proofErr w:type="spellStart"/>
      <w:r w:rsidR="00C124A3" w:rsidRPr="00474475">
        <w:rPr>
          <w:rFonts w:ascii="Times New Roman" w:hAnsi="Times New Roman"/>
          <w:bCs/>
        </w:rPr>
        <w:t>perusahaan</w:t>
      </w:r>
      <w:proofErr w:type="spellEnd"/>
      <w:r w:rsidR="00C124A3" w:rsidRPr="00474475">
        <w:rPr>
          <w:rFonts w:ascii="Times New Roman" w:hAnsi="Times New Roman"/>
          <w:bCs/>
        </w:rPr>
        <w:t xml:space="preserve">. </w:t>
      </w:r>
    </w:p>
    <w:p w14:paraId="64F48187" w14:textId="77777777" w:rsidR="004833DC" w:rsidRDefault="00C124A3" w:rsidP="004833DC">
      <w:pPr>
        <w:pStyle w:val="ListParagraph"/>
        <w:autoSpaceDE w:val="0"/>
        <w:autoSpaceDN w:val="0"/>
        <w:adjustRightInd w:val="0"/>
        <w:spacing w:after="0" w:line="360" w:lineRule="auto"/>
        <w:ind w:left="0" w:firstLine="567"/>
        <w:jc w:val="both"/>
        <w:rPr>
          <w:rFonts w:ascii="Times New Roman" w:hAnsi="Times New Roman"/>
          <w:spacing w:val="1"/>
          <w:sz w:val="20"/>
          <w:szCs w:val="20"/>
          <w:lang w:val="id-ID"/>
        </w:rPr>
      </w:pP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perfomance</w:t>
      </w:r>
      <w:proofErr w:type="spellEnd"/>
      <w:r w:rsidRPr="00474475">
        <w:rPr>
          <w:rFonts w:ascii="Times New Roman" w:hAnsi="Times New Roman"/>
        </w:rPr>
        <w:t xml:space="preserve">) </w:t>
      </w:r>
      <w:proofErr w:type="spellStart"/>
      <w:r w:rsidRPr="00474475">
        <w:rPr>
          <w:rFonts w:ascii="Times New Roman" w:hAnsi="Times New Roman"/>
        </w:rPr>
        <w:t>mengacu</w:t>
      </w:r>
      <w:proofErr w:type="spellEnd"/>
      <w:r w:rsidRPr="00474475">
        <w:rPr>
          <w:rFonts w:ascii="Times New Roman" w:hAnsi="Times New Roman"/>
        </w:rPr>
        <w:t xml:space="preserve"> </w:t>
      </w:r>
      <w:proofErr w:type="spellStart"/>
      <w:r w:rsidRPr="00474475">
        <w:rPr>
          <w:rFonts w:ascii="Times New Roman" w:hAnsi="Times New Roman"/>
        </w:rPr>
        <w:t>kepada</w:t>
      </w:r>
      <w:proofErr w:type="spellEnd"/>
      <w:r w:rsidRPr="00474475">
        <w:rPr>
          <w:rFonts w:ascii="Times New Roman" w:hAnsi="Times New Roman"/>
        </w:rPr>
        <w:t xml:space="preserve"> </w:t>
      </w:r>
      <w:proofErr w:type="spellStart"/>
      <w:r w:rsidRPr="00474475">
        <w:rPr>
          <w:rFonts w:ascii="Times New Roman" w:hAnsi="Times New Roman"/>
        </w:rPr>
        <w:t>kadar</w:t>
      </w:r>
      <w:proofErr w:type="spellEnd"/>
      <w:r w:rsidRPr="00474475">
        <w:rPr>
          <w:rFonts w:ascii="Times New Roman" w:hAnsi="Times New Roman"/>
        </w:rPr>
        <w:t xml:space="preserve"> </w:t>
      </w:r>
      <w:proofErr w:type="spellStart"/>
      <w:r w:rsidRPr="00474475">
        <w:rPr>
          <w:rFonts w:ascii="Times New Roman" w:hAnsi="Times New Roman"/>
        </w:rPr>
        <w:t>pencapaian</w:t>
      </w:r>
      <w:proofErr w:type="spellEnd"/>
      <w:r w:rsidRPr="00474475">
        <w:rPr>
          <w:rFonts w:ascii="Times New Roman" w:hAnsi="Times New Roman"/>
        </w:rPr>
        <w:t xml:space="preserve"> </w:t>
      </w:r>
      <w:proofErr w:type="spellStart"/>
      <w:r w:rsidRPr="00474475">
        <w:rPr>
          <w:rFonts w:ascii="Times New Roman" w:hAnsi="Times New Roman"/>
        </w:rPr>
        <w:t>tugas-tugas</w:t>
      </w:r>
      <w:proofErr w:type="spellEnd"/>
      <w:r w:rsidRPr="00474475">
        <w:rPr>
          <w:rFonts w:ascii="Times New Roman" w:hAnsi="Times New Roman"/>
        </w:rPr>
        <w:t xml:space="preserve"> yang </w:t>
      </w:r>
      <w:proofErr w:type="spellStart"/>
      <w:r w:rsidRPr="00474475">
        <w:rPr>
          <w:rFonts w:ascii="Times New Roman" w:hAnsi="Times New Roman"/>
        </w:rPr>
        <w:t>memebentuk</w:t>
      </w:r>
      <w:proofErr w:type="spellEnd"/>
      <w:r w:rsidRPr="00474475">
        <w:rPr>
          <w:rFonts w:ascii="Times New Roman" w:hAnsi="Times New Roman"/>
        </w:rPr>
        <w:t xml:space="preserve"> </w:t>
      </w:r>
      <w:proofErr w:type="spellStart"/>
      <w:r w:rsidRPr="00474475">
        <w:rPr>
          <w:rFonts w:ascii="Times New Roman" w:hAnsi="Times New Roman"/>
        </w:rPr>
        <w:t>sebuah</w:t>
      </w:r>
      <w:proofErr w:type="spellEnd"/>
      <w:r w:rsidRPr="00474475">
        <w:rPr>
          <w:rFonts w:ascii="Times New Roman" w:hAnsi="Times New Roman"/>
        </w:rPr>
        <w:t xml:space="preserve"> </w:t>
      </w:r>
      <w:proofErr w:type="spellStart"/>
      <w:r w:rsidRPr="00474475">
        <w:rPr>
          <w:rFonts w:ascii="Times New Roman" w:hAnsi="Times New Roman"/>
        </w:rPr>
        <w:t>pekerjaan</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 xml:space="preserve"> (</w:t>
      </w:r>
      <w:proofErr w:type="spellStart"/>
      <w:r w:rsidRPr="00474475">
        <w:rPr>
          <w:rFonts w:ascii="Times New Roman" w:hAnsi="Times New Roman"/>
        </w:rPr>
        <w:t>Simamora</w:t>
      </w:r>
      <w:proofErr w:type="spellEnd"/>
      <w:r w:rsidRPr="00474475">
        <w:rPr>
          <w:rFonts w:ascii="Times New Roman" w:hAnsi="Times New Roman"/>
        </w:rPr>
        <w:t xml:space="preserve">, 2004). </w:t>
      </w:r>
      <w:proofErr w:type="spellStart"/>
      <w:r w:rsidRPr="00474475">
        <w:rPr>
          <w:rFonts w:ascii="Times New Roman" w:hAnsi="Times New Roman"/>
        </w:rPr>
        <w:t>Penilaian</w:t>
      </w:r>
      <w:proofErr w:type="spellEnd"/>
      <w:r w:rsidRPr="00474475">
        <w:rPr>
          <w:rFonts w:ascii="Times New Roman" w:hAnsi="Times New Roman"/>
        </w:rPr>
        <w:t xml:space="preserve"> </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adalah</w:t>
      </w:r>
      <w:proofErr w:type="spellEnd"/>
      <w:r w:rsidRPr="00474475">
        <w:rPr>
          <w:rFonts w:ascii="Times New Roman" w:hAnsi="Times New Roman"/>
        </w:rPr>
        <w:t xml:space="preserve"> proses </w:t>
      </w:r>
      <w:proofErr w:type="spellStart"/>
      <w:r w:rsidRPr="00474475">
        <w:rPr>
          <w:rFonts w:ascii="Times New Roman" w:hAnsi="Times New Roman"/>
        </w:rPr>
        <w:t>dimana</w:t>
      </w:r>
      <w:proofErr w:type="spellEnd"/>
      <w:r w:rsidRPr="00474475">
        <w:rPr>
          <w:rFonts w:ascii="Times New Roman" w:hAnsi="Times New Roman"/>
        </w:rPr>
        <w:t xml:space="preserve"> </w:t>
      </w:r>
      <w:proofErr w:type="spellStart"/>
      <w:r w:rsidRPr="00474475">
        <w:rPr>
          <w:rFonts w:ascii="Times New Roman" w:hAnsi="Times New Roman"/>
        </w:rPr>
        <w:t>organisasi</w:t>
      </w:r>
      <w:proofErr w:type="spellEnd"/>
      <w:r w:rsidRPr="00474475">
        <w:rPr>
          <w:rFonts w:ascii="Times New Roman" w:hAnsi="Times New Roman"/>
        </w:rPr>
        <w:t xml:space="preserve"> </w:t>
      </w:r>
      <w:proofErr w:type="spellStart"/>
      <w:r w:rsidRPr="00474475">
        <w:rPr>
          <w:rFonts w:ascii="Times New Roman" w:hAnsi="Times New Roman"/>
        </w:rPr>
        <w:t>mengawasi</w:t>
      </w:r>
      <w:proofErr w:type="spellEnd"/>
      <w:r w:rsidRPr="00474475">
        <w:rPr>
          <w:rFonts w:ascii="Times New Roman" w:hAnsi="Times New Roman"/>
        </w:rPr>
        <w:t xml:space="preserve"> </w:t>
      </w:r>
      <w:proofErr w:type="spellStart"/>
      <w:r w:rsidRPr="00474475">
        <w:rPr>
          <w:rFonts w:ascii="Times New Roman" w:hAnsi="Times New Roman"/>
        </w:rPr>
        <w:t>pelaksanaan</w:t>
      </w:r>
      <w:proofErr w:type="spellEnd"/>
      <w:r w:rsidRPr="00474475">
        <w:rPr>
          <w:rFonts w:ascii="Times New Roman" w:hAnsi="Times New Roman"/>
        </w:rPr>
        <w:t xml:space="preserve"> </w:t>
      </w:r>
      <w:proofErr w:type="spellStart"/>
      <w:r w:rsidRPr="00474475">
        <w:rPr>
          <w:rFonts w:ascii="Times New Roman" w:hAnsi="Times New Roman"/>
        </w:rPr>
        <w:t>kerja</w:t>
      </w:r>
      <w:proofErr w:type="spellEnd"/>
      <w:r w:rsidRPr="00474475">
        <w:rPr>
          <w:rFonts w:ascii="Times New Roman" w:hAnsi="Times New Roman"/>
        </w:rPr>
        <w:t xml:space="preserve"> </w:t>
      </w:r>
      <w:proofErr w:type="spellStart"/>
      <w:r w:rsidRPr="00474475">
        <w:rPr>
          <w:rFonts w:ascii="Times New Roman" w:hAnsi="Times New Roman"/>
        </w:rPr>
        <w:t>individu</w:t>
      </w:r>
      <w:proofErr w:type="spellEnd"/>
      <w:r w:rsidRPr="00474475">
        <w:rPr>
          <w:rFonts w:ascii="Times New Roman" w:hAnsi="Times New Roman"/>
        </w:rPr>
        <w:t xml:space="preserve">. </w:t>
      </w:r>
      <w:proofErr w:type="spellStart"/>
      <w:r w:rsidRPr="00474475">
        <w:rPr>
          <w:rFonts w:ascii="Times New Roman" w:hAnsi="Times New Roman"/>
        </w:rPr>
        <w:t>Dalam</w:t>
      </w:r>
      <w:proofErr w:type="spellEnd"/>
      <w:r w:rsidRPr="00474475">
        <w:rPr>
          <w:rFonts w:ascii="Times New Roman" w:hAnsi="Times New Roman"/>
        </w:rPr>
        <w:t xml:space="preserve"> </w:t>
      </w:r>
      <w:proofErr w:type="spellStart"/>
      <w:r w:rsidRPr="00474475">
        <w:rPr>
          <w:rFonts w:ascii="Times New Roman" w:hAnsi="Times New Roman"/>
        </w:rPr>
        <w:t>penilaian</w:t>
      </w:r>
      <w:proofErr w:type="spellEnd"/>
      <w:r w:rsidRPr="00474475">
        <w:rPr>
          <w:rFonts w:ascii="Times New Roman" w:hAnsi="Times New Roman"/>
        </w:rPr>
        <w:t xml:space="preserve"> </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dinilai</w:t>
      </w:r>
      <w:proofErr w:type="spellEnd"/>
      <w:r w:rsidRPr="00474475">
        <w:rPr>
          <w:rFonts w:ascii="Times New Roman" w:hAnsi="Times New Roman"/>
        </w:rPr>
        <w:t xml:space="preserve"> </w:t>
      </w:r>
      <w:proofErr w:type="spellStart"/>
      <w:r w:rsidRPr="00474475">
        <w:rPr>
          <w:rFonts w:ascii="Times New Roman" w:hAnsi="Times New Roman"/>
        </w:rPr>
        <w:t>kontribusi</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 xml:space="preserve"> </w:t>
      </w:r>
      <w:proofErr w:type="spellStart"/>
      <w:r w:rsidRPr="00474475">
        <w:rPr>
          <w:rFonts w:ascii="Times New Roman" w:hAnsi="Times New Roman"/>
        </w:rPr>
        <w:t>kepada</w:t>
      </w:r>
      <w:proofErr w:type="spellEnd"/>
      <w:r w:rsidRPr="00474475">
        <w:rPr>
          <w:rFonts w:ascii="Times New Roman" w:hAnsi="Times New Roman"/>
        </w:rPr>
        <w:t xml:space="preserve"> </w:t>
      </w:r>
      <w:proofErr w:type="spellStart"/>
      <w:r w:rsidRPr="00474475">
        <w:rPr>
          <w:rFonts w:ascii="Times New Roman" w:hAnsi="Times New Roman"/>
        </w:rPr>
        <w:t>organisasi</w:t>
      </w:r>
      <w:proofErr w:type="spellEnd"/>
      <w:r w:rsidRPr="00474475">
        <w:rPr>
          <w:rFonts w:ascii="Times New Roman" w:hAnsi="Times New Roman"/>
        </w:rPr>
        <w:t xml:space="preserve"> </w:t>
      </w:r>
      <w:proofErr w:type="spellStart"/>
      <w:r w:rsidRPr="00474475">
        <w:rPr>
          <w:rFonts w:ascii="Times New Roman" w:hAnsi="Times New Roman"/>
        </w:rPr>
        <w:t>selama</w:t>
      </w:r>
      <w:proofErr w:type="spellEnd"/>
      <w:r w:rsidRPr="00474475">
        <w:rPr>
          <w:rFonts w:ascii="Times New Roman" w:hAnsi="Times New Roman"/>
        </w:rPr>
        <w:t xml:space="preserve"> </w:t>
      </w:r>
      <w:proofErr w:type="spellStart"/>
      <w:r w:rsidRPr="00474475">
        <w:rPr>
          <w:rFonts w:ascii="Times New Roman" w:hAnsi="Times New Roman"/>
        </w:rPr>
        <w:t>periode</w:t>
      </w:r>
      <w:proofErr w:type="spellEnd"/>
      <w:r w:rsidRPr="00474475">
        <w:rPr>
          <w:rFonts w:ascii="Times New Roman" w:hAnsi="Times New Roman"/>
        </w:rPr>
        <w:t xml:space="preserve"> </w:t>
      </w:r>
      <w:proofErr w:type="spellStart"/>
      <w:proofErr w:type="gramStart"/>
      <w:r w:rsidRPr="00474475">
        <w:rPr>
          <w:rFonts w:ascii="Times New Roman" w:hAnsi="Times New Roman"/>
        </w:rPr>
        <w:t>tertentu.Umpan</w:t>
      </w:r>
      <w:proofErr w:type="spellEnd"/>
      <w:proofErr w:type="gramEnd"/>
      <w:r w:rsidRPr="00474475">
        <w:rPr>
          <w:rFonts w:ascii="Times New Roman" w:hAnsi="Times New Roman"/>
        </w:rPr>
        <w:t xml:space="preserve"> </w:t>
      </w:r>
      <w:proofErr w:type="spellStart"/>
      <w:r w:rsidRPr="00474475">
        <w:rPr>
          <w:rFonts w:ascii="Times New Roman" w:hAnsi="Times New Roman"/>
        </w:rPr>
        <w:t>balik</w:t>
      </w:r>
      <w:proofErr w:type="spellEnd"/>
      <w:r w:rsidRPr="00474475">
        <w:rPr>
          <w:rFonts w:ascii="Times New Roman" w:hAnsi="Times New Roman"/>
        </w:rPr>
        <w:t xml:space="preserve"> </w:t>
      </w:r>
      <w:proofErr w:type="spellStart"/>
      <w:r w:rsidRPr="00474475">
        <w:rPr>
          <w:rFonts w:ascii="Times New Roman" w:hAnsi="Times New Roman"/>
        </w:rPr>
        <w:t>penilaian</w:t>
      </w:r>
      <w:proofErr w:type="spellEnd"/>
      <w:r w:rsidRPr="00474475">
        <w:rPr>
          <w:rFonts w:ascii="Times New Roman" w:hAnsi="Times New Roman"/>
        </w:rPr>
        <w:t xml:space="preserve"> </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memungkinkan</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 xml:space="preserve"> </w:t>
      </w:r>
      <w:proofErr w:type="spellStart"/>
      <w:r w:rsidRPr="00474475">
        <w:rPr>
          <w:rFonts w:ascii="Times New Roman" w:hAnsi="Times New Roman"/>
        </w:rPr>
        <w:t>mengetahui</w:t>
      </w:r>
      <w:proofErr w:type="spellEnd"/>
      <w:r w:rsidRPr="00474475">
        <w:rPr>
          <w:rFonts w:ascii="Times New Roman" w:hAnsi="Times New Roman"/>
        </w:rPr>
        <w:t xml:space="preserve"> </w:t>
      </w:r>
      <w:proofErr w:type="spellStart"/>
      <w:r w:rsidRPr="00474475">
        <w:rPr>
          <w:rFonts w:ascii="Times New Roman" w:hAnsi="Times New Roman"/>
        </w:rPr>
        <w:t>seberapa</w:t>
      </w:r>
      <w:proofErr w:type="spellEnd"/>
      <w:r w:rsidRPr="00474475">
        <w:rPr>
          <w:rFonts w:ascii="Times New Roman" w:hAnsi="Times New Roman"/>
        </w:rPr>
        <w:t xml:space="preserve"> </w:t>
      </w:r>
      <w:proofErr w:type="spellStart"/>
      <w:r w:rsidRPr="00474475">
        <w:rPr>
          <w:rFonts w:ascii="Times New Roman" w:hAnsi="Times New Roman"/>
        </w:rPr>
        <w:t>baik</w:t>
      </w:r>
      <w:proofErr w:type="spellEnd"/>
      <w:r w:rsidRPr="00474475">
        <w:rPr>
          <w:rFonts w:ascii="Times New Roman" w:hAnsi="Times New Roman"/>
        </w:rPr>
        <w:t xml:space="preserve"> </w:t>
      </w:r>
      <w:proofErr w:type="spellStart"/>
      <w:r w:rsidRPr="00474475">
        <w:rPr>
          <w:rFonts w:ascii="Times New Roman" w:hAnsi="Times New Roman"/>
        </w:rPr>
        <w:t>mereka</w:t>
      </w:r>
      <w:proofErr w:type="spellEnd"/>
      <w:r w:rsidRPr="00474475">
        <w:rPr>
          <w:rFonts w:ascii="Times New Roman" w:hAnsi="Times New Roman"/>
        </w:rPr>
        <w:t xml:space="preserve"> </w:t>
      </w:r>
      <w:proofErr w:type="spellStart"/>
      <w:r w:rsidRPr="00474475">
        <w:rPr>
          <w:rFonts w:ascii="Times New Roman" w:hAnsi="Times New Roman"/>
        </w:rPr>
        <w:t>bekerja</w:t>
      </w:r>
      <w:proofErr w:type="spellEnd"/>
      <w:r w:rsidRPr="00474475">
        <w:rPr>
          <w:rFonts w:ascii="Times New Roman" w:hAnsi="Times New Roman"/>
        </w:rPr>
        <w:t xml:space="preserve"> </w:t>
      </w:r>
      <w:proofErr w:type="spellStart"/>
      <w:r w:rsidRPr="00474475">
        <w:rPr>
          <w:rFonts w:ascii="Times New Roman" w:hAnsi="Times New Roman"/>
        </w:rPr>
        <w:t>jika</w:t>
      </w:r>
      <w:proofErr w:type="spellEnd"/>
      <w:r w:rsidRPr="00474475">
        <w:rPr>
          <w:rFonts w:ascii="Times New Roman" w:hAnsi="Times New Roman"/>
        </w:rPr>
        <w:t xml:space="preserve"> </w:t>
      </w:r>
      <w:proofErr w:type="spellStart"/>
      <w:r w:rsidRPr="00474475">
        <w:rPr>
          <w:rFonts w:ascii="Times New Roman" w:hAnsi="Times New Roman"/>
        </w:rPr>
        <w:t>dibandingkan</w:t>
      </w:r>
      <w:proofErr w:type="spellEnd"/>
      <w:r w:rsidRPr="00474475">
        <w:rPr>
          <w:rFonts w:ascii="Times New Roman" w:hAnsi="Times New Roman"/>
        </w:rPr>
        <w:t xml:space="preserve"> </w:t>
      </w:r>
      <w:proofErr w:type="spellStart"/>
      <w:r w:rsidRPr="00474475">
        <w:rPr>
          <w:rFonts w:ascii="Times New Roman" w:hAnsi="Times New Roman"/>
        </w:rPr>
        <w:t>dengan</w:t>
      </w:r>
      <w:proofErr w:type="spellEnd"/>
      <w:r w:rsidRPr="00474475">
        <w:rPr>
          <w:rFonts w:ascii="Times New Roman" w:hAnsi="Times New Roman"/>
        </w:rPr>
        <w:t xml:space="preserve"> </w:t>
      </w:r>
      <w:proofErr w:type="spellStart"/>
      <w:r w:rsidRPr="00474475">
        <w:rPr>
          <w:rFonts w:ascii="Times New Roman" w:hAnsi="Times New Roman"/>
        </w:rPr>
        <w:t>standar</w:t>
      </w:r>
      <w:proofErr w:type="spellEnd"/>
      <w:r w:rsidRPr="00474475">
        <w:rPr>
          <w:rFonts w:ascii="Times New Roman" w:hAnsi="Times New Roman"/>
        </w:rPr>
        <w:t xml:space="preserve"> </w:t>
      </w:r>
      <w:proofErr w:type="spellStart"/>
      <w:r w:rsidRPr="00474475">
        <w:rPr>
          <w:rFonts w:ascii="Times New Roman" w:hAnsi="Times New Roman"/>
        </w:rPr>
        <w:t>organisasi</w:t>
      </w:r>
      <w:proofErr w:type="spellEnd"/>
      <w:r w:rsidRPr="00474475">
        <w:rPr>
          <w:rFonts w:ascii="Times New Roman" w:hAnsi="Times New Roman"/>
        </w:rPr>
        <w:t xml:space="preserve"> (</w:t>
      </w:r>
      <w:proofErr w:type="spellStart"/>
      <w:r w:rsidRPr="00474475">
        <w:rPr>
          <w:rFonts w:ascii="Times New Roman" w:hAnsi="Times New Roman"/>
        </w:rPr>
        <w:t>Simamora</w:t>
      </w:r>
      <w:proofErr w:type="spellEnd"/>
      <w:r w:rsidRPr="00474475">
        <w:rPr>
          <w:rFonts w:ascii="Times New Roman" w:hAnsi="Times New Roman"/>
        </w:rPr>
        <w:t>, 2004).</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 xml:space="preserve">, </w:t>
      </w:r>
      <w:proofErr w:type="spellStart"/>
      <w:r w:rsidRPr="00474475">
        <w:rPr>
          <w:rFonts w:ascii="Times New Roman" w:hAnsi="Times New Roman"/>
        </w:rPr>
        <w:t>yaitu</w:t>
      </w:r>
      <w:proofErr w:type="spellEnd"/>
      <w:r w:rsidRPr="00474475">
        <w:rPr>
          <w:rFonts w:ascii="Times New Roman" w:hAnsi="Times New Roman"/>
        </w:rPr>
        <w:t xml:space="preserve"> </w:t>
      </w:r>
      <w:proofErr w:type="spellStart"/>
      <w:r w:rsidRPr="00474475">
        <w:rPr>
          <w:rFonts w:ascii="Times New Roman" w:hAnsi="Times New Roman"/>
        </w:rPr>
        <w:t>hasil</w:t>
      </w:r>
      <w:proofErr w:type="spellEnd"/>
      <w:r w:rsidRPr="00474475">
        <w:rPr>
          <w:rFonts w:ascii="Times New Roman" w:hAnsi="Times New Roman"/>
        </w:rPr>
        <w:t xml:space="preserve"> </w:t>
      </w:r>
      <w:proofErr w:type="spellStart"/>
      <w:r w:rsidRPr="00474475">
        <w:rPr>
          <w:rFonts w:ascii="Times New Roman" w:hAnsi="Times New Roman"/>
        </w:rPr>
        <w:t>kerja</w:t>
      </w:r>
      <w:proofErr w:type="spellEnd"/>
      <w:r w:rsidRPr="00474475">
        <w:rPr>
          <w:rFonts w:ascii="Times New Roman" w:hAnsi="Times New Roman"/>
        </w:rPr>
        <w:t xml:space="preserve"> </w:t>
      </w:r>
      <w:proofErr w:type="spellStart"/>
      <w:r w:rsidRPr="00474475">
        <w:rPr>
          <w:rFonts w:ascii="Times New Roman" w:hAnsi="Times New Roman"/>
        </w:rPr>
        <w:t>atau</w:t>
      </w:r>
      <w:proofErr w:type="spellEnd"/>
      <w:r w:rsidRPr="00474475">
        <w:rPr>
          <w:rFonts w:ascii="Times New Roman" w:hAnsi="Times New Roman"/>
        </w:rPr>
        <w:t xml:space="preserve"> </w:t>
      </w:r>
      <w:proofErr w:type="spellStart"/>
      <w:r w:rsidRPr="00474475">
        <w:rPr>
          <w:rFonts w:ascii="Times New Roman" w:hAnsi="Times New Roman"/>
        </w:rPr>
        <w:t>taraf</w:t>
      </w:r>
      <w:proofErr w:type="spellEnd"/>
      <w:r w:rsidRPr="00474475">
        <w:rPr>
          <w:rFonts w:ascii="Times New Roman" w:hAnsi="Times New Roman"/>
        </w:rPr>
        <w:t xml:space="preserve"> </w:t>
      </w:r>
      <w:proofErr w:type="spellStart"/>
      <w:r w:rsidRPr="00474475">
        <w:rPr>
          <w:rFonts w:ascii="Times New Roman" w:hAnsi="Times New Roman"/>
        </w:rPr>
        <w:t>kesuksesannya</w:t>
      </w:r>
      <w:proofErr w:type="spellEnd"/>
      <w:r w:rsidRPr="00474475">
        <w:rPr>
          <w:rFonts w:ascii="Times New Roman" w:hAnsi="Times New Roman"/>
        </w:rPr>
        <w:t xml:space="preserve"> </w:t>
      </w:r>
      <w:proofErr w:type="spellStart"/>
      <w:r w:rsidRPr="00474475">
        <w:rPr>
          <w:rFonts w:ascii="Times New Roman" w:hAnsi="Times New Roman"/>
        </w:rPr>
        <w:t>dalam</w:t>
      </w:r>
      <w:proofErr w:type="spellEnd"/>
      <w:r w:rsidRPr="00474475">
        <w:rPr>
          <w:rFonts w:ascii="Times New Roman" w:hAnsi="Times New Roman"/>
        </w:rPr>
        <w:t xml:space="preserve"> </w:t>
      </w:r>
      <w:proofErr w:type="spellStart"/>
      <w:r w:rsidRPr="00474475">
        <w:rPr>
          <w:rFonts w:ascii="Times New Roman" w:hAnsi="Times New Roman"/>
        </w:rPr>
        <w:t>melaksanakan</w:t>
      </w:r>
      <w:proofErr w:type="spellEnd"/>
      <w:r w:rsidRPr="00474475">
        <w:rPr>
          <w:rFonts w:ascii="Times New Roman" w:hAnsi="Times New Roman"/>
        </w:rPr>
        <w:t xml:space="preserve"> </w:t>
      </w:r>
      <w:proofErr w:type="spellStart"/>
      <w:r w:rsidRPr="00474475">
        <w:rPr>
          <w:rFonts w:ascii="Times New Roman" w:hAnsi="Times New Roman"/>
        </w:rPr>
        <w:t>pekerjaan</w:t>
      </w:r>
      <w:proofErr w:type="spellEnd"/>
      <w:r w:rsidRPr="00474475">
        <w:rPr>
          <w:rFonts w:ascii="Times New Roman" w:hAnsi="Times New Roman"/>
        </w:rPr>
        <w:t xml:space="preserve">, </w:t>
      </w:r>
      <w:proofErr w:type="spellStart"/>
      <w:r w:rsidRPr="00474475">
        <w:rPr>
          <w:rFonts w:ascii="Times New Roman" w:hAnsi="Times New Roman"/>
        </w:rPr>
        <w:t>ternyata</w:t>
      </w:r>
      <w:proofErr w:type="spellEnd"/>
      <w:r w:rsidRPr="00474475">
        <w:rPr>
          <w:rFonts w:ascii="Times New Roman" w:hAnsi="Times New Roman"/>
        </w:rPr>
        <w:t xml:space="preserve"> </w:t>
      </w:r>
      <w:proofErr w:type="spellStart"/>
      <w:r w:rsidRPr="00474475">
        <w:rPr>
          <w:rFonts w:ascii="Times New Roman" w:hAnsi="Times New Roman"/>
        </w:rPr>
        <w:t>dipengaruhi</w:t>
      </w:r>
      <w:proofErr w:type="spellEnd"/>
      <w:r w:rsidRPr="00474475">
        <w:rPr>
          <w:rFonts w:ascii="Times New Roman" w:hAnsi="Times New Roman"/>
        </w:rPr>
        <w:t xml:space="preserve"> oleh </w:t>
      </w:r>
      <w:proofErr w:type="spellStart"/>
      <w:r w:rsidRPr="00474475">
        <w:rPr>
          <w:rFonts w:ascii="Times New Roman" w:hAnsi="Times New Roman"/>
        </w:rPr>
        <w:t>beberapa</w:t>
      </w:r>
      <w:proofErr w:type="spellEnd"/>
      <w:r w:rsidRPr="00474475">
        <w:rPr>
          <w:rFonts w:ascii="Times New Roman" w:hAnsi="Times New Roman"/>
        </w:rPr>
        <w:t xml:space="preserve"> </w:t>
      </w:r>
      <w:proofErr w:type="spellStart"/>
      <w:r w:rsidRPr="00474475">
        <w:rPr>
          <w:rFonts w:ascii="Times New Roman" w:hAnsi="Times New Roman"/>
        </w:rPr>
        <w:t>faktor</w:t>
      </w:r>
      <w:proofErr w:type="spellEnd"/>
      <w:r w:rsidRPr="00474475">
        <w:rPr>
          <w:rFonts w:ascii="Times New Roman" w:hAnsi="Times New Roman"/>
        </w:rPr>
        <w:t xml:space="preserve">. Pada </w:t>
      </w:r>
      <w:proofErr w:type="spellStart"/>
      <w:r w:rsidRPr="00474475">
        <w:rPr>
          <w:rFonts w:ascii="Times New Roman" w:hAnsi="Times New Roman"/>
        </w:rPr>
        <w:t>dasarnya</w:t>
      </w:r>
      <w:proofErr w:type="spellEnd"/>
      <w:r w:rsidRPr="00474475">
        <w:rPr>
          <w:rFonts w:ascii="Times New Roman" w:hAnsi="Times New Roman"/>
        </w:rPr>
        <w:t xml:space="preserve"> </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 xml:space="preserve"> </w:t>
      </w:r>
      <w:proofErr w:type="spellStart"/>
      <w:r w:rsidRPr="00474475">
        <w:rPr>
          <w:rFonts w:ascii="Times New Roman" w:hAnsi="Times New Roman"/>
        </w:rPr>
        <w:t>merupakan</w:t>
      </w:r>
      <w:proofErr w:type="spellEnd"/>
      <w:r w:rsidRPr="00474475">
        <w:rPr>
          <w:rFonts w:ascii="Times New Roman" w:hAnsi="Times New Roman"/>
        </w:rPr>
        <w:t xml:space="preserve"> </w:t>
      </w:r>
      <w:proofErr w:type="spellStart"/>
      <w:r w:rsidRPr="00474475">
        <w:rPr>
          <w:rFonts w:ascii="Times New Roman" w:hAnsi="Times New Roman"/>
        </w:rPr>
        <w:t>hasil</w:t>
      </w:r>
      <w:proofErr w:type="spellEnd"/>
      <w:r w:rsidRPr="00474475">
        <w:rPr>
          <w:rFonts w:ascii="Times New Roman" w:hAnsi="Times New Roman"/>
        </w:rPr>
        <w:t xml:space="preserve"> proses yang </w:t>
      </w:r>
      <w:proofErr w:type="spellStart"/>
      <w:r w:rsidRPr="00474475">
        <w:rPr>
          <w:rFonts w:ascii="Times New Roman" w:hAnsi="Times New Roman"/>
        </w:rPr>
        <w:t>kompleks</w:t>
      </w:r>
      <w:proofErr w:type="spellEnd"/>
      <w:r w:rsidRPr="00474475">
        <w:rPr>
          <w:rFonts w:ascii="Times New Roman" w:hAnsi="Times New Roman"/>
        </w:rPr>
        <w:t xml:space="preserve">, </w:t>
      </w:r>
      <w:proofErr w:type="spellStart"/>
      <w:r w:rsidRPr="00474475">
        <w:rPr>
          <w:rFonts w:ascii="Times New Roman" w:hAnsi="Times New Roman"/>
        </w:rPr>
        <w:t>baik</w:t>
      </w:r>
      <w:proofErr w:type="spellEnd"/>
      <w:r w:rsidRPr="00474475">
        <w:rPr>
          <w:rFonts w:ascii="Times New Roman" w:hAnsi="Times New Roman"/>
        </w:rPr>
        <w:t xml:space="preserve"> </w:t>
      </w:r>
      <w:proofErr w:type="spellStart"/>
      <w:r w:rsidRPr="00474475">
        <w:rPr>
          <w:rFonts w:ascii="Times New Roman" w:hAnsi="Times New Roman"/>
        </w:rPr>
        <w:lastRenderedPageBreak/>
        <w:t>berasal</w:t>
      </w:r>
      <w:proofErr w:type="spellEnd"/>
      <w:r w:rsidRPr="00474475">
        <w:rPr>
          <w:rFonts w:ascii="Times New Roman" w:hAnsi="Times New Roman"/>
        </w:rPr>
        <w:t xml:space="preserve"> </w:t>
      </w:r>
      <w:proofErr w:type="spellStart"/>
      <w:r w:rsidRPr="00474475">
        <w:rPr>
          <w:rFonts w:ascii="Times New Roman" w:hAnsi="Times New Roman"/>
        </w:rPr>
        <w:t>dari</w:t>
      </w:r>
      <w:proofErr w:type="spellEnd"/>
      <w:r w:rsidRPr="00474475">
        <w:rPr>
          <w:rFonts w:ascii="Times New Roman" w:hAnsi="Times New Roman"/>
        </w:rPr>
        <w:t xml:space="preserve"> </w:t>
      </w:r>
      <w:proofErr w:type="spellStart"/>
      <w:r w:rsidRPr="00474475">
        <w:rPr>
          <w:rFonts w:ascii="Times New Roman" w:hAnsi="Times New Roman"/>
        </w:rPr>
        <w:t>diri</w:t>
      </w:r>
      <w:proofErr w:type="spellEnd"/>
      <w:r w:rsidRPr="00474475">
        <w:rPr>
          <w:rFonts w:ascii="Times New Roman" w:hAnsi="Times New Roman"/>
        </w:rPr>
        <w:t xml:space="preserve"> </w:t>
      </w:r>
      <w:proofErr w:type="spellStart"/>
      <w:r w:rsidRPr="00474475">
        <w:rPr>
          <w:rFonts w:ascii="Times New Roman" w:hAnsi="Times New Roman"/>
        </w:rPr>
        <w:t>pribadi</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 xml:space="preserve"> (internal factor), </w:t>
      </w:r>
      <w:proofErr w:type="spellStart"/>
      <w:r w:rsidRPr="00474475">
        <w:rPr>
          <w:rFonts w:ascii="Times New Roman" w:hAnsi="Times New Roman"/>
        </w:rPr>
        <w:t>keadaan</w:t>
      </w:r>
      <w:proofErr w:type="spellEnd"/>
      <w:r w:rsidRPr="00474475">
        <w:rPr>
          <w:rFonts w:ascii="Times New Roman" w:hAnsi="Times New Roman"/>
        </w:rPr>
        <w:t xml:space="preserve"> </w:t>
      </w:r>
      <w:proofErr w:type="spellStart"/>
      <w:r w:rsidRPr="00474475">
        <w:rPr>
          <w:rFonts w:ascii="Times New Roman" w:hAnsi="Times New Roman"/>
        </w:rPr>
        <w:t>lingkungan</w:t>
      </w:r>
      <w:proofErr w:type="spellEnd"/>
      <w:r w:rsidRPr="00474475">
        <w:rPr>
          <w:rFonts w:ascii="Times New Roman" w:hAnsi="Times New Roman"/>
        </w:rPr>
        <w:t xml:space="preserve"> </w:t>
      </w:r>
      <w:proofErr w:type="spellStart"/>
      <w:r w:rsidRPr="00474475">
        <w:rPr>
          <w:rFonts w:ascii="Times New Roman" w:hAnsi="Times New Roman"/>
        </w:rPr>
        <w:t>perusahaan</w:t>
      </w:r>
      <w:proofErr w:type="spellEnd"/>
      <w:r w:rsidRPr="00474475">
        <w:rPr>
          <w:rFonts w:ascii="Times New Roman" w:hAnsi="Times New Roman"/>
        </w:rPr>
        <w:t xml:space="preserve"> (external factor) </w:t>
      </w:r>
      <w:proofErr w:type="spellStart"/>
      <w:r w:rsidRPr="00474475">
        <w:rPr>
          <w:rFonts w:ascii="Times New Roman" w:hAnsi="Times New Roman"/>
        </w:rPr>
        <w:t>maupun</w:t>
      </w:r>
      <w:proofErr w:type="spellEnd"/>
      <w:r w:rsidRPr="00474475">
        <w:rPr>
          <w:rFonts w:ascii="Times New Roman" w:hAnsi="Times New Roman"/>
        </w:rPr>
        <w:t xml:space="preserve"> </w:t>
      </w:r>
      <w:proofErr w:type="spellStart"/>
      <w:r w:rsidRPr="00474475">
        <w:rPr>
          <w:rFonts w:ascii="Times New Roman" w:hAnsi="Times New Roman"/>
        </w:rPr>
        <w:t>upaya</w:t>
      </w:r>
      <w:proofErr w:type="spellEnd"/>
      <w:r w:rsidRPr="00474475">
        <w:rPr>
          <w:rFonts w:ascii="Times New Roman" w:hAnsi="Times New Roman"/>
        </w:rPr>
        <w:t xml:space="preserve"> </w:t>
      </w:r>
      <w:proofErr w:type="spellStart"/>
      <w:r w:rsidRPr="00474475">
        <w:rPr>
          <w:rFonts w:ascii="Times New Roman" w:hAnsi="Times New Roman"/>
        </w:rPr>
        <w:t>strategis</w:t>
      </w:r>
      <w:proofErr w:type="spellEnd"/>
      <w:r w:rsidRPr="00474475">
        <w:rPr>
          <w:rFonts w:ascii="Times New Roman" w:hAnsi="Times New Roman"/>
        </w:rPr>
        <w:t xml:space="preserve"> </w:t>
      </w:r>
      <w:proofErr w:type="spellStart"/>
      <w:r w:rsidRPr="00474475">
        <w:rPr>
          <w:rFonts w:ascii="Times New Roman" w:hAnsi="Times New Roman"/>
        </w:rPr>
        <w:t>dari</w:t>
      </w:r>
      <w:proofErr w:type="spellEnd"/>
      <w:r w:rsidRPr="00474475">
        <w:rPr>
          <w:rFonts w:ascii="Times New Roman" w:hAnsi="Times New Roman"/>
        </w:rPr>
        <w:t xml:space="preserve"> </w:t>
      </w:r>
      <w:proofErr w:type="spellStart"/>
      <w:r w:rsidRPr="00474475">
        <w:rPr>
          <w:rFonts w:ascii="Times New Roman" w:hAnsi="Times New Roman"/>
        </w:rPr>
        <w:t>perusahaan</w:t>
      </w:r>
      <w:proofErr w:type="spellEnd"/>
      <w:r w:rsidRPr="00474475">
        <w:rPr>
          <w:rFonts w:ascii="Times New Roman" w:hAnsi="Times New Roman"/>
        </w:rPr>
        <w:t xml:space="preserve">. </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dari</w:t>
      </w:r>
      <w:proofErr w:type="spellEnd"/>
      <w:r w:rsidRPr="00474475">
        <w:rPr>
          <w:rFonts w:ascii="Times New Roman" w:hAnsi="Times New Roman"/>
        </w:rPr>
        <w:t xml:space="preserve"> </w:t>
      </w:r>
      <w:proofErr w:type="spellStart"/>
      <w:r w:rsidRPr="00474475">
        <w:rPr>
          <w:rFonts w:ascii="Times New Roman" w:hAnsi="Times New Roman"/>
        </w:rPr>
        <w:t>suatu</w:t>
      </w:r>
      <w:proofErr w:type="spellEnd"/>
      <w:r w:rsidRPr="00474475">
        <w:rPr>
          <w:rFonts w:ascii="Times New Roman" w:hAnsi="Times New Roman"/>
        </w:rPr>
        <w:t xml:space="preserve"> </w:t>
      </w:r>
      <w:proofErr w:type="spellStart"/>
      <w:r w:rsidRPr="00474475">
        <w:rPr>
          <w:rFonts w:ascii="Times New Roman" w:hAnsi="Times New Roman"/>
        </w:rPr>
        <w:t>pegawai</w:t>
      </w:r>
      <w:proofErr w:type="spellEnd"/>
      <w:r w:rsidRPr="00474475">
        <w:rPr>
          <w:rFonts w:ascii="Times New Roman" w:hAnsi="Times New Roman"/>
        </w:rPr>
        <w:t xml:space="preserve"> </w:t>
      </w:r>
      <w:proofErr w:type="spellStart"/>
      <w:r w:rsidRPr="00474475">
        <w:rPr>
          <w:rFonts w:ascii="Times New Roman" w:hAnsi="Times New Roman"/>
        </w:rPr>
        <w:t>dapat</w:t>
      </w:r>
      <w:proofErr w:type="spellEnd"/>
      <w:r w:rsidRPr="00474475">
        <w:rPr>
          <w:rFonts w:ascii="Times New Roman" w:hAnsi="Times New Roman"/>
        </w:rPr>
        <w:t xml:space="preserve"> </w:t>
      </w:r>
      <w:proofErr w:type="spellStart"/>
      <w:r w:rsidRPr="00474475">
        <w:rPr>
          <w:rFonts w:ascii="Times New Roman" w:hAnsi="Times New Roman"/>
        </w:rPr>
        <w:t>dinilai</w:t>
      </w:r>
      <w:proofErr w:type="spellEnd"/>
      <w:r w:rsidRPr="00474475">
        <w:rPr>
          <w:rFonts w:ascii="Times New Roman" w:hAnsi="Times New Roman"/>
        </w:rPr>
        <w:t xml:space="preserve"> </w:t>
      </w:r>
      <w:proofErr w:type="spellStart"/>
      <w:r w:rsidRPr="00474475">
        <w:rPr>
          <w:rFonts w:ascii="Times New Roman" w:hAnsi="Times New Roman"/>
        </w:rPr>
        <w:t>dengan</w:t>
      </w:r>
      <w:proofErr w:type="spellEnd"/>
      <w:r w:rsidRPr="00474475">
        <w:rPr>
          <w:rFonts w:ascii="Times New Roman" w:hAnsi="Times New Roman"/>
        </w:rPr>
        <w:t xml:space="preserve"> </w:t>
      </w:r>
      <w:proofErr w:type="spellStart"/>
      <w:r w:rsidRPr="00474475">
        <w:rPr>
          <w:rFonts w:ascii="Times New Roman" w:hAnsi="Times New Roman"/>
        </w:rPr>
        <w:t>bertitik</w:t>
      </w:r>
      <w:proofErr w:type="spellEnd"/>
      <w:r w:rsidRPr="00474475">
        <w:rPr>
          <w:rFonts w:ascii="Times New Roman" w:hAnsi="Times New Roman"/>
        </w:rPr>
        <w:t xml:space="preserve"> </w:t>
      </w:r>
      <w:proofErr w:type="spellStart"/>
      <w:r w:rsidRPr="00474475">
        <w:rPr>
          <w:rFonts w:ascii="Times New Roman" w:hAnsi="Times New Roman"/>
        </w:rPr>
        <w:t>tumpu</w:t>
      </w:r>
      <w:proofErr w:type="spellEnd"/>
      <w:r w:rsidRPr="00474475">
        <w:rPr>
          <w:rFonts w:ascii="Times New Roman" w:hAnsi="Times New Roman"/>
        </w:rPr>
        <w:t xml:space="preserve"> pada data yang </w:t>
      </w:r>
      <w:proofErr w:type="spellStart"/>
      <w:r w:rsidRPr="00474475">
        <w:rPr>
          <w:rFonts w:ascii="Times New Roman" w:hAnsi="Times New Roman"/>
        </w:rPr>
        <w:t>ada</w:t>
      </w:r>
      <w:proofErr w:type="spellEnd"/>
      <w:r w:rsidRPr="00474475">
        <w:rPr>
          <w:rFonts w:ascii="Times New Roman" w:hAnsi="Times New Roman"/>
        </w:rPr>
        <w:t xml:space="preserve">. </w:t>
      </w:r>
      <w:r w:rsidRPr="00474475">
        <w:rPr>
          <w:rFonts w:ascii="Times New Roman" w:hAnsi="Times New Roman"/>
          <w:spacing w:val="1"/>
          <w:lang w:val="id-ID"/>
        </w:rPr>
        <w:t xml:space="preserve">Selama ini perusahaan memiliki sekumpulan data terkait </w:t>
      </w:r>
      <w:r w:rsidRPr="00474475">
        <w:rPr>
          <w:rFonts w:ascii="Times New Roman" w:hAnsi="Times New Roman"/>
          <w:spacing w:val="1"/>
        </w:rPr>
        <w:t xml:space="preserve">data </w:t>
      </w:r>
      <w:proofErr w:type="spellStart"/>
      <w:r w:rsidRPr="00474475">
        <w:rPr>
          <w:rFonts w:ascii="Times New Roman" w:hAnsi="Times New Roman"/>
          <w:spacing w:val="1"/>
        </w:rPr>
        <w:t>aplikasi</w:t>
      </w:r>
      <w:proofErr w:type="spellEnd"/>
      <w:r w:rsidRPr="00474475">
        <w:rPr>
          <w:rFonts w:ascii="Times New Roman" w:hAnsi="Times New Roman"/>
          <w:spacing w:val="1"/>
        </w:rPr>
        <w:t xml:space="preserve"> Carpool yang </w:t>
      </w:r>
      <w:proofErr w:type="spellStart"/>
      <w:r w:rsidRPr="00474475">
        <w:rPr>
          <w:rFonts w:ascii="Times New Roman" w:hAnsi="Times New Roman"/>
          <w:spacing w:val="1"/>
        </w:rPr>
        <w:t>paramaternya</w:t>
      </w:r>
      <w:proofErr w:type="spellEnd"/>
      <w:r w:rsidRPr="00474475">
        <w:rPr>
          <w:rFonts w:ascii="Times New Roman" w:hAnsi="Times New Roman"/>
          <w:spacing w:val="1"/>
        </w:rPr>
        <w:t xml:space="preserve"> </w:t>
      </w:r>
      <w:proofErr w:type="spellStart"/>
      <w:r w:rsidRPr="00474475">
        <w:rPr>
          <w:rFonts w:ascii="Times New Roman" w:hAnsi="Times New Roman"/>
          <w:spacing w:val="1"/>
        </w:rPr>
        <w:t>bisa</w:t>
      </w:r>
      <w:proofErr w:type="spellEnd"/>
      <w:r w:rsidRPr="00474475">
        <w:rPr>
          <w:rFonts w:ascii="Times New Roman" w:hAnsi="Times New Roman"/>
          <w:spacing w:val="1"/>
        </w:rPr>
        <w:t xml:space="preserve"> </w:t>
      </w:r>
      <w:proofErr w:type="spellStart"/>
      <w:r w:rsidRPr="00474475">
        <w:rPr>
          <w:rFonts w:ascii="Times New Roman" w:hAnsi="Times New Roman"/>
          <w:spacing w:val="1"/>
        </w:rPr>
        <w:t>digunakan</w:t>
      </w:r>
      <w:proofErr w:type="spellEnd"/>
      <w:r w:rsidRPr="00474475">
        <w:rPr>
          <w:rFonts w:ascii="Times New Roman" w:hAnsi="Times New Roman"/>
          <w:spacing w:val="1"/>
        </w:rPr>
        <w:t xml:space="preserve"> </w:t>
      </w:r>
      <w:proofErr w:type="spellStart"/>
      <w:r w:rsidRPr="00474475">
        <w:rPr>
          <w:rFonts w:ascii="Times New Roman" w:hAnsi="Times New Roman"/>
          <w:spacing w:val="1"/>
        </w:rPr>
        <w:t>untuk</w:t>
      </w:r>
      <w:proofErr w:type="spellEnd"/>
      <w:r w:rsidRPr="00474475">
        <w:rPr>
          <w:rFonts w:ascii="Times New Roman" w:hAnsi="Times New Roman"/>
          <w:spacing w:val="1"/>
        </w:rPr>
        <w:t xml:space="preserve"> </w:t>
      </w:r>
      <w:proofErr w:type="spellStart"/>
      <w:r w:rsidRPr="00474475">
        <w:rPr>
          <w:rFonts w:ascii="Times New Roman" w:hAnsi="Times New Roman"/>
          <w:spacing w:val="1"/>
        </w:rPr>
        <w:t>mengukur</w:t>
      </w:r>
      <w:proofErr w:type="spellEnd"/>
      <w:r w:rsidRPr="00474475">
        <w:rPr>
          <w:rFonts w:ascii="Times New Roman" w:hAnsi="Times New Roman"/>
          <w:spacing w:val="1"/>
        </w:rPr>
        <w:t xml:space="preserve"> </w:t>
      </w:r>
      <w:r w:rsidRPr="00474475">
        <w:rPr>
          <w:rFonts w:ascii="Times New Roman" w:hAnsi="Times New Roman"/>
          <w:spacing w:val="1"/>
          <w:lang w:val="id-ID"/>
        </w:rPr>
        <w:t xml:space="preserve">kinerja </w:t>
      </w:r>
      <w:proofErr w:type="spellStart"/>
      <w:r w:rsidRPr="00474475">
        <w:rPr>
          <w:rFonts w:ascii="Times New Roman" w:hAnsi="Times New Roman"/>
          <w:spacing w:val="1"/>
        </w:rPr>
        <w:t>karyawan</w:t>
      </w:r>
      <w:proofErr w:type="spellEnd"/>
      <w:r w:rsidRPr="00474475">
        <w:rPr>
          <w:rFonts w:ascii="Times New Roman" w:hAnsi="Times New Roman"/>
          <w:spacing w:val="1"/>
        </w:rPr>
        <w:t>.</w:t>
      </w:r>
      <w:r w:rsidRPr="00474475">
        <w:rPr>
          <w:rFonts w:ascii="Times New Roman" w:hAnsi="Times New Roman"/>
          <w:spacing w:val="1"/>
          <w:lang w:val="id-ID"/>
        </w:rPr>
        <w:t xml:space="preserve"> </w:t>
      </w:r>
      <w:r w:rsidRPr="00474475">
        <w:rPr>
          <w:rFonts w:ascii="Times New Roman" w:hAnsi="Times New Roman"/>
          <w:spacing w:val="1"/>
        </w:rPr>
        <w:t xml:space="preserve">Data </w:t>
      </w:r>
      <w:proofErr w:type="spellStart"/>
      <w:r w:rsidRPr="00474475">
        <w:rPr>
          <w:rFonts w:ascii="Times New Roman" w:hAnsi="Times New Roman"/>
          <w:spacing w:val="1"/>
        </w:rPr>
        <w:t>tersebut</w:t>
      </w:r>
      <w:proofErr w:type="spellEnd"/>
      <w:r w:rsidRPr="00474475">
        <w:rPr>
          <w:rFonts w:ascii="Times New Roman" w:hAnsi="Times New Roman"/>
          <w:spacing w:val="1"/>
        </w:rPr>
        <w:t xml:space="preserve"> </w:t>
      </w:r>
      <w:proofErr w:type="spellStart"/>
      <w:r w:rsidRPr="00474475">
        <w:rPr>
          <w:rFonts w:ascii="Times New Roman" w:hAnsi="Times New Roman"/>
          <w:spacing w:val="1"/>
        </w:rPr>
        <w:t>dapat</w:t>
      </w:r>
      <w:proofErr w:type="spellEnd"/>
      <w:r w:rsidRPr="00474475">
        <w:rPr>
          <w:rFonts w:ascii="Times New Roman" w:hAnsi="Times New Roman"/>
          <w:spacing w:val="1"/>
        </w:rPr>
        <w:t xml:space="preserve"> </w:t>
      </w:r>
      <w:r w:rsidRPr="00474475">
        <w:rPr>
          <w:rFonts w:ascii="Times New Roman" w:hAnsi="Times New Roman"/>
          <w:spacing w:val="1"/>
          <w:lang w:val="id-ID"/>
        </w:rPr>
        <w:t xml:space="preserve">dimanfaatkan dengan baik. Melalui penerapan teknologi data mining, sekumpulan data yang belum dimanfaatkan tersebut akan diproses dan menghasilkan </w:t>
      </w:r>
      <w:r w:rsidRPr="00474475">
        <w:rPr>
          <w:rFonts w:ascii="Times New Roman" w:hAnsi="Times New Roman"/>
          <w:i/>
          <w:spacing w:val="1"/>
          <w:lang w:val="id-ID"/>
        </w:rPr>
        <w:t>new knowlage</w:t>
      </w:r>
      <w:r w:rsidRPr="00474475">
        <w:rPr>
          <w:rFonts w:ascii="Times New Roman" w:hAnsi="Times New Roman"/>
          <w:spacing w:val="1"/>
          <w:lang w:val="id-ID"/>
        </w:rPr>
        <w:t xml:space="preserve"> (pengetahuan baru) yang  menjadi sesuatu yang berhargadan berguna bagi perusahaan</w:t>
      </w:r>
      <w:r w:rsidRPr="00474475">
        <w:rPr>
          <w:rFonts w:ascii="Times New Roman" w:hAnsi="Times New Roman"/>
          <w:spacing w:val="1"/>
          <w:sz w:val="20"/>
          <w:szCs w:val="20"/>
          <w:lang w:val="id-ID"/>
        </w:rPr>
        <w:t xml:space="preserve">.  </w:t>
      </w:r>
    </w:p>
    <w:p w14:paraId="57C23795" w14:textId="77C89477" w:rsidR="00C124A3" w:rsidRPr="004833DC" w:rsidRDefault="00C124A3" w:rsidP="004833DC">
      <w:pPr>
        <w:pStyle w:val="ListParagraph"/>
        <w:autoSpaceDE w:val="0"/>
        <w:autoSpaceDN w:val="0"/>
        <w:adjustRightInd w:val="0"/>
        <w:spacing w:after="0" w:line="360" w:lineRule="auto"/>
        <w:ind w:left="0" w:firstLine="567"/>
        <w:jc w:val="both"/>
        <w:rPr>
          <w:rFonts w:ascii="Times New Roman" w:hAnsi="Times New Roman"/>
          <w:spacing w:val="1"/>
          <w:sz w:val="20"/>
          <w:szCs w:val="20"/>
          <w:lang w:val="id-ID"/>
        </w:rPr>
      </w:pPr>
      <w:r w:rsidRPr="00474475">
        <w:rPr>
          <w:rFonts w:ascii="Times New Roman" w:hAnsi="Times New Roman"/>
          <w:spacing w:val="-1"/>
          <w:lang w:val="id-ID"/>
        </w:rPr>
        <w:t>Maka dari itu</w:t>
      </w:r>
      <w:r w:rsidRPr="00474475">
        <w:rPr>
          <w:rFonts w:ascii="Times New Roman" w:hAnsi="Times New Roman"/>
          <w:lang w:val="id-ID"/>
        </w:rPr>
        <w:t xml:space="preserve"> </w:t>
      </w:r>
      <w:proofErr w:type="spellStart"/>
      <w:r w:rsidRPr="00474475">
        <w:rPr>
          <w:rFonts w:ascii="Times New Roman" w:hAnsi="Times New Roman"/>
        </w:rPr>
        <w:t>p</w:t>
      </w:r>
      <w:r w:rsidRPr="00474475">
        <w:rPr>
          <w:rFonts w:ascii="Times New Roman" w:hAnsi="Times New Roman"/>
          <w:spacing w:val="-1"/>
        </w:rPr>
        <w:t>e</w:t>
      </w:r>
      <w:r w:rsidRPr="00474475">
        <w:rPr>
          <w:rFonts w:ascii="Times New Roman" w:hAnsi="Times New Roman"/>
          <w:spacing w:val="2"/>
        </w:rPr>
        <w:t>n</w:t>
      </w:r>
      <w:r w:rsidRPr="00474475">
        <w:rPr>
          <w:rFonts w:ascii="Times New Roman" w:hAnsi="Times New Roman"/>
          <w:spacing w:val="-1"/>
        </w:rPr>
        <w:t>e</w:t>
      </w:r>
      <w:r w:rsidRPr="00474475">
        <w:rPr>
          <w:rFonts w:ascii="Times New Roman" w:hAnsi="Times New Roman"/>
        </w:rPr>
        <w:t>l</w:t>
      </w:r>
      <w:r w:rsidRPr="00474475">
        <w:rPr>
          <w:rFonts w:ascii="Times New Roman" w:hAnsi="Times New Roman"/>
          <w:spacing w:val="1"/>
        </w:rPr>
        <w:t>i</w:t>
      </w:r>
      <w:r w:rsidRPr="00474475">
        <w:rPr>
          <w:rFonts w:ascii="Times New Roman" w:hAnsi="Times New Roman"/>
        </w:rPr>
        <w:t>ti</w:t>
      </w:r>
      <w:proofErr w:type="spellEnd"/>
      <w:r w:rsidRPr="00474475">
        <w:rPr>
          <w:rFonts w:ascii="Times New Roman" w:hAnsi="Times New Roman"/>
          <w:spacing w:val="8"/>
        </w:rPr>
        <w:t xml:space="preserve"> </w:t>
      </w:r>
      <w:proofErr w:type="spellStart"/>
      <w:r w:rsidRPr="00474475">
        <w:rPr>
          <w:rFonts w:ascii="Times New Roman" w:hAnsi="Times New Roman"/>
        </w:rPr>
        <w:t>te</w:t>
      </w:r>
      <w:r w:rsidRPr="00474475">
        <w:rPr>
          <w:rFonts w:ascii="Times New Roman" w:hAnsi="Times New Roman"/>
          <w:spacing w:val="-1"/>
        </w:rPr>
        <w:t>r</w:t>
      </w:r>
      <w:r w:rsidRPr="00474475">
        <w:rPr>
          <w:rFonts w:ascii="Times New Roman" w:hAnsi="Times New Roman"/>
        </w:rPr>
        <w:t>ta</w:t>
      </w:r>
      <w:r w:rsidRPr="00474475">
        <w:rPr>
          <w:rFonts w:ascii="Times New Roman" w:hAnsi="Times New Roman"/>
          <w:spacing w:val="-1"/>
        </w:rPr>
        <w:t>r</w:t>
      </w:r>
      <w:r w:rsidRPr="00474475">
        <w:rPr>
          <w:rFonts w:ascii="Times New Roman" w:hAnsi="Times New Roman"/>
        </w:rPr>
        <w:t>ik</w:t>
      </w:r>
      <w:proofErr w:type="spellEnd"/>
      <w:r w:rsidRPr="00474475">
        <w:rPr>
          <w:rFonts w:ascii="Times New Roman" w:hAnsi="Times New Roman"/>
          <w:spacing w:val="8"/>
        </w:rPr>
        <w:t xml:space="preserve"> </w:t>
      </w:r>
      <w:proofErr w:type="spellStart"/>
      <w:r w:rsidRPr="00474475">
        <w:rPr>
          <w:rFonts w:ascii="Times New Roman" w:hAnsi="Times New Roman"/>
          <w:spacing w:val="2"/>
        </w:rPr>
        <w:t>u</w:t>
      </w:r>
      <w:r w:rsidRPr="00474475">
        <w:rPr>
          <w:rFonts w:ascii="Times New Roman" w:hAnsi="Times New Roman"/>
        </w:rPr>
        <w:t>ntuk</w:t>
      </w:r>
      <w:proofErr w:type="spellEnd"/>
      <w:r w:rsidRPr="00474475">
        <w:rPr>
          <w:rFonts w:ascii="Times New Roman" w:hAnsi="Times New Roman"/>
        </w:rPr>
        <w:t xml:space="preserve"> </w:t>
      </w:r>
      <w:proofErr w:type="spellStart"/>
      <w:r w:rsidRPr="00474475">
        <w:rPr>
          <w:rFonts w:ascii="Times New Roman" w:hAnsi="Times New Roman"/>
        </w:rPr>
        <w:t>mel</w:t>
      </w:r>
      <w:r w:rsidRPr="00474475">
        <w:rPr>
          <w:rFonts w:ascii="Times New Roman" w:hAnsi="Times New Roman"/>
          <w:spacing w:val="-1"/>
        </w:rPr>
        <w:t>a</w:t>
      </w:r>
      <w:r w:rsidRPr="00474475">
        <w:rPr>
          <w:rFonts w:ascii="Times New Roman" w:hAnsi="Times New Roman"/>
        </w:rPr>
        <w:t>kuk</w:t>
      </w:r>
      <w:r w:rsidRPr="00474475">
        <w:rPr>
          <w:rFonts w:ascii="Times New Roman" w:hAnsi="Times New Roman"/>
          <w:spacing w:val="-1"/>
        </w:rPr>
        <w:t>a</w:t>
      </w:r>
      <w:r w:rsidRPr="00474475">
        <w:rPr>
          <w:rFonts w:ascii="Times New Roman" w:hAnsi="Times New Roman"/>
        </w:rPr>
        <w:t>n</w:t>
      </w:r>
      <w:proofErr w:type="spellEnd"/>
      <w:r w:rsidRPr="00474475">
        <w:rPr>
          <w:rFonts w:ascii="Times New Roman" w:hAnsi="Times New Roman"/>
          <w:spacing w:val="1"/>
        </w:rPr>
        <w:t xml:space="preserve"> </w:t>
      </w:r>
      <w:r w:rsidRPr="00474475">
        <w:rPr>
          <w:rFonts w:ascii="Times New Roman" w:hAnsi="Times New Roman"/>
        </w:rPr>
        <w:t>p</w:t>
      </w:r>
      <w:r w:rsidRPr="00474475">
        <w:rPr>
          <w:rFonts w:ascii="Times New Roman" w:hAnsi="Times New Roman"/>
          <w:spacing w:val="-1"/>
        </w:rPr>
        <w:t>r</w:t>
      </w:r>
      <w:r w:rsidRPr="00474475">
        <w:rPr>
          <w:rFonts w:ascii="Times New Roman" w:hAnsi="Times New Roman"/>
        </w:rPr>
        <w:t>o</w:t>
      </w:r>
      <w:r w:rsidRPr="00474475">
        <w:rPr>
          <w:rFonts w:ascii="Times New Roman" w:hAnsi="Times New Roman"/>
          <w:spacing w:val="2"/>
        </w:rPr>
        <w:t>s</w:t>
      </w:r>
      <w:r w:rsidRPr="00474475">
        <w:rPr>
          <w:rFonts w:ascii="Times New Roman" w:hAnsi="Times New Roman"/>
          <w:spacing w:val="-1"/>
        </w:rPr>
        <w:t>e</w:t>
      </w:r>
      <w:r w:rsidRPr="00474475">
        <w:rPr>
          <w:rFonts w:ascii="Times New Roman" w:hAnsi="Times New Roman"/>
        </w:rPr>
        <w:t>s</w:t>
      </w:r>
      <w:r w:rsidRPr="00474475">
        <w:rPr>
          <w:rFonts w:ascii="Times New Roman" w:hAnsi="Times New Roman"/>
          <w:spacing w:val="2"/>
        </w:rPr>
        <w:t xml:space="preserve"> </w:t>
      </w:r>
      <w:r w:rsidRPr="00474475">
        <w:rPr>
          <w:rFonts w:ascii="Times New Roman" w:hAnsi="Times New Roman"/>
          <w:i/>
        </w:rPr>
        <w:t>da</w:t>
      </w:r>
      <w:r w:rsidRPr="00474475">
        <w:rPr>
          <w:rFonts w:ascii="Times New Roman" w:hAnsi="Times New Roman"/>
          <w:i/>
          <w:spacing w:val="3"/>
        </w:rPr>
        <w:t>t</w:t>
      </w:r>
      <w:r w:rsidRPr="00474475">
        <w:rPr>
          <w:rFonts w:ascii="Times New Roman" w:hAnsi="Times New Roman"/>
          <w:i/>
        </w:rPr>
        <w:t>a</w:t>
      </w:r>
      <w:r w:rsidRPr="00474475">
        <w:rPr>
          <w:rFonts w:ascii="Times New Roman" w:hAnsi="Times New Roman"/>
          <w:i/>
          <w:spacing w:val="1"/>
        </w:rPr>
        <w:t xml:space="preserve"> </w:t>
      </w:r>
      <w:r w:rsidRPr="00474475">
        <w:rPr>
          <w:rFonts w:ascii="Times New Roman" w:hAnsi="Times New Roman"/>
          <w:i/>
        </w:rPr>
        <w:t>mining</w:t>
      </w:r>
      <w:r w:rsidRPr="00474475">
        <w:rPr>
          <w:rFonts w:ascii="Times New Roman" w:hAnsi="Times New Roman"/>
          <w:i/>
          <w:spacing w:val="2"/>
        </w:rPr>
        <w:t xml:space="preserve"> </w:t>
      </w:r>
      <w:r w:rsidRPr="00474475">
        <w:rPr>
          <w:rFonts w:ascii="Times New Roman" w:hAnsi="Times New Roman"/>
        </w:rPr>
        <w:t>p</w:t>
      </w:r>
      <w:r w:rsidRPr="00474475">
        <w:rPr>
          <w:rFonts w:ascii="Times New Roman" w:hAnsi="Times New Roman"/>
          <w:spacing w:val="-1"/>
        </w:rPr>
        <w:t>a</w:t>
      </w:r>
      <w:r w:rsidRPr="00474475">
        <w:rPr>
          <w:rFonts w:ascii="Times New Roman" w:hAnsi="Times New Roman"/>
        </w:rPr>
        <w:t xml:space="preserve">da </w:t>
      </w:r>
      <w:r w:rsidRPr="00474475">
        <w:rPr>
          <w:rFonts w:ascii="Times New Roman" w:hAnsi="Times New Roman"/>
          <w:spacing w:val="2"/>
        </w:rPr>
        <w:t>d</w:t>
      </w:r>
      <w:r w:rsidRPr="00474475">
        <w:rPr>
          <w:rFonts w:ascii="Times New Roman" w:hAnsi="Times New Roman"/>
          <w:spacing w:val="-1"/>
        </w:rPr>
        <w:t>a</w:t>
      </w:r>
      <w:r w:rsidRPr="00474475">
        <w:rPr>
          <w:rFonts w:ascii="Times New Roman" w:hAnsi="Times New Roman"/>
        </w:rPr>
        <w:t xml:space="preserve">ta </w:t>
      </w:r>
      <w:proofErr w:type="spellStart"/>
      <w:r w:rsidRPr="00474475">
        <w:rPr>
          <w:rFonts w:ascii="Times New Roman" w:hAnsi="Times New Roman"/>
        </w:rPr>
        <w:t>aplikasi</w:t>
      </w:r>
      <w:proofErr w:type="spellEnd"/>
      <w:r w:rsidRPr="00474475">
        <w:rPr>
          <w:rFonts w:ascii="Times New Roman" w:hAnsi="Times New Roman"/>
        </w:rPr>
        <w:t xml:space="preserve"> Carpool </w:t>
      </w:r>
      <w:proofErr w:type="spellStart"/>
      <w:r w:rsidRPr="00474475">
        <w:rPr>
          <w:rFonts w:ascii="Times New Roman" w:hAnsi="Times New Roman"/>
        </w:rPr>
        <w:t>untuk</w:t>
      </w:r>
      <w:proofErr w:type="spellEnd"/>
      <w:r w:rsidRPr="00474475">
        <w:rPr>
          <w:rFonts w:ascii="Times New Roman" w:hAnsi="Times New Roman"/>
        </w:rPr>
        <w:t xml:space="preserve"> </w:t>
      </w:r>
      <w:proofErr w:type="spellStart"/>
      <w:r w:rsidRPr="00474475">
        <w:rPr>
          <w:rFonts w:ascii="Times New Roman" w:hAnsi="Times New Roman"/>
        </w:rPr>
        <w:t>melihat</w:t>
      </w:r>
      <w:proofErr w:type="spellEnd"/>
      <w:r w:rsidRPr="00474475">
        <w:rPr>
          <w:rFonts w:ascii="Times New Roman" w:hAnsi="Times New Roman"/>
          <w:spacing w:val="1"/>
        </w:rPr>
        <w:t xml:space="preserve"> </w:t>
      </w:r>
      <w:proofErr w:type="spellStart"/>
      <w:r w:rsidRPr="00474475">
        <w:rPr>
          <w:rFonts w:ascii="Times New Roman" w:hAnsi="Times New Roman"/>
          <w:spacing w:val="3"/>
        </w:rPr>
        <w:t>kinerja</w:t>
      </w:r>
      <w:proofErr w:type="spellEnd"/>
      <w:r w:rsidRPr="00474475">
        <w:rPr>
          <w:rFonts w:ascii="Times New Roman" w:hAnsi="Times New Roman"/>
          <w:spacing w:val="3"/>
        </w:rPr>
        <w:t xml:space="preserve"> </w:t>
      </w:r>
      <w:proofErr w:type="spellStart"/>
      <w:r w:rsidRPr="00474475">
        <w:rPr>
          <w:rFonts w:ascii="Times New Roman" w:hAnsi="Times New Roman"/>
          <w:spacing w:val="3"/>
        </w:rPr>
        <w:t>karyawan</w:t>
      </w:r>
      <w:proofErr w:type="spellEnd"/>
      <w:r w:rsidRPr="00474475">
        <w:rPr>
          <w:rFonts w:ascii="Times New Roman" w:hAnsi="Times New Roman"/>
          <w:spacing w:val="3"/>
          <w:lang w:val="id-ID"/>
        </w:rPr>
        <w:t xml:space="preserve"> yang berasal dari laporan </w:t>
      </w:r>
      <w:r w:rsidRPr="00474475">
        <w:rPr>
          <w:rFonts w:ascii="Times New Roman" w:hAnsi="Times New Roman"/>
          <w:spacing w:val="3"/>
        </w:rPr>
        <w:t xml:space="preserve">table status pada basis data yang </w:t>
      </w:r>
      <w:proofErr w:type="spellStart"/>
      <w:r w:rsidRPr="00474475">
        <w:rPr>
          <w:rFonts w:ascii="Times New Roman" w:hAnsi="Times New Roman"/>
          <w:spacing w:val="3"/>
        </w:rPr>
        <w:t>ada</w:t>
      </w:r>
      <w:proofErr w:type="spellEnd"/>
      <w:r w:rsidRPr="00474475">
        <w:rPr>
          <w:rFonts w:ascii="Times New Roman" w:hAnsi="Times New Roman"/>
          <w:spacing w:val="3"/>
        </w:rPr>
        <w:t xml:space="preserve">. </w:t>
      </w:r>
      <w:proofErr w:type="spellStart"/>
      <w:r w:rsidRPr="00474475">
        <w:rPr>
          <w:rFonts w:ascii="Times New Roman" w:hAnsi="Times New Roman"/>
          <w:spacing w:val="-2"/>
        </w:rPr>
        <w:t>g</w:t>
      </w:r>
      <w:r w:rsidRPr="00474475">
        <w:rPr>
          <w:rFonts w:ascii="Times New Roman" w:hAnsi="Times New Roman"/>
        </w:rPr>
        <w:t>una</w:t>
      </w:r>
      <w:proofErr w:type="spellEnd"/>
      <w:r w:rsidRPr="00474475">
        <w:rPr>
          <w:rFonts w:ascii="Times New Roman" w:hAnsi="Times New Roman"/>
        </w:rPr>
        <w:t xml:space="preserve"> </w:t>
      </w:r>
      <w:proofErr w:type="spellStart"/>
      <w:proofErr w:type="gramStart"/>
      <w:r w:rsidRPr="00474475">
        <w:rPr>
          <w:rFonts w:ascii="Times New Roman" w:hAnsi="Times New Roman"/>
        </w:rPr>
        <w:t>mend</w:t>
      </w:r>
      <w:r w:rsidRPr="00474475">
        <w:rPr>
          <w:rFonts w:ascii="Times New Roman" w:hAnsi="Times New Roman"/>
          <w:spacing w:val="-1"/>
        </w:rPr>
        <w:t>a</w:t>
      </w:r>
      <w:r w:rsidRPr="00474475">
        <w:rPr>
          <w:rFonts w:ascii="Times New Roman" w:hAnsi="Times New Roman"/>
        </w:rPr>
        <w:t>p</w:t>
      </w:r>
      <w:r w:rsidRPr="00474475">
        <w:rPr>
          <w:rFonts w:ascii="Times New Roman" w:hAnsi="Times New Roman"/>
          <w:spacing w:val="-1"/>
        </w:rPr>
        <w:t>a</w:t>
      </w:r>
      <w:r w:rsidRPr="00474475">
        <w:rPr>
          <w:rFonts w:ascii="Times New Roman" w:hAnsi="Times New Roman"/>
        </w:rPr>
        <w:t>tkan</w:t>
      </w:r>
      <w:proofErr w:type="spellEnd"/>
      <w:r w:rsidRPr="00474475">
        <w:rPr>
          <w:rFonts w:ascii="Times New Roman" w:hAnsi="Times New Roman"/>
        </w:rPr>
        <w:t xml:space="preserve"> </w:t>
      </w:r>
      <w:r w:rsidRPr="00474475">
        <w:rPr>
          <w:rFonts w:ascii="Times New Roman" w:hAnsi="Times New Roman"/>
          <w:spacing w:val="2"/>
        </w:rPr>
        <w:t xml:space="preserve"> </w:t>
      </w:r>
      <w:proofErr w:type="spellStart"/>
      <w:r w:rsidRPr="00474475">
        <w:rPr>
          <w:rFonts w:ascii="Times New Roman" w:hAnsi="Times New Roman"/>
        </w:rPr>
        <w:t>inf</w:t>
      </w:r>
      <w:r w:rsidRPr="00474475">
        <w:rPr>
          <w:rFonts w:ascii="Times New Roman" w:hAnsi="Times New Roman"/>
          <w:spacing w:val="2"/>
        </w:rPr>
        <w:t>o</w:t>
      </w:r>
      <w:r w:rsidRPr="00474475">
        <w:rPr>
          <w:rFonts w:ascii="Times New Roman" w:hAnsi="Times New Roman"/>
        </w:rPr>
        <w:t>rm</w:t>
      </w:r>
      <w:r w:rsidRPr="00474475">
        <w:rPr>
          <w:rFonts w:ascii="Times New Roman" w:hAnsi="Times New Roman"/>
          <w:spacing w:val="-1"/>
        </w:rPr>
        <w:t>a</w:t>
      </w:r>
      <w:r w:rsidRPr="00474475">
        <w:rPr>
          <w:rFonts w:ascii="Times New Roman" w:hAnsi="Times New Roman"/>
        </w:rPr>
        <w:t>si</w:t>
      </w:r>
      <w:proofErr w:type="spellEnd"/>
      <w:proofErr w:type="gramEnd"/>
      <w:r w:rsidRPr="00474475">
        <w:rPr>
          <w:rFonts w:ascii="Times New Roman" w:hAnsi="Times New Roman"/>
        </w:rPr>
        <w:t xml:space="preserve"> </w:t>
      </w:r>
      <w:r w:rsidRPr="00474475">
        <w:rPr>
          <w:rFonts w:ascii="Times New Roman" w:hAnsi="Times New Roman"/>
          <w:spacing w:val="8"/>
        </w:rPr>
        <w:t xml:space="preserve"> </w:t>
      </w:r>
      <w:r w:rsidRPr="00474475">
        <w:rPr>
          <w:rFonts w:ascii="Times New Roman" w:hAnsi="Times New Roman"/>
          <w:spacing w:val="-5"/>
        </w:rPr>
        <w:t>y</w:t>
      </w:r>
      <w:r w:rsidRPr="00474475">
        <w:rPr>
          <w:rFonts w:ascii="Times New Roman" w:hAnsi="Times New Roman"/>
          <w:spacing w:val="1"/>
        </w:rPr>
        <w:t>a</w:t>
      </w:r>
      <w:r w:rsidRPr="00474475">
        <w:rPr>
          <w:rFonts w:ascii="Times New Roman" w:hAnsi="Times New Roman"/>
          <w:spacing w:val="2"/>
        </w:rPr>
        <w:t>n</w:t>
      </w:r>
      <w:r w:rsidRPr="00474475">
        <w:rPr>
          <w:rFonts w:ascii="Times New Roman" w:hAnsi="Times New Roman"/>
        </w:rPr>
        <w:t xml:space="preserve">g  </w:t>
      </w:r>
      <w:proofErr w:type="spellStart"/>
      <w:r w:rsidRPr="00474475">
        <w:rPr>
          <w:rFonts w:ascii="Times New Roman" w:hAnsi="Times New Roman"/>
        </w:rPr>
        <w:t>d</w:t>
      </w:r>
      <w:r w:rsidRPr="00474475">
        <w:rPr>
          <w:rFonts w:ascii="Times New Roman" w:hAnsi="Times New Roman"/>
          <w:spacing w:val="-1"/>
        </w:rPr>
        <w:t>a</w:t>
      </w:r>
      <w:r w:rsidRPr="00474475">
        <w:rPr>
          <w:rFonts w:ascii="Times New Roman" w:hAnsi="Times New Roman"/>
        </w:rPr>
        <w:t>p</w:t>
      </w:r>
      <w:r w:rsidRPr="00474475">
        <w:rPr>
          <w:rFonts w:ascii="Times New Roman" w:hAnsi="Times New Roman"/>
          <w:spacing w:val="-1"/>
        </w:rPr>
        <w:t>a</w:t>
      </w:r>
      <w:r w:rsidRPr="00474475">
        <w:rPr>
          <w:rFonts w:ascii="Times New Roman" w:hAnsi="Times New Roman"/>
        </w:rPr>
        <w:t>t</w:t>
      </w:r>
      <w:proofErr w:type="spellEnd"/>
      <w:r w:rsidRPr="00474475">
        <w:rPr>
          <w:rFonts w:ascii="Times New Roman" w:hAnsi="Times New Roman"/>
        </w:rPr>
        <w:t xml:space="preserve"> </w:t>
      </w:r>
      <w:r w:rsidRPr="00474475">
        <w:rPr>
          <w:rFonts w:ascii="Times New Roman" w:hAnsi="Times New Roman"/>
          <w:spacing w:val="3"/>
        </w:rPr>
        <w:t xml:space="preserve"> </w:t>
      </w:r>
      <w:proofErr w:type="spellStart"/>
      <w:r w:rsidRPr="00474475">
        <w:rPr>
          <w:rFonts w:ascii="Times New Roman" w:hAnsi="Times New Roman"/>
        </w:rPr>
        <w:t>d</w:t>
      </w:r>
      <w:r w:rsidRPr="00474475">
        <w:rPr>
          <w:rFonts w:ascii="Times New Roman" w:hAnsi="Times New Roman"/>
          <w:spacing w:val="3"/>
        </w:rPr>
        <w:t>i</w:t>
      </w:r>
      <w:r w:rsidRPr="00474475">
        <w:rPr>
          <w:rFonts w:ascii="Times New Roman" w:hAnsi="Times New Roman"/>
          <w:spacing w:val="-2"/>
        </w:rPr>
        <w:t>g</w:t>
      </w:r>
      <w:r w:rsidRPr="00474475">
        <w:rPr>
          <w:rFonts w:ascii="Times New Roman" w:hAnsi="Times New Roman"/>
        </w:rPr>
        <w:t>u</w:t>
      </w:r>
      <w:r w:rsidRPr="00474475">
        <w:rPr>
          <w:rFonts w:ascii="Times New Roman" w:hAnsi="Times New Roman"/>
          <w:spacing w:val="2"/>
        </w:rPr>
        <w:t>n</w:t>
      </w:r>
      <w:r w:rsidRPr="00474475">
        <w:rPr>
          <w:rFonts w:ascii="Times New Roman" w:hAnsi="Times New Roman"/>
          <w:spacing w:val="-1"/>
        </w:rPr>
        <w:t>a</w:t>
      </w:r>
      <w:r w:rsidRPr="00474475">
        <w:rPr>
          <w:rFonts w:ascii="Times New Roman" w:hAnsi="Times New Roman"/>
        </w:rPr>
        <w:t>k</w:t>
      </w:r>
      <w:r w:rsidRPr="00474475">
        <w:rPr>
          <w:rFonts w:ascii="Times New Roman" w:hAnsi="Times New Roman"/>
          <w:spacing w:val="-1"/>
        </w:rPr>
        <w:t>a</w:t>
      </w:r>
      <w:r w:rsidRPr="00474475">
        <w:rPr>
          <w:rFonts w:ascii="Times New Roman" w:hAnsi="Times New Roman"/>
        </w:rPr>
        <w:t>n</w:t>
      </w:r>
      <w:proofErr w:type="spellEnd"/>
      <w:r w:rsidRPr="00474475">
        <w:rPr>
          <w:rFonts w:ascii="Times New Roman" w:hAnsi="Times New Roman"/>
        </w:rPr>
        <w:t xml:space="preserve"> </w:t>
      </w:r>
      <w:r w:rsidRPr="00474475">
        <w:rPr>
          <w:rFonts w:ascii="Times New Roman" w:hAnsi="Times New Roman"/>
          <w:spacing w:val="5"/>
        </w:rPr>
        <w:t xml:space="preserve"> </w:t>
      </w:r>
      <w:proofErr w:type="spellStart"/>
      <w:r w:rsidRPr="00474475">
        <w:rPr>
          <w:rFonts w:ascii="Times New Roman" w:hAnsi="Times New Roman"/>
        </w:rPr>
        <w:t>untuk</w:t>
      </w:r>
      <w:proofErr w:type="spellEnd"/>
      <w:r w:rsidRPr="00474475">
        <w:rPr>
          <w:rFonts w:ascii="Times New Roman" w:hAnsi="Times New Roman"/>
        </w:rPr>
        <w:t xml:space="preserve"> </w:t>
      </w:r>
      <w:r w:rsidRPr="00474475">
        <w:rPr>
          <w:rFonts w:ascii="Times New Roman" w:hAnsi="Times New Roman"/>
          <w:spacing w:val="3"/>
        </w:rPr>
        <w:t xml:space="preserve"> </w:t>
      </w:r>
      <w:proofErr w:type="spellStart"/>
      <w:r w:rsidRPr="00474475">
        <w:rPr>
          <w:rFonts w:ascii="Times New Roman" w:hAnsi="Times New Roman"/>
        </w:rPr>
        <w:t>memp</w:t>
      </w:r>
      <w:r w:rsidRPr="00474475">
        <w:rPr>
          <w:rFonts w:ascii="Times New Roman" w:hAnsi="Times New Roman"/>
          <w:spacing w:val="-1"/>
        </w:rPr>
        <w:t>re</w:t>
      </w:r>
      <w:r w:rsidRPr="00474475">
        <w:rPr>
          <w:rFonts w:ascii="Times New Roman" w:hAnsi="Times New Roman"/>
        </w:rPr>
        <w:t>diksi</w:t>
      </w:r>
      <w:proofErr w:type="spellEnd"/>
      <w:r w:rsidRPr="00474475">
        <w:rPr>
          <w:rFonts w:ascii="Times New Roman" w:hAnsi="Times New Roman"/>
        </w:rPr>
        <w:t xml:space="preserve"> </w:t>
      </w:r>
      <w:r w:rsidRPr="00474475">
        <w:rPr>
          <w:rFonts w:ascii="Times New Roman" w:hAnsi="Times New Roman"/>
          <w:spacing w:val="3"/>
        </w:rPr>
        <w:t xml:space="preserve"> </w:t>
      </w:r>
      <w:proofErr w:type="spellStart"/>
      <w:r w:rsidRPr="00474475">
        <w:rPr>
          <w:rFonts w:ascii="Times New Roman" w:hAnsi="Times New Roman"/>
        </w:rPr>
        <w:t>nilai</w:t>
      </w:r>
      <w:proofErr w:type="spellEnd"/>
      <w:r w:rsidRPr="00474475">
        <w:rPr>
          <w:rFonts w:ascii="Times New Roman" w:hAnsi="Times New Roman"/>
        </w:rPr>
        <w:t xml:space="preserve"> </w:t>
      </w:r>
      <w:proofErr w:type="spellStart"/>
      <w:r w:rsidRPr="00474475">
        <w:rPr>
          <w:rFonts w:ascii="Times New Roman" w:hAnsi="Times New Roman"/>
        </w:rPr>
        <w:t>kinerja</w:t>
      </w:r>
      <w:proofErr w:type="spellEnd"/>
      <w:r w:rsidRPr="00474475">
        <w:rPr>
          <w:rFonts w:ascii="Times New Roman" w:hAnsi="Times New Roman"/>
        </w:rPr>
        <w:t xml:space="preserve"> </w:t>
      </w:r>
      <w:proofErr w:type="spellStart"/>
      <w:r w:rsidRPr="00474475">
        <w:rPr>
          <w:rFonts w:ascii="Times New Roman" w:hAnsi="Times New Roman"/>
        </w:rPr>
        <w:t>karyawan</w:t>
      </w:r>
      <w:proofErr w:type="spellEnd"/>
      <w:r w:rsidRPr="00474475">
        <w:rPr>
          <w:rFonts w:ascii="Times New Roman" w:hAnsi="Times New Roman"/>
        </w:rPr>
        <w:t>.</w:t>
      </w:r>
      <w:r w:rsidRPr="00474475">
        <w:rPr>
          <w:rFonts w:ascii="Times New Roman" w:hAnsi="Times New Roman"/>
          <w:spacing w:val="6"/>
        </w:rPr>
        <w:t xml:space="preserve"> </w:t>
      </w:r>
      <w:proofErr w:type="spellStart"/>
      <w:r w:rsidRPr="00474475">
        <w:rPr>
          <w:rFonts w:ascii="Times New Roman" w:hAnsi="Times New Roman"/>
          <w:spacing w:val="-1"/>
        </w:rPr>
        <w:t>M</w:t>
      </w:r>
      <w:r w:rsidRPr="00474475">
        <w:rPr>
          <w:rFonts w:ascii="Times New Roman" w:hAnsi="Times New Roman"/>
          <w:spacing w:val="1"/>
        </w:rPr>
        <w:t>e</w:t>
      </w:r>
      <w:r w:rsidRPr="00474475">
        <w:rPr>
          <w:rFonts w:ascii="Times New Roman" w:hAnsi="Times New Roman"/>
        </w:rPr>
        <w:t>tode</w:t>
      </w:r>
      <w:proofErr w:type="spellEnd"/>
      <w:r w:rsidRPr="00474475">
        <w:rPr>
          <w:rFonts w:ascii="Times New Roman" w:hAnsi="Times New Roman"/>
          <w:spacing w:val="3"/>
        </w:rPr>
        <w:t xml:space="preserve"> </w:t>
      </w:r>
      <w:r w:rsidRPr="00474475">
        <w:rPr>
          <w:rFonts w:ascii="Times New Roman" w:hAnsi="Times New Roman"/>
          <w:spacing w:val="-5"/>
        </w:rPr>
        <w:t>y</w:t>
      </w:r>
      <w:r w:rsidRPr="00474475">
        <w:rPr>
          <w:rFonts w:ascii="Times New Roman" w:hAnsi="Times New Roman"/>
          <w:spacing w:val="1"/>
        </w:rPr>
        <w:t>a</w:t>
      </w:r>
      <w:r w:rsidRPr="00474475">
        <w:rPr>
          <w:rFonts w:ascii="Times New Roman" w:hAnsi="Times New Roman"/>
          <w:spacing w:val="2"/>
        </w:rPr>
        <w:t>n</w:t>
      </w:r>
      <w:r w:rsidRPr="00474475">
        <w:rPr>
          <w:rFonts w:ascii="Times New Roman" w:hAnsi="Times New Roman"/>
        </w:rPr>
        <w:t>g</w:t>
      </w:r>
      <w:r w:rsidRPr="00474475">
        <w:rPr>
          <w:rFonts w:ascii="Times New Roman" w:hAnsi="Times New Roman"/>
          <w:spacing w:val="3"/>
        </w:rPr>
        <w:t xml:space="preserve"> </w:t>
      </w:r>
      <w:proofErr w:type="spellStart"/>
      <w:r w:rsidRPr="00474475">
        <w:rPr>
          <w:rFonts w:ascii="Times New Roman" w:hAnsi="Times New Roman"/>
        </w:rPr>
        <w:t>p</w:t>
      </w:r>
      <w:r w:rsidRPr="00474475">
        <w:rPr>
          <w:rFonts w:ascii="Times New Roman" w:hAnsi="Times New Roman"/>
          <w:spacing w:val="3"/>
        </w:rPr>
        <w:t>e</w:t>
      </w:r>
      <w:r w:rsidRPr="00474475">
        <w:rPr>
          <w:rFonts w:ascii="Times New Roman" w:hAnsi="Times New Roman"/>
        </w:rPr>
        <w:t>n</w:t>
      </w:r>
      <w:r w:rsidRPr="00474475">
        <w:rPr>
          <w:rFonts w:ascii="Times New Roman" w:hAnsi="Times New Roman"/>
          <w:spacing w:val="1"/>
        </w:rPr>
        <w:t>e</w:t>
      </w:r>
      <w:r w:rsidRPr="00474475">
        <w:rPr>
          <w:rFonts w:ascii="Times New Roman" w:hAnsi="Times New Roman"/>
        </w:rPr>
        <w:t>l</w:t>
      </w:r>
      <w:r w:rsidRPr="00474475">
        <w:rPr>
          <w:rFonts w:ascii="Times New Roman" w:hAnsi="Times New Roman"/>
          <w:spacing w:val="-2"/>
        </w:rPr>
        <w:t>i</w:t>
      </w:r>
      <w:r w:rsidRPr="00474475">
        <w:rPr>
          <w:rFonts w:ascii="Times New Roman" w:hAnsi="Times New Roman"/>
        </w:rPr>
        <w:t>ti</w:t>
      </w:r>
      <w:proofErr w:type="spellEnd"/>
      <w:r w:rsidRPr="00474475">
        <w:rPr>
          <w:rFonts w:ascii="Times New Roman" w:hAnsi="Times New Roman"/>
          <w:spacing w:val="4"/>
        </w:rPr>
        <w:t xml:space="preserve"> </w:t>
      </w:r>
      <w:proofErr w:type="spellStart"/>
      <w:r w:rsidRPr="00474475">
        <w:rPr>
          <w:rFonts w:ascii="Times New Roman" w:hAnsi="Times New Roman"/>
          <w:spacing w:val="-2"/>
        </w:rPr>
        <w:t>g</w:t>
      </w:r>
      <w:r w:rsidRPr="00474475">
        <w:rPr>
          <w:rFonts w:ascii="Times New Roman" w:hAnsi="Times New Roman"/>
        </w:rPr>
        <w:t>un</w:t>
      </w:r>
      <w:r w:rsidRPr="00474475">
        <w:rPr>
          <w:rFonts w:ascii="Times New Roman" w:hAnsi="Times New Roman"/>
          <w:spacing w:val="1"/>
        </w:rPr>
        <w:t>a</w:t>
      </w:r>
      <w:r w:rsidRPr="00474475">
        <w:rPr>
          <w:rFonts w:ascii="Times New Roman" w:hAnsi="Times New Roman"/>
        </w:rPr>
        <w:t>k</w:t>
      </w:r>
      <w:r w:rsidRPr="00474475">
        <w:rPr>
          <w:rFonts w:ascii="Times New Roman" w:hAnsi="Times New Roman"/>
          <w:spacing w:val="1"/>
        </w:rPr>
        <w:t>a</w:t>
      </w:r>
      <w:r w:rsidRPr="00474475">
        <w:rPr>
          <w:rFonts w:ascii="Times New Roman" w:hAnsi="Times New Roman"/>
        </w:rPr>
        <w:t>n</w:t>
      </w:r>
      <w:proofErr w:type="spellEnd"/>
      <w:r w:rsidRPr="00474475">
        <w:rPr>
          <w:rFonts w:ascii="Times New Roman" w:hAnsi="Times New Roman"/>
          <w:spacing w:val="3"/>
        </w:rPr>
        <w:t xml:space="preserve"> </w:t>
      </w:r>
      <w:proofErr w:type="spellStart"/>
      <w:r w:rsidRPr="00474475">
        <w:rPr>
          <w:rFonts w:ascii="Times New Roman" w:hAnsi="Times New Roman"/>
          <w:spacing w:val="1"/>
        </w:rPr>
        <w:t>a</w:t>
      </w:r>
      <w:r w:rsidRPr="00474475">
        <w:rPr>
          <w:rFonts w:ascii="Times New Roman" w:hAnsi="Times New Roman"/>
        </w:rPr>
        <w:t>d</w:t>
      </w:r>
      <w:r w:rsidRPr="00474475">
        <w:rPr>
          <w:rFonts w:ascii="Times New Roman" w:hAnsi="Times New Roman"/>
          <w:spacing w:val="-2"/>
        </w:rPr>
        <w:t>a</w:t>
      </w:r>
      <w:r w:rsidRPr="00474475">
        <w:rPr>
          <w:rFonts w:ascii="Times New Roman" w:hAnsi="Times New Roman"/>
        </w:rPr>
        <w:t>l</w:t>
      </w:r>
      <w:r w:rsidRPr="00474475">
        <w:rPr>
          <w:rFonts w:ascii="Times New Roman" w:hAnsi="Times New Roman"/>
          <w:spacing w:val="1"/>
        </w:rPr>
        <w:t>a</w:t>
      </w:r>
      <w:r w:rsidRPr="00474475">
        <w:rPr>
          <w:rFonts w:ascii="Times New Roman" w:hAnsi="Times New Roman"/>
        </w:rPr>
        <w:t>h</w:t>
      </w:r>
      <w:proofErr w:type="spellEnd"/>
      <w:r w:rsidRPr="00474475">
        <w:rPr>
          <w:rFonts w:ascii="Times New Roman" w:hAnsi="Times New Roman"/>
        </w:rPr>
        <w:t xml:space="preserve"> </w:t>
      </w:r>
      <w:proofErr w:type="spellStart"/>
      <w:r w:rsidRPr="00474475">
        <w:rPr>
          <w:rFonts w:ascii="Times New Roman" w:hAnsi="Times New Roman"/>
        </w:rPr>
        <w:t>m</w:t>
      </w:r>
      <w:r w:rsidRPr="00474475">
        <w:rPr>
          <w:rFonts w:ascii="Times New Roman" w:hAnsi="Times New Roman"/>
          <w:spacing w:val="1"/>
        </w:rPr>
        <w:t>e</w:t>
      </w:r>
      <w:r w:rsidRPr="00474475">
        <w:rPr>
          <w:rFonts w:ascii="Times New Roman" w:hAnsi="Times New Roman"/>
        </w:rPr>
        <w:t>to</w:t>
      </w:r>
      <w:r w:rsidRPr="00474475">
        <w:rPr>
          <w:rFonts w:ascii="Times New Roman" w:hAnsi="Times New Roman"/>
          <w:spacing w:val="-2"/>
        </w:rPr>
        <w:t>d</w:t>
      </w:r>
      <w:r w:rsidRPr="00474475">
        <w:rPr>
          <w:rFonts w:ascii="Times New Roman" w:hAnsi="Times New Roman"/>
        </w:rPr>
        <w:t>e</w:t>
      </w:r>
      <w:proofErr w:type="spellEnd"/>
      <w:r w:rsidRPr="00474475">
        <w:rPr>
          <w:rFonts w:ascii="Times New Roman" w:hAnsi="Times New Roman"/>
          <w:spacing w:val="9"/>
        </w:rPr>
        <w:t xml:space="preserve"> </w:t>
      </w:r>
      <w:proofErr w:type="spellStart"/>
      <w:r w:rsidRPr="00474475">
        <w:rPr>
          <w:rFonts w:ascii="Times New Roman" w:hAnsi="Times New Roman"/>
          <w:spacing w:val="-3"/>
        </w:rPr>
        <w:t>K</w:t>
      </w:r>
      <w:r w:rsidRPr="00474475">
        <w:rPr>
          <w:rFonts w:ascii="Times New Roman" w:hAnsi="Times New Roman"/>
        </w:rPr>
        <w:t>l</w:t>
      </w:r>
      <w:r w:rsidRPr="00474475">
        <w:rPr>
          <w:rFonts w:ascii="Times New Roman" w:hAnsi="Times New Roman"/>
          <w:spacing w:val="1"/>
        </w:rPr>
        <w:t>a</w:t>
      </w:r>
      <w:r w:rsidRPr="00474475">
        <w:rPr>
          <w:rFonts w:ascii="Times New Roman" w:hAnsi="Times New Roman"/>
          <w:spacing w:val="-1"/>
        </w:rPr>
        <w:t>s</w:t>
      </w:r>
      <w:r w:rsidRPr="00474475">
        <w:rPr>
          <w:rFonts w:ascii="Times New Roman" w:hAnsi="Times New Roman"/>
        </w:rPr>
        <w:t>i</w:t>
      </w:r>
      <w:r w:rsidRPr="00474475">
        <w:rPr>
          <w:rFonts w:ascii="Times New Roman" w:hAnsi="Times New Roman"/>
          <w:spacing w:val="-2"/>
        </w:rPr>
        <w:t>f</w:t>
      </w:r>
      <w:r w:rsidRPr="00474475">
        <w:rPr>
          <w:rFonts w:ascii="Times New Roman" w:hAnsi="Times New Roman"/>
        </w:rPr>
        <w:t>ik</w:t>
      </w:r>
      <w:r w:rsidRPr="00474475">
        <w:rPr>
          <w:rFonts w:ascii="Times New Roman" w:hAnsi="Times New Roman"/>
          <w:spacing w:val="1"/>
        </w:rPr>
        <w:t>a</w:t>
      </w:r>
      <w:r w:rsidRPr="00474475">
        <w:rPr>
          <w:rFonts w:ascii="Times New Roman" w:hAnsi="Times New Roman"/>
          <w:spacing w:val="-1"/>
        </w:rPr>
        <w:t>s</w:t>
      </w:r>
      <w:r w:rsidRPr="00474475">
        <w:rPr>
          <w:rFonts w:ascii="Times New Roman" w:hAnsi="Times New Roman"/>
        </w:rPr>
        <w:t>i</w:t>
      </w:r>
      <w:proofErr w:type="spellEnd"/>
      <w:r w:rsidRPr="00474475">
        <w:rPr>
          <w:rFonts w:ascii="Times New Roman" w:hAnsi="Times New Roman"/>
          <w:spacing w:val="6"/>
        </w:rPr>
        <w:t xml:space="preserve"> </w:t>
      </w:r>
      <w:proofErr w:type="spellStart"/>
      <w:r w:rsidRPr="00474475">
        <w:rPr>
          <w:rFonts w:ascii="Times New Roman" w:hAnsi="Times New Roman"/>
        </w:rPr>
        <w:t>d</w:t>
      </w:r>
      <w:r w:rsidRPr="00474475">
        <w:rPr>
          <w:rFonts w:ascii="Times New Roman" w:hAnsi="Times New Roman"/>
          <w:spacing w:val="1"/>
        </w:rPr>
        <w:t>e</w:t>
      </w:r>
      <w:r w:rsidRPr="00474475">
        <w:rPr>
          <w:rFonts w:ascii="Times New Roman" w:hAnsi="Times New Roman"/>
        </w:rPr>
        <w:t>n</w:t>
      </w:r>
      <w:r w:rsidRPr="00474475">
        <w:rPr>
          <w:rFonts w:ascii="Times New Roman" w:hAnsi="Times New Roman"/>
          <w:spacing w:val="-2"/>
        </w:rPr>
        <w:t>ga</w:t>
      </w:r>
      <w:r w:rsidRPr="00474475">
        <w:rPr>
          <w:rFonts w:ascii="Times New Roman" w:hAnsi="Times New Roman"/>
        </w:rPr>
        <w:t>n</w:t>
      </w:r>
      <w:proofErr w:type="spellEnd"/>
      <w:r w:rsidRPr="00474475">
        <w:rPr>
          <w:rFonts w:ascii="Times New Roman" w:hAnsi="Times New Roman"/>
          <w:spacing w:val="6"/>
        </w:rPr>
        <w:t xml:space="preserve"> </w:t>
      </w:r>
      <w:proofErr w:type="spellStart"/>
      <w:r w:rsidRPr="00474475">
        <w:rPr>
          <w:rFonts w:ascii="Times New Roman" w:hAnsi="Times New Roman"/>
          <w:i/>
          <w:spacing w:val="1"/>
        </w:rPr>
        <w:t>A</w:t>
      </w:r>
      <w:r w:rsidRPr="00474475">
        <w:rPr>
          <w:rFonts w:ascii="Times New Roman" w:hAnsi="Times New Roman"/>
          <w:i/>
        </w:rPr>
        <w:t>l</w:t>
      </w:r>
      <w:r w:rsidRPr="00474475">
        <w:rPr>
          <w:rFonts w:ascii="Times New Roman" w:hAnsi="Times New Roman"/>
          <w:i/>
          <w:spacing w:val="-2"/>
        </w:rPr>
        <w:t>g</w:t>
      </w:r>
      <w:r w:rsidRPr="00474475">
        <w:rPr>
          <w:rFonts w:ascii="Times New Roman" w:hAnsi="Times New Roman"/>
          <w:i/>
        </w:rPr>
        <w:t>o</w:t>
      </w:r>
      <w:r w:rsidRPr="00474475">
        <w:rPr>
          <w:rFonts w:ascii="Times New Roman" w:hAnsi="Times New Roman"/>
          <w:i/>
          <w:spacing w:val="-1"/>
        </w:rPr>
        <w:t>r</w:t>
      </w:r>
      <w:r w:rsidRPr="00474475">
        <w:rPr>
          <w:rFonts w:ascii="Times New Roman" w:hAnsi="Times New Roman"/>
          <w:i/>
        </w:rPr>
        <w:t>it</w:t>
      </w:r>
      <w:r w:rsidRPr="00474475">
        <w:rPr>
          <w:rFonts w:ascii="Times New Roman" w:hAnsi="Times New Roman"/>
          <w:i/>
          <w:spacing w:val="-1"/>
        </w:rPr>
        <w:t>m</w:t>
      </w:r>
      <w:r w:rsidRPr="00474475">
        <w:rPr>
          <w:rFonts w:ascii="Times New Roman" w:hAnsi="Times New Roman"/>
          <w:i/>
        </w:rPr>
        <w:t>a</w:t>
      </w:r>
      <w:proofErr w:type="spellEnd"/>
      <w:r w:rsidRPr="00474475">
        <w:rPr>
          <w:rFonts w:ascii="Times New Roman" w:hAnsi="Times New Roman"/>
          <w:i/>
        </w:rPr>
        <w:t xml:space="preserve"> C.45</w:t>
      </w:r>
      <w:r w:rsidRPr="00474475">
        <w:rPr>
          <w:rFonts w:ascii="Times New Roman" w:hAnsi="Times New Roman"/>
          <w:i/>
          <w:spacing w:val="5"/>
        </w:rPr>
        <w:t xml:space="preserve"> </w:t>
      </w:r>
      <w:r w:rsidRPr="00474475">
        <w:rPr>
          <w:rFonts w:ascii="Times New Roman" w:hAnsi="Times New Roman"/>
          <w:spacing w:val="-5"/>
        </w:rPr>
        <w:t>y</w:t>
      </w:r>
      <w:r w:rsidRPr="00474475">
        <w:rPr>
          <w:rFonts w:ascii="Times New Roman" w:hAnsi="Times New Roman"/>
          <w:spacing w:val="1"/>
        </w:rPr>
        <w:t>a</w:t>
      </w:r>
      <w:r w:rsidRPr="00474475">
        <w:rPr>
          <w:rFonts w:ascii="Times New Roman" w:hAnsi="Times New Roman"/>
        </w:rPr>
        <w:t xml:space="preserve">ng </w:t>
      </w:r>
      <w:proofErr w:type="spellStart"/>
      <w:r w:rsidRPr="00474475">
        <w:rPr>
          <w:rFonts w:ascii="Times New Roman" w:hAnsi="Times New Roman"/>
        </w:rPr>
        <w:t>m</w:t>
      </w:r>
      <w:r w:rsidRPr="00474475">
        <w:rPr>
          <w:rFonts w:ascii="Times New Roman" w:hAnsi="Times New Roman"/>
          <w:spacing w:val="1"/>
        </w:rPr>
        <w:t>e</w:t>
      </w:r>
      <w:r w:rsidRPr="00474475">
        <w:rPr>
          <w:rFonts w:ascii="Times New Roman" w:hAnsi="Times New Roman"/>
        </w:rPr>
        <w:t>rup</w:t>
      </w:r>
      <w:r w:rsidRPr="00474475">
        <w:rPr>
          <w:rFonts w:ascii="Times New Roman" w:hAnsi="Times New Roman"/>
          <w:spacing w:val="1"/>
        </w:rPr>
        <w:t>a</w:t>
      </w:r>
      <w:r w:rsidRPr="00474475">
        <w:rPr>
          <w:rFonts w:ascii="Times New Roman" w:hAnsi="Times New Roman"/>
        </w:rPr>
        <w:t>k</w:t>
      </w:r>
      <w:r w:rsidRPr="00474475">
        <w:rPr>
          <w:rFonts w:ascii="Times New Roman" w:hAnsi="Times New Roman"/>
          <w:spacing w:val="1"/>
        </w:rPr>
        <w:t>a</w:t>
      </w:r>
      <w:r w:rsidRPr="00474475">
        <w:rPr>
          <w:rFonts w:ascii="Times New Roman" w:hAnsi="Times New Roman"/>
        </w:rPr>
        <w:t>n</w:t>
      </w:r>
      <w:proofErr w:type="spellEnd"/>
      <w:r w:rsidRPr="00474475">
        <w:rPr>
          <w:rFonts w:ascii="Times New Roman" w:hAnsi="Times New Roman"/>
        </w:rPr>
        <w:t xml:space="preserve"> </w:t>
      </w:r>
      <w:proofErr w:type="spellStart"/>
      <w:r w:rsidRPr="00474475">
        <w:rPr>
          <w:rFonts w:ascii="Times New Roman" w:hAnsi="Times New Roman"/>
          <w:spacing w:val="1"/>
        </w:rPr>
        <w:t>ca</w:t>
      </w:r>
      <w:r w:rsidRPr="00474475">
        <w:rPr>
          <w:rFonts w:ascii="Times New Roman" w:hAnsi="Times New Roman"/>
          <w:spacing w:val="-2"/>
        </w:rPr>
        <w:t>b</w:t>
      </w:r>
      <w:r w:rsidRPr="00474475">
        <w:rPr>
          <w:rFonts w:ascii="Times New Roman" w:hAnsi="Times New Roman"/>
          <w:spacing w:val="1"/>
        </w:rPr>
        <w:t>a</w:t>
      </w:r>
      <w:r w:rsidRPr="00474475">
        <w:rPr>
          <w:rFonts w:ascii="Times New Roman" w:hAnsi="Times New Roman"/>
        </w:rPr>
        <w:t>ng</w:t>
      </w:r>
      <w:proofErr w:type="spellEnd"/>
      <w:r w:rsidRPr="00474475">
        <w:rPr>
          <w:rFonts w:ascii="Times New Roman" w:hAnsi="Times New Roman"/>
        </w:rPr>
        <w:t xml:space="preserve"> </w:t>
      </w:r>
      <w:proofErr w:type="spellStart"/>
      <w:r w:rsidRPr="00474475">
        <w:rPr>
          <w:rFonts w:ascii="Times New Roman" w:hAnsi="Times New Roman"/>
        </w:rPr>
        <w:t>d</w:t>
      </w:r>
      <w:r w:rsidRPr="00474475">
        <w:rPr>
          <w:rFonts w:ascii="Times New Roman" w:hAnsi="Times New Roman"/>
          <w:spacing w:val="1"/>
        </w:rPr>
        <w:t>a</w:t>
      </w:r>
      <w:r w:rsidRPr="00474475">
        <w:rPr>
          <w:rFonts w:ascii="Times New Roman" w:hAnsi="Times New Roman"/>
        </w:rPr>
        <w:t>l</w:t>
      </w:r>
      <w:r w:rsidRPr="00474475">
        <w:rPr>
          <w:rFonts w:ascii="Times New Roman" w:hAnsi="Times New Roman"/>
          <w:spacing w:val="1"/>
        </w:rPr>
        <w:t>a</w:t>
      </w:r>
      <w:r w:rsidRPr="00474475">
        <w:rPr>
          <w:rFonts w:ascii="Times New Roman" w:hAnsi="Times New Roman"/>
        </w:rPr>
        <w:t>m</w:t>
      </w:r>
      <w:proofErr w:type="spellEnd"/>
      <w:r w:rsidRPr="00474475">
        <w:rPr>
          <w:rFonts w:ascii="Times New Roman" w:hAnsi="Times New Roman"/>
          <w:spacing w:val="7"/>
        </w:rPr>
        <w:t xml:space="preserve"> </w:t>
      </w:r>
      <w:r w:rsidRPr="00474475">
        <w:rPr>
          <w:rFonts w:ascii="Times New Roman" w:hAnsi="Times New Roman"/>
          <w:i/>
          <w:spacing w:val="-2"/>
        </w:rPr>
        <w:t>d</w:t>
      </w:r>
      <w:r w:rsidRPr="00474475">
        <w:rPr>
          <w:rFonts w:ascii="Times New Roman" w:hAnsi="Times New Roman"/>
          <w:i/>
        </w:rPr>
        <w:t>ata</w:t>
      </w:r>
      <w:r w:rsidRPr="00474475">
        <w:rPr>
          <w:rFonts w:ascii="Times New Roman" w:hAnsi="Times New Roman"/>
          <w:i/>
          <w:spacing w:val="2"/>
        </w:rPr>
        <w:t xml:space="preserve"> </w:t>
      </w:r>
      <w:r w:rsidRPr="00474475">
        <w:rPr>
          <w:rFonts w:ascii="Times New Roman" w:hAnsi="Times New Roman"/>
          <w:i/>
          <w:spacing w:val="-1"/>
        </w:rPr>
        <w:t>m</w:t>
      </w:r>
      <w:r w:rsidRPr="00474475">
        <w:rPr>
          <w:rFonts w:ascii="Times New Roman" w:hAnsi="Times New Roman"/>
          <w:i/>
        </w:rPr>
        <w:t>i</w:t>
      </w:r>
      <w:r w:rsidRPr="00474475">
        <w:rPr>
          <w:rFonts w:ascii="Times New Roman" w:hAnsi="Times New Roman"/>
          <w:i/>
          <w:spacing w:val="-2"/>
        </w:rPr>
        <w:t>n</w:t>
      </w:r>
      <w:r w:rsidRPr="00474475">
        <w:rPr>
          <w:rFonts w:ascii="Times New Roman" w:hAnsi="Times New Roman"/>
          <w:i/>
        </w:rPr>
        <w:t>in</w:t>
      </w:r>
      <w:r w:rsidRPr="00474475">
        <w:rPr>
          <w:rFonts w:ascii="Times New Roman" w:hAnsi="Times New Roman"/>
          <w:i/>
          <w:spacing w:val="1"/>
        </w:rPr>
        <w:t>g</w:t>
      </w:r>
      <w:r w:rsidRPr="00474475">
        <w:rPr>
          <w:rFonts w:ascii="Times New Roman" w:hAnsi="Times New Roman"/>
        </w:rPr>
        <w:t xml:space="preserve">. </w:t>
      </w:r>
      <w:proofErr w:type="spellStart"/>
      <w:r w:rsidRPr="00474475">
        <w:rPr>
          <w:rFonts w:ascii="Times New Roman" w:hAnsi="Times New Roman"/>
          <w:spacing w:val="-1"/>
        </w:rPr>
        <w:t>M</w:t>
      </w:r>
      <w:r w:rsidRPr="00474475">
        <w:rPr>
          <w:rFonts w:ascii="Times New Roman" w:hAnsi="Times New Roman"/>
          <w:spacing w:val="1"/>
        </w:rPr>
        <w:t>e</w:t>
      </w:r>
      <w:r w:rsidRPr="00474475">
        <w:rPr>
          <w:rFonts w:ascii="Times New Roman" w:hAnsi="Times New Roman"/>
        </w:rPr>
        <w:t>l</w:t>
      </w:r>
      <w:r w:rsidRPr="00474475">
        <w:rPr>
          <w:rFonts w:ascii="Times New Roman" w:hAnsi="Times New Roman"/>
          <w:spacing w:val="1"/>
        </w:rPr>
        <w:t>a</w:t>
      </w:r>
      <w:r w:rsidRPr="00474475">
        <w:rPr>
          <w:rFonts w:ascii="Times New Roman" w:hAnsi="Times New Roman"/>
          <w:spacing w:val="-2"/>
        </w:rPr>
        <w:t>l</w:t>
      </w:r>
      <w:r w:rsidRPr="00474475">
        <w:rPr>
          <w:rFonts w:ascii="Times New Roman" w:hAnsi="Times New Roman"/>
        </w:rPr>
        <w:t>ui</w:t>
      </w:r>
      <w:proofErr w:type="spellEnd"/>
      <w:r w:rsidRPr="00474475">
        <w:rPr>
          <w:rFonts w:ascii="Times New Roman" w:hAnsi="Times New Roman"/>
          <w:spacing w:val="3"/>
        </w:rPr>
        <w:t xml:space="preserve"> </w:t>
      </w:r>
      <w:proofErr w:type="spellStart"/>
      <w:r w:rsidRPr="00474475">
        <w:rPr>
          <w:rFonts w:ascii="Times New Roman" w:hAnsi="Times New Roman"/>
          <w:spacing w:val="-2"/>
        </w:rPr>
        <w:t>m</w:t>
      </w:r>
      <w:r w:rsidRPr="00474475">
        <w:rPr>
          <w:rFonts w:ascii="Times New Roman" w:hAnsi="Times New Roman"/>
          <w:spacing w:val="1"/>
        </w:rPr>
        <w:t>e</w:t>
      </w:r>
      <w:r w:rsidRPr="00474475">
        <w:rPr>
          <w:rFonts w:ascii="Times New Roman" w:hAnsi="Times New Roman"/>
        </w:rPr>
        <w:t>to</w:t>
      </w:r>
      <w:r w:rsidRPr="00474475">
        <w:rPr>
          <w:rFonts w:ascii="Times New Roman" w:hAnsi="Times New Roman"/>
          <w:spacing w:val="-2"/>
        </w:rPr>
        <w:t>d</w:t>
      </w:r>
      <w:r w:rsidRPr="00474475">
        <w:rPr>
          <w:rFonts w:ascii="Times New Roman" w:hAnsi="Times New Roman"/>
        </w:rPr>
        <w:t>e</w:t>
      </w:r>
      <w:proofErr w:type="spellEnd"/>
      <w:r w:rsidRPr="00474475">
        <w:rPr>
          <w:rFonts w:ascii="Times New Roman" w:hAnsi="Times New Roman"/>
          <w:spacing w:val="5"/>
        </w:rPr>
        <w:t xml:space="preserve"> </w:t>
      </w:r>
      <w:r w:rsidRPr="00474475">
        <w:rPr>
          <w:rFonts w:ascii="Times New Roman" w:hAnsi="Times New Roman"/>
          <w:spacing w:val="-1"/>
          <w:lang w:val="id-ID"/>
        </w:rPr>
        <w:t>k</w:t>
      </w:r>
      <w:proofErr w:type="spellStart"/>
      <w:r w:rsidRPr="00474475">
        <w:rPr>
          <w:rFonts w:ascii="Times New Roman" w:hAnsi="Times New Roman"/>
        </w:rPr>
        <w:t>l</w:t>
      </w:r>
      <w:r w:rsidRPr="00474475">
        <w:rPr>
          <w:rFonts w:ascii="Times New Roman" w:hAnsi="Times New Roman"/>
          <w:spacing w:val="1"/>
        </w:rPr>
        <w:t>a</w:t>
      </w:r>
      <w:r w:rsidRPr="00474475">
        <w:rPr>
          <w:rFonts w:ascii="Times New Roman" w:hAnsi="Times New Roman"/>
          <w:spacing w:val="-1"/>
        </w:rPr>
        <w:t>s</w:t>
      </w:r>
      <w:r w:rsidRPr="00474475">
        <w:rPr>
          <w:rFonts w:ascii="Times New Roman" w:hAnsi="Times New Roman"/>
        </w:rPr>
        <w:t>i</w:t>
      </w:r>
      <w:r w:rsidRPr="00474475">
        <w:rPr>
          <w:rFonts w:ascii="Times New Roman" w:hAnsi="Times New Roman"/>
          <w:spacing w:val="-2"/>
        </w:rPr>
        <w:t>f</w:t>
      </w:r>
      <w:r w:rsidRPr="00474475">
        <w:rPr>
          <w:rFonts w:ascii="Times New Roman" w:hAnsi="Times New Roman"/>
        </w:rPr>
        <w:t>ik</w:t>
      </w:r>
      <w:r w:rsidRPr="00474475">
        <w:rPr>
          <w:rFonts w:ascii="Times New Roman" w:hAnsi="Times New Roman"/>
          <w:spacing w:val="-2"/>
        </w:rPr>
        <w:t>a</w:t>
      </w:r>
      <w:r w:rsidRPr="00474475">
        <w:rPr>
          <w:rFonts w:ascii="Times New Roman" w:hAnsi="Times New Roman"/>
          <w:spacing w:val="-1"/>
        </w:rPr>
        <w:t>s</w:t>
      </w:r>
      <w:r w:rsidRPr="00474475">
        <w:rPr>
          <w:rFonts w:ascii="Times New Roman" w:hAnsi="Times New Roman"/>
        </w:rPr>
        <w:t>i</w:t>
      </w:r>
      <w:proofErr w:type="spellEnd"/>
      <w:r w:rsidRPr="00474475">
        <w:rPr>
          <w:rFonts w:ascii="Times New Roman" w:hAnsi="Times New Roman"/>
          <w:spacing w:val="5"/>
        </w:rPr>
        <w:t xml:space="preserve"> </w:t>
      </w:r>
      <w:proofErr w:type="spellStart"/>
      <w:r w:rsidRPr="00474475">
        <w:rPr>
          <w:rFonts w:ascii="Times New Roman" w:hAnsi="Times New Roman"/>
          <w:i/>
          <w:spacing w:val="1"/>
        </w:rPr>
        <w:t>A</w:t>
      </w:r>
      <w:r w:rsidRPr="00474475">
        <w:rPr>
          <w:rFonts w:ascii="Times New Roman" w:hAnsi="Times New Roman"/>
          <w:i/>
        </w:rPr>
        <w:t>lgo</w:t>
      </w:r>
      <w:r w:rsidRPr="00474475">
        <w:rPr>
          <w:rFonts w:ascii="Times New Roman" w:hAnsi="Times New Roman"/>
          <w:i/>
          <w:spacing w:val="-1"/>
        </w:rPr>
        <w:t>r</w:t>
      </w:r>
      <w:r w:rsidRPr="00474475">
        <w:rPr>
          <w:rFonts w:ascii="Times New Roman" w:hAnsi="Times New Roman"/>
          <w:i/>
        </w:rPr>
        <w:t>it</w:t>
      </w:r>
      <w:r w:rsidRPr="00474475">
        <w:rPr>
          <w:rFonts w:ascii="Times New Roman" w:hAnsi="Times New Roman"/>
          <w:i/>
          <w:spacing w:val="-3"/>
        </w:rPr>
        <w:t>m</w:t>
      </w:r>
      <w:r w:rsidRPr="00474475">
        <w:rPr>
          <w:rFonts w:ascii="Times New Roman" w:hAnsi="Times New Roman"/>
          <w:i/>
        </w:rPr>
        <w:t>a</w:t>
      </w:r>
      <w:proofErr w:type="spellEnd"/>
      <w:r w:rsidRPr="00474475">
        <w:rPr>
          <w:rFonts w:ascii="Times New Roman" w:hAnsi="Times New Roman"/>
          <w:i/>
        </w:rPr>
        <w:t xml:space="preserve"> C.45</w:t>
      </w:r>
      <w:r w:rsidRPr="00474475">
        <w:rPr>
          <w:rFonts w:ascii="Times New Roman" w:hAnsi="Times New Roman"/>
          <w:i/>
          <w:spacing w:val="2"/>
        </w:rPr>
        <w:t xml:space="preserve"> </w:t>
      </w:r>
      <w:proofErr w:type="spellStart"/>
      <w:r w:rsidRPr="00474475">
        <w:rPr>
          <w:rFonts w:ascii="Times New Roman" w:hAnsi="Times New Roman"/>
        </w:rPr>
        <w:t>d</w:t>
      </w:r>
      <w:r w:rsidRPr="00474475">
        <w:rPr>
          <w:rFonts w:ascii="Times New Roman" w:hAnsi="Times New Roman"/>
          <w:spacing w:val="1"/>
        </w:rPr>
        <w:t>e</w:t>
      </w:r>
      <w:r w:rsidRPr="00474475">
        <w:rPr>
          <w:rFonts w:ascii="Times New Roman" w:hAnsi="Times New Roman"/>
        </w:rPr>
        <w:t>n</w:t>
      </w:r>
      <w:r w:rsidRPr="00474475">
        <w:rPr>
          <w:rFonts w:ascii="Times New Roman" w:hAnsi="Times New Roman"/>
          <w:spacing w:val="-2"/>
        </w:rPr>
        <w:t>g</w:t>
      </w:r>
      <w:r w:rsidRPr="00474475">
        <w:rPr>
          <w:rFonts w:ascii="Times New Roman" w:hAnsi="Times New Roman"/>
          <w:spacing w:val="1"/>
        </w:rPr>
        <w:t>a</w:t>
      </w:r>
      <w:r w:rsidRPr="00474475">
        <w:rPr>
          <w:rFonts w:ascii="Times New Roman" w:hAnsi="Times New Roman"/>
        </w:rPr>
        <w:t>n</w:t>
      </w:r>
      <w:proofErr w:type="spellEnd"/>
      <w:r w:rsidRPr="00474475">
        <w:rPr>
          <w:rFonts w:ascii="Times New Roman" w:hAnsi="Times New Roman"/>
        </w:rPr>
        <w:t xml:space="preserve"> </w:t>
      </w:r>
      <w:r w:rsidRPr="00474475">
        <w:rPr>
          <w:rFonts w:ascii="Times New Roman" w:hAnsi="Times New Roman"/>
          <w:lang w:val="id-ID"/>
        </w:rPr>
        <w:t xml:space="preserve">aplikasi Rapidminer 5 </w:t>
      </w:r>
      <w:r w:rsidRPr="00474475">
        <w:rPr>
          <w:rFonts w:ascii="Times New Roman" w:hAnsi="Times New Roman"/>
          <w:spacing w:val="-7"/>
        </w:rPr>
        <w:t>y</w:t>
      </w:r>
      <w:r w:rsidRPr="00474475">
        <w:rPr>
          <w:rFonts w:ascii="Times New Roman" w:hAnsi="Times New Roman"/>
          <w:spacing w:val="-1"/>
        </w:rPr>
        <w:t>a</w:t>
      </w:r>
      <w:r w:rsidRPr="00474475">
        <w:rPr>
          <w:rFonts w:ascii="Times New Roman" w:hAnsi="Times New Roman"/>
          <w:spacing w:val="2"/>
        </w:rPr>
        <w:t>n</w:t>
      </w:r>
      <w:r w:rsidRPr="00474475">
        <w:rPr>
          <w:rFonts w:ascii="Times New Roman" w:hAnsi="Times New Roman"/>
        </w:rPr>
        <w:t>g</w:t>
      </w:r>
      <w:r w:rsidRPr="00474475">
        <w:rPr>
          <w:rFonts w:ascii="Times New Roman" w:hAnsi="Times New Roman"/>
          <w:spacing w:val="2"/>
        </w:rPr>
        <w:t xml:space="preserve"> </w:t>
      </w:r>
      <w:proofErr w:type="spellStart"/>
      <w:r w:rsidRPr="00474475">
        <w:rPr>
          <w:rFonts w:ascii="Times New Roman" w:hAnsi="Times New Roman"/>
        </w:rPr>
        <w:t>di</w:t>
      </w:r>
      <w:r w:rsidRPr="00474475">
        <w:rPr>
          <w:rFonts w:ascii="Times New Roman" w:hAnsi="Times New Roman"/>
          <w:spacing w:val="-2"/>
        </w:rPr>
        <w:t>g</w:t>
      </w:r>
      <w:r w:rsidRPr="00474475">
        <w:rPr>
          <w:rFonts w:ascii="Times New Roman" w:hAnsi="Times New Roman"/>
        </w:rPr>
        <w:t>un</w:t>
      </w:r>
      <w:r w:rsidRPr="00474475">
        <w:rPr>
          <w:rFonts w:ascii="Times New Roman" w:hAnsi="Times New Roman"/>
          <w:spacing w:val="-1"/>
        </w:rPr>
        <w:t>a</w:t>
      </w:r>
      <w:r w:rsidRPr="00474475">
        <w:rPr>
          <w:rFonts w:ascii="Times New Roman" w:hAnsi="Times New Roman"/>
          <w:spacing w:val="2"/>
        </w:rPr>
        <w:t>k</w:t>
      </w:r>
      <w:r w:rsidRPr="00474475">
        <w:rPr>
          <w:rFonts w:ascii="Times New Roman" w:hAnsi="Times New Roman"/>
          <w:spacing w:val="-1"/>
        </w:rPr>
        <w:t>a</w:t>
      </w:r>
      <w:r w:rsidRPr="00474475">
        <w:rPr>
          <w:rFonts w:ascii="Times New Roman" w:hAnsi="Times New Roman"/>
        </w:rPr>
        <w:t>n</w:t>
      </w:r>
      <w:proofErr w:type="spellEnd"/>
      <w:r w:rsidRPr="00474475">
        <w:rPr>
          <w:rFonts w:ascii="Times New Roman" w:hAnsi="Times New Roman"/>
          <w:spacing w:val="2"/>
          <w:lang w:val="id-ID"/>
        </w:rPr>
        <w:t xml:space="preserve"> untuk mengukur akurasi daeri kinerja Algoritma C.45 dalam meghasilkan rule sebagai landasan dalam prediksi </w:t>
      </w:r>
      <w:proofErr w:type="spellStart"/>
      <w:r w:rsidRPr="00474475">
        <w:rPr>
          <w:rFonts w:ascii="Times New Roman" w:hAnsi="Times New Roman"/>
          <w:spacing w:val="2"/>
        </w:rPr>
        <w:t>nilai</w:t>
      </w:r>
      <w:proofErr w:type="spellEnd"/>
      <w:r w:rsidRPr="00474475">
        <w:rPr>
          <w:rFonts w:ascii="Times New Roman" w:hAnsi="Times New Roman"/>
          <w:spacing w:val="2"/>
        </w:rPr>
        <w:t xml:space="preserve"> </w:t>
      </w:r>
      <w:proofErr w:type="spellStart"/>
      <w:r w:rsidRPr="00474475">
        <w:rPr>
          <w:rFonts w:ascii="Times New Roman" w:hAnsi="Times New Roman"/>
          <w:spacing w:val="2"/>
        </w:rPr>
        <w:t>kinerja</w:t>
      </w:r>
      <w:proofErr w:type="spellEnd"/>
      <w:r w:rsidRPr="00474475">
        <w:rPr>
          <w:rFonts w:ascii="Times New Roman" w:hAnsi="Times New Roman"/>
          <w:spacing w:val="2"/>
        </w:rPr>
        <w:t xml:space="preserve"> </w:t>
      </w:r>
      <w:proofErr w:type="spellStart"/>
      <w:r w:rsidRPr="00474475">
        <w:rPr>
          <w:rFonts w:ascii="Times New Roman" w:hAnsi="Times New Roman"/>
          <w:spacing w:val="2"/>
        </w:rPr>
        <w:t>karyawan</w:t>
      </w:r>
      <w:proofErr w:type="spellEnd"/>
      <w:r w:rsidRPr="00474475">
        <w:rPr>
          <w:rFonts w:ascii="Times New Roman" w:hAnsi="Times New Roman"/>
        </w:rPr>
        <w:t>.</w:t>
      </w:r>
    </w:p>
    <w:bookmarkEnd w:id="6"/>
    <w:p w14:paraId="70C01837" w14:textId="4DA4ECD6" w:rsidR="008E6659" w:rsidRPr="00474475" w:rsidRDefault="00E6400C" w:rsidP="008E6659">
      <w:pPr>
        <w:shd w:val="clear" w:color="auto" w:fill="FFFFFF" w:themeFill="background1"/>
        <w:rPr>
          <w:rFonts w:ascii="Times New Roman" w:hAnsi="Times New Roman"/>
          <w:bCs/>
          <w:shd w:val="clear" w:color="auto" w:fill="FFFFFF" w:themeFill="background1"/>
        </w:rPr>
      </w:pPr>
      <w:r w:rsidRPr="00474475">
        <w:rPr>
          <w:rFonts w:ascii="Times New Roman" w:hAnsi="Times New Roman"/>
          <w:bCs/>
          <w:shd w:val="clear" w:color="auto" w:fill="FFFFFF" w:themeFill="background1"/>
        </w:rPr>
        <w:tab/>
      </w:r>
    </w:p>
    <w:p w14:paraId="4B1EBEF5" w14:textId="7590A873" w:rsidR="007030A0" w:rsidRPr="00474475" w:rsidRDefault="007030A0" w:rsidP="008E6659">
      <w:pPr>
        <w:shd w:val="clear" w:color="auto" w:fill="FFFFFF" w:themeFill="background1"/>
        <w:rPr>
          <w:rFonts w:ascii="Times New Roman" w:hAnsi="Times New Roman"/>
          <w:bCs/>
          <w:shd w:val="clear" w:color="auto" w:fill="FFFFFF" w:themeFill="background1"/>
        </w:rPr>
      </w:pPr>
    </w:p>
    <w:p w14:paraId="499B2FC0" w14:textId="6183A8D9" w:rsidR="007030A0" w:rsidRPr="00474475" w:rsidRDefault="007030A0" w:rsidP="008E6659">
      <w:pPr>
        <w:shd w:val="clear" w:color="auto" w:fill="FFFFFF" w:themeFill="background1"/>
        <w:rPr>
          <w:rFonts w:ascii="Times New Roman" w:hAnsi="Times New Roman"/>
          <w:bCs/>
          <w:sz w:val="24"/>
          <w:szCs w:val="24"/>
          <w:shd w:val="clear" w:color="auto" w:fill="FFFFFF" w:themeFill="background1"/>
        </w:rPr>
      </w:pPr>
    </w:p>
    <w:p w14:paraId="12F16D58" w14:textId="52FC7AA5" w:rsidR="007030A0" w:rsidRPr="00474475" w:rsidRDefault="007030A0" w:rsidP="008E6659">
      <w:pPr>
        <w:shd w:val="clear" w:color="auto" w:fill="FFFFFF" w:themeFill="background1"/>
        <w:rPr>
          <w:rFonts w:ascii="Times New Roman" w:hAnsi="Times New Roman"/>
          <w:bCs/>
          <w:sz w:val="24"/>
          <w:szCs w:val="24"/>
          <w:shd w:val="clear" w:color="auto" w:fill="FFFFFF" w:themeFill="background1"/>
        </w:rPr>
      </w:pPr>
    </w:p>
    <w:p w14:paraId="3AF9F631" w14:textId="22667F02" w:rsidR="007030A0" w:rsidRPr="00474475" w:rsidRDefault="007030A0" w:rsidP="008E6659">
      <w:pPr>
        <w:shd w:val="clear" w:color="auto" w:fill="FFFFFF" w:themeFill="background1"/>
        <w:rPr>
          <w:rFonts w:ascii="Times New Roman" w:hAnsi="Times New Roman"/>
          <w:bCs/>
          <w:sz w:val="24"/>
          <w:szCs w:val="24"/>
          <w:shd w:val="clear" w:color="auto" w:fill="FFFFFF" w:themeFill="background1"/>
        </w:rPr>
      </w:pPr>
    </w:p>
    <w:p w14:paraId="2185DB73" w14:textId="27408141" w:rsidR="00287269" w:rsidRPr="00474475" w:rsidRDefault="00287269" w:rsidP="008E6659">
      <w:pPr>
        <w:shd w:val="clear" w:color="auto" w:fill="FFFFFF" w:themeFill="background1"/>
        <w:rPr>
          <w:rFonts w:ascii="Times New Roman" w:hAnsi="Times New Roman"/>
          <w:bCs/>
          <w:sz w:val="24"/>
          <w:szCs w:val="24"/>
          <w:shd w:val="clear" w:color="auto" w:fill="FFFFFF" w:themeFill="background1"/>
        </w:rPr>
      </w:pPr>
    </w:p>
    <w:p w14:paraId="70AB501C" w14:textId="77777777" w:rsidR="00287269" w:rsidRPr="00474475" w:rsidRDefault="00287269" w:rsidP="008E6659">
      <w:pPr>
        <w:shd w:val="clear" w:color="auto" w:fill="FFFFFF" w:themeFill="background1"/>
        <w:rPr>
          <w:rFonts w:ascii="Times New Roman" w:hAnsi="Times New Roman"/>
          <w:bCs/>
          <w:sz w:val="24"/>
          <w:szCs w:val="24"/>
          <w:shd w:val="clear" w:color="auto" w:fill="FFFFFF" w:themeFill="background1"/>
        </w:rPr>
      </w:pPr>
    </w:p>
    <w:p w14:paraId="6874A16F" w14:textId="59C9AF99" w:rsidR="007331B0" w:rsidRPr="00474475" w:rsidRDefault="007331B0" w:rsidP="00A72F21">
      <w:pPr>
        <w:pStyle w:val="Heading1"/>
      </w:pPr>
      <w:bookmarkStart w:id="7" w:name="_Toc97046936"/>
      <w:r w:rsidRPr="00474475">
        <w:t>Bab 2</w:t>
      </w:r>
      <w:bookmarkEnd w:id="7"/>
    </w:p>
    <w:p w14:paraId="5D621410" w14:textId="02835018" w:rsidR="007331B0" w:rsidRPr="00474475" w:rsidRDefault="007331B0" w:rsidP="00A72F21">
      <w:pPr>
        <w:pStyle w:val="Heading1"/>
      </w:pPr>
      <w:bookmarkStart w:id="8" w:name="_Toc97046937"/>
      <w:proofErr w:type="spellStart"/>
      <w:r w:rsidRPr="00474475">
        <w:t>Landasan</w:t>
      </w:r>
      <w:proofErr w:type="spellEnd"/>
      <w:r w:rsidRPr="00474475">
        <w:t xml:space="preserve"> </w:t>
      </w:r>
      <w:proofErr w:type="spellStart"/>
      <w:r w:rsidRPr="00474475">
        <w:t>Teori</w:t>
      </w:r>
      <w:bookmarkEnd w:id="8"/>
      <w:proofErr w:type="spellEnd"/>
    </w:p>
    <w:p w14:paraId="7BD1B32B" w14:textId="77777777" w:rsidR="00B658F9" w:rsidRPr="00474475" w:rsidRDefault="00B658F9" w:rsidP="00A02532">
      <w:pPr>
        <w:pStyle w:val="ListParagraph"/>
        <w:keepNext/>
        <w:numPr>
          <w:ilvl w:val="0"/>
          <w:numId w:val="13"/>
        </w:numPr>
        <w:tabs>
          <w:tab w:val="left" w:pos="720"/>
        </w:tabs>
        <w:spacing w:before="240" w:after="120" w:line="240" w:lineRule="auto"/>
        <w:contextualSpacing w:val="0"/>
        <w:jc w:val="both"/>
        <w:outlineLvl w:val="1"/>
        <w:rPr>
          <w:rFonts w:ascii="Times New Roman" w:hAnsi="Times New Roman"/>
          <w:b/>
          <w:bCs/>
          <w:iCs/>
          <w:vanish/>
          <w:sz w:val="36"/>
          <w:szCs w:val="36"/>
          <w:lang w:val="de-DE"/>
        </w:rPr>
      </w:pPr>
      <w:bookmarkStart w:id="9" w:name="_Toc95216073"/>
      <w:bookmarkStart w:id="10" w:name="_Toc95216139"/>
      <w:bookmarkStart w:id="11" w:name="_Toc95220262"/>
      <w:bookmarkStart w:id="12" w:name="_Toc95220286"/>
      <w:bookmarkStart w:id="13" w:name="_Toc95220311"/>
      <w:bookmarkStart w:id="14" w:name="_Toc95220344"/>
      <w:bookmarkStart w:id="15" w:name="_Toc95220382"/>
      <w:bookmarkStart w:id="16" w:name="_Toc95220681"/>
      <w:bookmarkStart w:id="17" w:name="_Toc95220953"/>
      <w:bookmarkStart w:id="18" w:name="_Toc95221088"/>
      <w:bookmarkStart w:id="19" w:name="_Toc95221458"/>
      <w:bookmarkStart w:id="20" w:name="_Toc95221747"/>
      <w:bookmarkStart w:id="21" w:name="_Toc95221814"/>
      <w:bookmarkStart w:id="22" w:name="_Toc95221910"/>
      <w:bookmarkStart w:id="23" w:name="_Toc95222232"/>
      <w:bookmarkStart w:id="24" w:name="_Toc95222467"/>
      <w:bookmarkStart w:id="25" w:name="_Toc95222778"/>
      <w:bookmarkStart w:id="26" w:name="_Toc95259591"/>
      <w:bookmarkStart w:id="27" w:name="_Toc95262934"/>
      <w:bookmarkStart w:id="28" w:name="_Toc95268862"/>
      <w:bookmarkStart w:id="29" w:name="_Toc95298266"/>
      <w:bookmarkStart w:id="30" w:name="_Toc95298335"/>
      <w:bookmarkStart w:id="31" w:name="_Toc95301150"/>
      <w:bookmarkStart w:id="32" w:name="_Toc95301303"/>
      <w:bookmarkStart w:id="33" w:name="_Toc95386384"/>
      <w:bookmarkStart w:id="34" w:name="_Toc9704693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8A9D597" w14:textId="77777777" w:rsidR="00B658F9" w:rsidRPr="00474475" w:rsidRDefault="00B658F9" w:rsidP="00A02532">
      <w:pPr>
        <w:pStyle w:val="ListParagraph"/>
        <w:keepNext/>
        <w:numPr>
          <w:ilvl w:val="0"/>
          <w:numId w:val="13"/>
        </w:numPr>
        <w:tabs>
          <w:tab w:val="left" w:pos="720"/>
        </w:tabs>
        <w:spacing w:before="240" w:after="120" w:line="240" w:lineRule="auto"/>
        <w:contextualSpacing w:val="0"/>
        <w:jc w:val="both"/>
        <w:outlineLvl w:val="1"/>
        <w:rPr>
          <w:rFonts w:ascii="Times New Roman" w:hAnsi="Times New Roman"/>
          <w:b/>
          <w:bCs/>
          <w:iCs/>
          <w:vanish/>
          <w:sz w:val="36"/>
          <w:szCs w:val="36"/>
          <w:lang w:val="de-DE"/>
        </w:rPr>
      </w:pPr>
      <w:bookmarkStart w:id="35" w:name="_Toc95216074"/>
      <w:bookmarkStart w:id="36" w:name="_Toc95216140"/>
      <w:bookmarkStart w:id="37" w:name="_Toc95220263"/>
      <w:bookmarkStart w:id="38" w:name="_Toc95220287"/>
      <w:bookmarkStart w:id="39" w:name="_Toc95220312"/>
      <w:bookmarkStart w:id="40" w:name="_Toc95220345"/>
      <w:bookmarkStart w:id="41" w:name="_Toc95220383"/>
      <w:bookmarkStart w:id="42" w:name="_Toc95220682"/>
      <w:bookmarkStart w:id="43" w:name="_Toc95220954"/>
      <w:bookmarkStart w:id="44" w:name="_Toc95221089"/>
      <w:bookmarkStart w:id="45" w:name="_Toc95221459"/>
      <w:bookmarkStart w:id="46" w:name="_Toc95221748"/>
      <w:bookmarkStart w:id="47" w:name="_Toc95221815"/>
      <w:bookmarkStart w:id="48" w:name="_Toc95221911"/>
      <w:bookmarkStart w:id="49" w:name="_Toc95222233"/>
      <w:bookmarkStart w:id="50" w:name="_Toc95222468"/>
      <w:bookmarkStart w:id="51" w:name="_Toc95222779"/>
      <w:bookmarkStart w:id="52" w:name="_Toc95259592"/>
      <w:bookmarkStart w:id="53" w:name="_Toc95262935"/>
      <w:bookmarkStart w:id="54" w:name="_Toc95268863"/>
      <w:bookmarkStart w:id="55" w:name="_Toc95298267"/>
      <w:bookmarkStart w:id="56" w:name="_Toc95298336"/>
      <w:bookmarkStart w:id="57" w:name="_Toc95301151"/>
      <w:bookmarkStart w:id="58" w:name="_Toc95301304"/>
      <w:bookmarkStart w:id="59" w:name="_Toc95386385"/>
      <w:bookmarkStart w:id="60" w:name="_Toc97046939"/>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02904BD" w14:textId="36D3712E" w:rsidR="00E71952" w:rsidRPr="00474475" w:rsidRDefault="00477241" w:rsidP="00FE24AC">
      <w:pPr>
        <w:pStyle w:val="Heading2"/>
        <w:spacing w:line="360" w:lineRule="auto"/>
        <w:rPr>
          <w:rFonts w:ascii="Times New Roman" w:hAnsi="Times New Roman"/>
        </w:rPr>
      </w:pPr>
      <w:bookmarkStart w:id="61" w:name="_Toc97046940"/>
      <w:r w:rsidRPr="00474475">
        <w:rPr>
          <w:rFonts w:ascii="Times New Roman" w:hAnsi="Times New Roman"/>
        </w:rPr>
        <w:t>Studi Literatur</w:t>
      </w:r>
      <w:bookmarkEnd w:id="61"/>
    </w:p>
    <w:p w14:paraId="4F5CD725" w14:textId="64CEB619" w:rsidR="00A80ED8" w:rsidRPr="00474475" w:rsidRDefault="00E61CE6" w:rsidP="00FE24AC">
      <w:pPr>
        <w:pStyle w:val="BAB0"/>
        <w:spacing w:line="360" w:lineRule="auto"/>
        <w:ind w:left="709"/>
        <w:jc w:val="both"/>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pPr>
      <w:r w:rsidRPr="00474475">
        <w:rPr>
          <w:rFonts w:ascii="Times New Roman" w:hAnsi="Times New Roman"/>
          <w:b w:val="0"/>
          <w:bCs/>
          <w:spacing w:val="0"/>
          <w:sz w:val="24"/>
          <w:szCs w:val="24"/>
          <w14:shadow w14:blurRad="0" w14:dist="0" w14:dir="0" w14:sx="0" w14:sy="0" w14:kx="0" w14:ky="0" w14:algn="none">
            <w14:srgbClr w14:val="000000"/>
          </w14:shadow>
          <w14:textOutline w14:w="0" w14:cap="flat" w14:cmpd="sng" w14:algn="ctr">
            <w14:noFill/>
            <w14:prstDash w14:val="solid"/>
            <w14:round/>
          </w14:textOutline>
        </w:rPr>
        <w:tab/>
      </w:r>
      <w:bookmarkStart w:id="62" w:name="_Hlk95219952"/>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Penelitian</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ini</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tidak</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terlepas</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dari</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hasil</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penelitian-penelitia</w:t>
      </w:r>
      <w:r w:rsidR="00287269"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n</w:t>
      </w:r>
      <w:proofErr w:type="spellEnd"/>
      <w:r w:rsidR="00287269"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terdahulu</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yang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per</w:t>
      </w:r>
      <w:r w:rsidR="00293D7F"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nah</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dilakukan</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sebagai</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tolak</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ukur</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dan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acuan</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Ada</w:t>
      </w:r>
      <w:r w:rsidR="00293D7F"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pun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hasil</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penelitian-penelitian</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yang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dijadikan</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tolak</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ukur</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dan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acuan</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tidak</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terlepas</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dari</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topik</w:t>
      </w:r>
      <w:proofErr w:type="spellEnd"/>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 xml:space="preserve"> yang </w:t>
      </w:r>
      <w:proofErr w:type="spellStart"/>
      <w:r w:rsidR="00973400" w:rsidRPr="00474475">
        <w:rPr>
          <w:rFonts w:ascii="Times New Roman" w:hAnsi="Times New Roman"/>
          <w:b w:val="0"/>
          <w:bCs/>
          <w:spacing w:val="0"/>
          <w:sz w:val="22"/>
          <w:szCs w:val="22"/>
          <w14:shadow w14:blurRad="0" w14:dist="0" w14:dir="0" w14:sx="0" w14:sy="0" w14:kx="0" w14:ky="0" w14:algn="none">
            <w14:srgbClr w14:val="000000"/>
          </w14:shadow>
          <w14:textOutline w14:w="0" w14:cap="flat" w14:cmpd="sng" w14:algn="ctr">
            <w14:noFill/>
            <w14:prstDash w14:val="solid"/>
            <w14:round/>
          </w14:textOutline>
        </w:rPr>
        <w:t>dilakukan</w:t>
      </w:r>
      <w:bookmarkEnd w:id="62"/>
      <w:proofErr w:type="spellEnd"/>
    </w:p>
    <w:p w14:paraId="0C34B024" w14:textId="2BD97A4C" w:rsidR="009B1555" w:rsidRPr="004833DC" w:rsidRDefault="00287269" w:rsidP="004833DC">
      <w:pPr>
        <w:pStyle w:val="Heading3"/>
        <w:spacing w:line="360" w:lineRule="auto"/>
        <w:jc w:val="both"/>
        <w:rPr>
          <w:rFonts w:ascii="Times New Roman" w:hAnsi="Times New Roman"/>
          <w:b/>
          <w:bCs w:val="0"/>
          <w:sz w:val="24"/>
          <w:szCs w:val="24"/>
        </w:rPr>
      </w:pPr>
      <w:r w:rsidRPr="00474475">
        <w:rPr>
          <w:rFonts w:ascii="Times New Roman" w:hAnsi="Times New Roman"/>
          <w:b/>
          <w:bCs w:val="0"/>
        </w:rPr>
        <w:t xml:space="preserve">   </w:t>
      </w:r>
      <w:bookmarkStart w:id="63" w:name="_Toc97046941"/>
      <w:bookmarkStart w:id="64" w:name="_Hlk95220016"/>
      <w:r w:rsidR="005C5E5E" w:rsidRPr="004833DC">
        <w:rPr>
          <w:rFonts w:ascii="Times New Roman" w:hAnsi="Times New Roman"/>
          <w:b/>
          <w:bCs w:val="0"/>
          <w:sz w:val="24"/>
          <w:szCs w:val="24"/>
          <w:shd w:val="clear" w:color="auto" w:fill="FFFFFF"/>
        </w:rPr>
        <w:t>ANALISA SENTIMEN PENGGUNA E-MONEY</w:t>
      </w:r>
      <w:r w:rsidR="005C5E5E" w:rsidRPr="004833DC">
        <w:rPr>
          <w:rFonts w:ascii="Times New Roman" w:hAnsi="Times New Roman"/>
          <w:b/>
          <w:bCs w:val="0"/>
          <w:sz w:val="24"/>
          <w:szCs w:val="24"/>
        </w:rPr>
        <w:br/>
      </w:r>
      <w:r w:rsidR="005C5E5E" w:rsidRPr="004833DC">
        <w:rPr>
          <w:rFonts w:ascii="Times New Roman" w:hAnsi="Times New Roman"/>
          <w:b/>
          <w:bCs w:val="0"/>
          <w:sz w:val="24"/>
          <w:szCs w:val="24"/>
          <w:shd w:val="clear" w:color="auto" w:fill="FFFFFF"/>
        </w:rPr>
        <w:t>PADA TWITTER MENGGUNAKAN ALGO-</w:t>
      </w:r>
      <w:r w:rsidR="005C5E5E" w:rsidRPr="004833DC">
        <w:rPr>
          <w:rFonts w:ascii="Times New Roman" w:hAnsi="Times New Roman"/>
          <w:b/>
          <w:bCs w:val="0"/>
          <w:sz w:val="24"/>
          <w:szCs w:val="24"/>
        </w:rPr>
        <w:br/>
      </w:r>
      <w:r w:rsidR="005C5E5E" w:rsidRPr="004833DC">
        <w:rPr>
          <w:rFonts w:ascii="Times New Roman" w:hAnsi="Times New Roman"/>
          <w:b/>
          <w:bCs w:val="0"/>
          <w:sz w:val="24"/>
          <w:szCs w:val="24"/>
          <w:shd w:val="clear" w:color="auto" w:fill="FFFFFF"/>
        </w:rPr>
        <w:t>RITMA C4.5 DAN NA ̈IVE BAYES</w:t>
      </w:r>
      <w:bookmarkEnd w:id="63"/>
      <w:r w:rsidR="00973400" w:rsidRPr="004833DC">
        <w:rPr>
          <w:rFonts w:ascii="Times New Roman" w:hAnsi="Times New Roman"/>
          <w:b/>
          <w:bCs w:val="0"/>
          <w:i/>
          <w:iCs/>
          <w:sz w:val="24"/>
          <w:szCs w:val="24"/>
        </w:rPr>
        <w:t xml:space="preserve"> </w:t>
      </w:r>
      <w:bookmarkStart w:id="65" w:name="_Hlk95220167"/>
      <w:bookmarkEnd w:id="64"/>
    </w:p>
    <w:p w14:paraId="7A1DFC04" w14:textId="4FDDA57D" w:rsidR="00A80ED8" w:rsidRPr="004833DC" w:rsidRDefault="004833DC" w:rsidP="004833DC">
      <w:pPr>
        <w:pStyle w:val="Style1"/>
        <w:spacing w:line="360" w:lineRule="auto"/>
        <w:rPr>
          <w:rFonts w:ascii="Times New Roman" w:hAnsi="Times New Roman"/>
          <w:b/>
          <w:sz w:val="24"/>
          <w:szCs w:val="24"/>
        </w:rPr>
      </w:pPr>
      <w:r w:rsidRPr="004833DC">
        <w:rPr>
          <w:rFonts w:ascii="Times New Roman" w:hAnsi="Times New Roman"/>
          <w:sz w:val="24"/>
          <w:szCs w:val="24"/>
          <w:shd w:val="clear" w:color="auto" w:fill="FFFFFF"/>
        </w:rPr>
        <w:tab/>
      </w:r>
      <w:r w:rsidRPr="004833DC">
        <w:rPr>
          <w:rFonts w:ascii="Times New Roman" w:hAnsi="Times New Roman"/>
          <w:sz w:val="24"/>
          <w:szCs w:val="24"/>
          <w:shd w:val="clear" w:color="auto" w:fill="FFFFFF"/>
        </w:rPr>
        <w:tab/>
      </w:r>
      <w:proofErr w:type="spellStart"/>
      <w:r w:rsidR="005C5E5E" w:rsidRPr="004833DC">
        <w:rPr>
          <w:rFonts w:ascii="Times New Roman" w:hAnsi="Times New Roman"/>
          <w:sz w:val="24"/>
          <w:szCs w:val="24"/>
          <w:shd w:val="clear" w:color="auto" w:fill="FFFFFF"/>
        </w:rPr>
        <w:t>Pengumpulan</w:t>
      </w:r>
      <w:proofErr w:type="spellEnd"/>
      <w:r w:rsidR="005C5E5E" w:rsidRPr="004833DC">
        <w:rPr>
          <w:rFonts w:ascii="Times New Roman" w:hAnsi="Times New Roman"/>
          <w:sz w:val="24"/>
          <w:szCs w:val="24"/>
          <w:shd w:val="clear" w:color="auto" w:fill="FFFFFF"/>
        </w:rPr>
        <w:t xml:space="preserve"> (crawling) data </w:t>
      </w:r>
      <w:proofErr w:type="spellStart"/>
      <w:r w:rsidR="005C5E5E" w:rsidRPr="004833DC">
        <w:rPr>
          <w:rFonts w:ascii="Times New Roman" w:hAnsi="Times New Roman"/>
          <w:sz w:val="24"/>
          <w:szCs w:val="24"/>
          <w:shd w:val="clear" w:color="auto" w:fill="FFFFFF"/>
        </w:rPr>
        <w:t>melalui</w:t>
      </w:r>
      <w:proofErr w:type="spellEnd"/>
      <w:r w:rsidR="005C5E5E" w:rsidRPr="004833DC">
        <w:rPr>
          <w:rFonts w:ascii="Times New Roman" w:hAnsi="Times New Roman"/>
          <w:sz w:val="24"/>
          <w:szCs w:val="24"/>
          <w:shd w:val="clear" w:color="auto" w:fill="FFFFFF"/>
        </w:rPr>
        <w:t xml:space="preserve"> API twitter </w:t>
      </w:r>
      <w:proofErr w:type="spellStart"/>
      <w:r w:rsidR="005C5E5E" w:rsidRPr="004833DC">
        <w:rPr>
          <w:rFonts w:ascii="Times New Roman" w:hAnsi="Times New Roman"/>
          <w:sz w:val="24"/>
          <w:szCs w:val="24"/>
          <w:shd w:val="clear" w:color="auto" w:fill="FFFFFF"/>
        </w:rPr>
        <w:t>dengan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maksimal</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sekal</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iproses</w:t>
      </w:r>
      <w:proofErr w:type="spellEnd"/>
      <w:r w:rsidR="005C5E5E" w:rsidRPr="004833DC">
        <w:rPr>
          <w:rFonts w:ascii="Times New Roman" w:hAnsi="Times New Roman"/>
          <w:sz w:val="24"/>
          <w:szCs w:val="24"/>
        </w:rPr>
        <w:t xml:space="preserve"> </w:t>
      </w:r>
      <w:proofErr w:type="spellStart"/>
      <w:r w:rsidR="005C5E5E" w:rsidRPr="004833DC">
        <w:rPr>
          <w:rFonts w:ascii="Times New Roman" w:hAnsi="Times New Roman"/>
          <w:sz w:val="24"/>
          <w:szCs w:val="24"/>
          <w:shd w:val="clear" w:color="auto" w:fill="FFFFFF"/>
        </w:rPr>
        <w:t>menghasilkan</w:t>
      </w:r>
      <w:proofErr w:type="spellEnd"/>
      <w:r w:rsidR="005C5E5E" w:rsidRPr="004833DC">
        <w:rPr>
          <w:rFonts w:ascii="Times New Roman" w:hAnsi="Times New Roman"/>
          <w:sz w:val="24"/>
          <w:szCs w:val="24"/>
          <w:shd w:val="clear" w:color="auto" w:fill="FFFFFF"/>
        </w:rPr>
        <w:t xml:space="preserve"> 100 data. Dan </w:t>
      </w:r>
      <w:proofErr w:type="spellStart"/>
      <w:r w:rsidR="005C5E5E" w:rsidRPr="004833DC">
        <w:rPr>
          <w:rFonts w:ascii="Times New Roman" w:hAnsi="Times New Roman"/>
          <w:sz w:val="24"/>
          <w:szCs w:val="24"/>
          <w:shd w:val="clear" w:color="auto" w:fill="FFFFFF"/>
        </w:rPr>
        <w:t>menghasilkan</w:t>
      </w:r>
      <w:proofErr w:type="spellEnd"/>
      <w:r w:rsidR="005C5E5E" w:rsidRPr="004833DC">
        <w:rPr>
          <w:rFonts w:ascii="Times New Roman" w:hAnsi="Times New Roman"/>
          <w:sz w:val="24"/>
          <w:szCs w:val="24"/>
          <w:shd w:val="clear" w:color="auto" w:fill="FFFFFF"/>
        </w:rPr>
        <w:t xml:space="preserve"> 300 data tweet </w:t>
      </w:r>
      <w:proofErr w:type="spellStart"/>
      <w:r w:rsidR="005C5E5E" w:rsidRPr="004833DC">
        <w:rPr>
          <w:rFonts w:ascii="Times New Roman" w:hAnsi="Times New Roman"/>
          <w:sz w:val="24"/>
          <w:szCs w:val="24"/>
          <w:shd w:val="clear" w:color="auto" w:fill="FFFFFF"/>
        </w:rPr>
        <w:t>dengan</w:t>
      </w:r>
      <w:proofErr w:type="spellEnd"/>
      <w:r w:rsidR="005C5E5E" w:rsidRPr="004833DC">
        <w:rPr>
          <w:rFonts w:ascii="Times New Roman" w:hAnsi="Times New Roman"/>
          <w:sz w:val="24"/>
          <w:szCs w:val="24"/>
          <w:shd w:val="clear" w:color="auto" w:fill="FFFFFF"/>
        </w:rPr>
        <w:t xml:space="preserve"> 70 </w:t>
      </w:r>
      <w:proofErr w:type="spellStart"/>
      <w:r w:rsidR="005C5E5E" w:rsidRPr="004833DC">
        <w:rPr>
          <w:rFonts w:ascii="Times New Roman" w:hAnsi="Times New Roman"/>
          <w:sz w:val="24"/>
          <w:szCs w:val="24"/>
          <w:shd w:val="clear" w:color="auto" w:fill="FFFFFF"/>
        </w:rPr>
        <w:t>untuk</w:t>
      </w:r>
      <w:proofErr w:type="spellEnd"/>
      <w:r w:rsidR="005C5E5E" w:rsidRPr="004833DC">
        <w:rPr>
          <w:rFonts w:ascii="Times New Roman" w:hAnsi="Times New Roman"/>
          <w:sz w:val="24"/>
          <w:szCs w:val="24"/>
          <w:shd w:val="clear" w:color="auto" w:fill="FFFFFF"/>
        </w:rPr>
        <w:t xml:space="preserve"> data</w:t>
      </w:r>
      <w:r w:rsidR="005C5E5E" w:rsidRPr="004833DC">
        <w:rPr>
          <w:rFonts w:ascii="Times New Roman" w:hAnsi="Times New Roman"/>
          <w:sz w:val="24"/>
          <w:szCs w:val="24"/>
        </w:rPr>
        <w:t xml:space="preserve"> </w:t>
      </w:r>
      <w:r w:rsidR="005C5E5E" w:rsidRPr="004833DC">
        <w:rPr>
          <w:rFonts w:ascii="Times New Roman" w:hAnsi="Times New Roman"/>
          <w:sz w:val="24"/>
          <w:szCs w:val="24"/>
          <w:shd w:val="clear" w:color="auto" w:fill="FFFFFF"/>
        </w:rPr>
        <w:t xml:space="preserve">Training dan 30 </w:t>
      </w:r>
      <w:proofErr w:type="spellStart"/>
      <w:r w:rsidR="005C5E5E" w:rsidRPr="004833DC">
        <w:rPr>
          <w:rFonts w:ascii="Times New Roman" w:hAnsi="Times New Roman"/>
          <w:sz w:val="24"/>
          <w:szCs w:val="24"/>
          <w:shd w:val="clear" w:color="auto" w:fill="FFFFFF"/>
        </w:rPr>
        <w:t>persen</w:t>
      </w:r>
      <w:proofErr w:type="spellEnd"/>
      <w:r w:rsidR="005C5E5E" w:rsidRPr="004833DC">
        <w:rPr>
          <w:rFonts w:ascii="Times New Roman" w:hAnsi="Times New Roman"/>
          <w:sz w:val="24"/>
          <w:szCs w:val="24"/>
          <w:shd w:val="clear" w:color="auto" w:fill="FFFFFF"/>
        </w:rPr>
        <w:t xml:space="preserve"> data </w:t>
      </w:r>
      <w:proofErr w:type="spellStart"/>
      <w:r w:rsidR="005C5E5E" w:rsidRPr="004833DC">
        <w:rPr>
          <w:rFonts w:ascii="Times New Roman" w:hAnsi="Times New Roman"/>
          <w:sz w:val="24"/>
          <w:szCs w:val="24"/>
          <w:shd w:val="clear" w:color="auto" w:fill="FFFFFF"/>
        </w:rPr>
        <w:t>latih</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Metode</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Algoritma</w:t>
      </w:r>
      <w:proofErr w:type="spellEnd"/>
      <w:r w:rsidR="005C5E5E" w:rsidRPr="004833DC">
        <w:rPr>
          <w:rFonts w:ascii="Times New Roman" w:hAnsi="Times New Roman"/>
          <w:sz w:val="24"/>
          <w:szCs w:val="24"/>
          <w:shd w:val="clear" w:color="auto" w:fill="FFFFFF"/>
        </w:rPr>
        <w:t xml:space="preserve"> C4.5 dan Naive </w:t>
      </w:r>
      <w:proofErr w:type="spellStart"/>
      <w:r w:rsidR="005C5E5E" w:rsidRPr="004833DC">
        <w:rPr>
          <w:rFonts w:ascii="Times New Roman" w:hAnsi="Times New Roman"/>
          <w:sz w:val="24"/>
          <w:szCs w:val="24"/>
          <w:shd w:val="clear" w:color="auto" w:fill="FFFFFF"/>
        </w:rPr>
        <w:t>bayes</w:t>
      </w:r>
      <w:proofErr w:type="spellEnd"/>
      <w:r w:rsidR="00942DAF"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dengan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perbandingan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menggunakan</w:t>
      </w:r>
      <w:proofErr w:type="spellEnd"/>
      <w:r w:rsidR="005C5E5E" w:rsidRPr="004833DC">
        <w:rPr>
          <w:rFonts w:ascii="Times New Roman" w:hAnsi="Times New Roman"/>
          <w:sz w:val="24"/>
          <w:szCs w:val="24"/>
          <w:shd w:val="clear" w:color="auto" w:fill="FFFFFF"/>
        </w:rPr>
        <w:t xml:space="preserve"> voting by majority </w:t>
      </w:r>
      <w:proofErr w:type="spellStart"/>
      <w:r w:rsidR="005C5E5E" w:rsidRPr="004833DC">
        <w:rPr>
          <w:rFonts w:ascii="Times New Roman" w:hAnsi="Times New Roman"/>
          <w:sz w:val="24"/>
          <w:szCs w:val="24"/>
          <w:shd w:val="clear" w:color="auto" w:fill="FFFFFF"/>
        </w:rPr>
        <w:t>dapat</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melakukan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perbandingan</w:t>
      </w:r>
      <w:proofErr w:type="spellEnd"/>
      <w:r w:rsidR="005C5E5E" w:rsidRPr="004833DC">
        <w:rPr>
          <w:rFonts w:ascii="Times New Roman" w:hAnsi="Times New Roman"/>
          <w:sz w:val="24"/>
          <w:szCs w:val="24"/>
        </w:rPr>
        <w:t xml:space="preserve"> </w:t>
      </w:r>
      <w:proofErr w:type="spellStart"/>
      <w:r w:rsidR="005C5E5E" w:rsidRPr="004833DC">
        <w:rPr>
          <w:rFonts w:ascii="Times New Roman" w:hAnsi="Times New Roman"/>
          <w:sz w:val="24"/>
          <w:szCs w:val="24"/>
          <w:shd w:val="clear" w:color="auto" w:fill="FFFFFF"/>
        </w:rPr>
        <w:t>secara</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Jurnal</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Informatika</w:t>
      </w:r>
      <w:proofErr w:type="spellEnd"/>
      <w:r w:rsidR="005C5E5E" w:rsidRPr="004833DC">
        <w:rPr>
          <w:rFonts w:ascii="Times New Roman" w:hAnsi="Times New Roman"/>
          <w:sz w:val="24"/>
          <w:szCs w:val="24"/>
          <w:shd w:val="clear" w:color="auto" w:fill="FFFFFF"/>
        </w:rPr>
        <w:t xml:space="preserve"> dan </w:t>
      </w:r>
      <w:proofErr w:type="spellStart"/>
      <w:r w:rsidR="005C5E5E" w:rsidRPr="004833DC">
        <w:rPr>
          <w:rFonts w:ascii="Times New Roman" w:hAnsi="Times New Roman"/>
          <w:sz w:val="24"/>
          <w:szCs w:val="24"/>
          <w:shd w:val="clear" w:color="auto" w:fill="FFFFFF"/>
        </w:rPr>
        <w:t>Sistem</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Informasi</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JIFoSI</w:t>
      </w:r>
      <w:proofErr w:type="spellEnd"/>
      <w:r w:rsidR="005C5E5E" w:rsidRPr="004833DC">
        <w:rPr>
          <w:rFonts w:ascii="Times New Roman" w:hAnsi="Times New Roman"/>
          <w:sz w:val="24"/>
          <w:szCs w:val="24"/>
          <w:shd w:val="clear" w:color="auto" w:fill="FFFFFF"/>
        </w:rPr>
        <w:t>) Vol.</w:t>
      </w:r>
      <w:proofErr w:type="gramStart"/>
      <w:r w:rsidR="005C5E5E" w:rsidRPr="004833DC">
        <w:rPr>
          <w:rFonts w:ascii="Times New Roman" w:hAnsi="Times New Roman"/>
          <w:sz w:val="24"/>
          <w:szCs w:val="24"/>
          <w:shd w:val="clear" w:color="auto" w:fill="FFFFFF"/>
        </w:rPr>
        <w:t>1,No.</w:t>
      </w:r>
      <w:proofErr w:type="gramEnd"/>
      <w:r w:rsidR="005C5E5E" w:rsidRPr="004833DC">
        <w:rPr>
          <w:rFonts w:ascii="Times New Roman" w:hAnsi="Times New Roman"/>
          <w:sz w:val="24"/>
          <w:szCs w:val="24"/>
          <w:shd w:val="clear" w:color="auto" w:fill="FFFFFF"/>
        </w:rPr>
        <w:t>3 November 2020 ANALISIS SENTIMEN PENGGUNA E-MONEY</w:t>
      </w:r>
      <w:r w:rsidR="00942DAF" w:rsidRPr="004833DC">
        <w:rPr>
          <w:rFonts w:ascii="Times New Roman" w:hAnsi="Times New Roman"/>
          <w:sz w:val="24"/>
          <w:szCs w:val="24"/>
          <w:shd w:val="clear" w:color="auto" w:fill="FFFFFF"/>
        </w:rPr>
        <w:t xml:space="preserve"> </w:t>
      </w:r>
      <w:r w:rsidR="005C5E5E" w:rsidRPr="004833DC">
        <w:rPr>
          <w:rFonts w:ascii="Times New Roman" w:hAnsi="Times New Roman"/>
          <w:sz w:val="24"/>
          <w:szCs w:val="24"/>
          <w:shd w:val="clear" w:color="auto" w:fill="FFFFFF"/>
        </w:rPr>
        <w:t>PADA</w:t>
      </w:r>
      <w:r w:rsidR="00942DAF" w:rsidRPr="004833DC">
        <w:rPr>
          <w:rFonts w:ascii="Times New Roman" w:hAnsi="Times New Roman"/>
          <w:sz w:val="24"/>
          <w:szCs w:val="24"/>
          <w:shd w:val="clear" w:color="auto" w:fill="FFFFFF"/>
        </w:rPr>
        <w:t xml:space="preserve"> </w:t>
      </w:r>
      <w:r w:rsidR="005C5E5E" w:rsidRPr="004833DC">
        <w:rPr>
          <w:rFonts w:ascii="Times New Roman" w:hAnsi="Times New Roman"/>
          <w:sz w:val="24"/>
          <w:szCs w:val="24"/>
          <w:shd w:val="clear" w:color="auto" w:fill="FFFFFF"/>
        </w:rPr>
        <w:t>TWITTER</w:t>
      </w:r>
      <w:r w:rsidR="00942DAF" w:rsidRPr="004833DC">
        <w:rPr>
          <w:rFonts w:ascii="Times New Roman" w:hAnsi="Times New Roman"/>
          <w:sz w:val="24"/>
          <w:szCs w:val="24"/>
          <w:shd w:val="clear" w:color="auto" w:fill="FFFFFF"/>
        </w:rPr>
        <w:t xml:space="preserve"> </w:t>
      </w:r>
      <w:r w:rsidR="005C5E5E" w:rsidRPr="004833DC">
        <w:rPr>
          <w:rFonts w:ascii="Times New Roman" w:hAnsi="Times New Roman"/>
          <w:sz w:val="24"/>
          <w:szCs w:val="24"/>
          <w:shd w:val="clear" w:color="auto" w:fill="FFFFFF"/>
        </w:rPr>
        <w:lastRenderedPageBreak/>
        <w:t>MENGGUNAKAN</w:t>
      </w:r>
      <w:r w:rsidR="00942DAF" w:rsidRPr="004833DC">
        <w:rPr>
          <w:rFonts w:ascii="Times New Roman" w:hAnsi="Times New Roman"/>
          <w:sz w:val="24"/>
          <w:szCs w:val="24"/>
          <w:shd w:val="clear" w:color="auto" w:fill="FFFFFF"/>
        </w:rPr>
        <w:t xml:space="preserve"> </w:t>
      </w:r>
      <w:r w:rsidR="005C5E5E" w:rsidRPr="004833DC">
        <w:rPr>
          <w:rFonts w:ascii="Times New Roman" w:hAnsi="Times New Roman"/>
          <w:sz w:val="24"/>
          <w:szCs w:val="24"/>
          <w:shd w:val="clear" w:color="auto" w:fill="FFFFFF"/>
        </w:rPr>
        <w:t xml:space="preserve">ALGORITMA C4.5 DAN NA ̈IVE BAYES — 1071 </w:t>
      </w:r>
      <w:proofErr w:type="spellStart"/>
      <w:r w:rsidR="005C5E5E" w:rsidRPr="004833DC">
        <w:rPr>
          <w:rFonts w:ascii="Times New Roman" w:hAnsi="Times New Roman"/>
          <w:sz w:val="24"/>
          <w:szCs w:val="24"/>
          <w:shd w:val="clear" w:color="auto" w:fill="FFFFFF"/>
        </w:rPr>
        <w:t>otomatis</w:t>
      </w:r>
      <w:proofErr w:type="spellEnd"/>
      <w:r w:rsidR="005C5E5E" w:rsidRPr="004833DC">
        <w:rPr>
          <w:rFonts w:ascii="Times New Roman" w:hAnsi="Times New Roman"/>
          <w:sz w:val="24"/>
          <w:szCs w:val="24"/>
          <w:shd w:val="clear" w:color="auto" w:fill="FFFFFF"/>
        </w:rPr>
        <w:t xml:space="preserve">. Uji </w:t>
      </w:r>
      <w:proofErr w:type="spellStart"/>
      <w:r w:rsidR="005C5E5E" w:rsidRPr="004833DC">
        <w:rPr>
          <w:rFonts w:ascii="Times New Roman" w:hAnsi="Times New Roman"/>
          <w:sz w:val="24"/>
          <w:szCs w:val="24"/>
          <w:shd w:val="clear" w:color="auto" w:fill="FFFFFF"/>
        </w:rPr>
        <w:t>coba</w:t>
      </w:r>
      <w:proofErr w:type="spellEnd"/>
      <w:r w:rsidR="005C5E5E" w:rsidRPr="004833DC">
        <w:rPr>
          <w:rFonts w:ascii="Times New Roman" w:hAnsi="Times New Roman"/>
          <w:sz w:val="24"/>
          <w:szCs w:val="24"/>
        </w:rPr>
        <w:br/>
      </w:r>
      <w:proofErr w:type="spellStart"/>
      <w:r w:rsidR="005C5E5E" w:rsidRPr="004833DC">
        <w:rPr>
          <w:rFonts w:ascii="Times New Roman" w:hAnsi="Times New Roman"/>
          <w:sz w:val="24"/>
          <w:szCs w:val="24"/>
          <w:shd w:val="clear" w:color="auto" w:fill="FFFFFF"/>
        </w:rPr>
        <w:t>dilakukan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dengan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menggunakan</w:t>
      </w:r>
      <w:proofErr w:type="spellEnd"/>
      <w:r w:rsidR="005C5E5E" w:rsidRPr="004833DC">
        <w:rPr>
          <w:rFonts w:ascii="Times New Roman" w:hAnsi="Times New Roman"/>
          <w:sz w:val="24"/>
          <w:szCs w:val="24"/>
          <w:shd w:val="clear" w:color="auto" w:fill="FFFFFF"/>
        </w:rPr>
        <w:t xml:space="preserve"> data testing </w:t>
      </w:r>
      <w:proofErr w:type="spellStart"/>
      <w:r w:rsidR="005C5E5E" w:rsidRPr="004833DC">
        <w:rPr>
          <w:rFonts w:ascii="Times New Roman" w:hAnsi="Times New Roman"/>
          <w:sz w:val="24"/>
          <w:szCs w:val="24"/>
          <w:shd w:val="clear" w:color="auto" w:fill="FFFFFF"/>
        </w:rPr>
        <w:t>sebanyak</w:t>
      </w:r>
      <w:proofErr w:type="spellEnd"/>
      <w:r w:rsidR="005C5E5E" w:rsidRPr="004833DC">
        <w:rPr>
          <w:rFonts w:ascii="Times New Roman" w:hAnsi="Times New Roman"/>
          <w:sz w:val="24"/>
          <w:szCs w:val="24"/>
          <w:shd w:val="clear" w:color="auto" w:fill="FFFFFF"/>
        </w:rPr>
        <w:t xml:space="preserve"> 90 </w:t>
      </w:r>
      <w:proofErr w:type="spellStart"/>
      <w:r w:rsidR="005C5E5E" w:rsidRPr="004833DC">
        <w:rPr>
          <w:rFonts w:ascii="Times New Roman" w:hAnsi="Times New Roman"/>
          <w:sz w:val="24"/>
          <w:szCs w:val="24"/>
          <w:shd w:val="clear" w:color="auto" w:fill="FFFFFF"/>
        </w:rPr>
        <w:t>kalimat</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Setiapdatadiklasifikasikan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dengan</w:t>
      </w:r>
      <w:proofErr w:type="spellEnd"/>
      <w:r w:rsidR="005C5E5E" w:rsidRPr="004833DC">
        <w:rPr>
          <w:rFonts w:ascii="Times New Roman" w:hAnsi="Times New Roman"/>
          <w:sz w:val="24"/>
          <w:szCs w:val="24"/>
          <w:shd w:val="clear" w:color="auto" w:fill="FFFFFF"/>
        </w:rPr>
        <w:t xml:space="preserve"> label </w:t>
      </w:r>
      <w:proofErr w:type="spellStart"/>
      <w:r w:rsidR="005C5E5E" w:rsidRPr="004833DC">
        <w:rPr>
          <w:rFonts w:ascii="Times New Roman" w:hAnsi="Times New Roman"/>
          <w:sz w:val="24"/>
          <w:szCs w:val="24"/>
          <w:shd w:val="clear" w:color="auto" w:fill="FFFFFF"/>
        </w:rPr>
        <w:t>positif</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negatif</w:t>
      </w:r>
      <w:proofErr w:type="spellEnd"/>
      <w:r w:rsidR="005C5E5E" w:rsidRPr="004833DC">
        <w:rPr>
          <w:rFonts w:ascii="Times New Roman" w:hAnsi="Times New Roman"/>
          <w:sz w:val="24"/>
          <w:szCs w:val="24"/>
          <w:shd w:val="clear" w:color="auto" w:fill="FFFFFF"/>
        </w:rPr>
        <w:t xml:space="preserve"> dan undefined. Performa </w:t>
      </w:r>
      <w:proofErr w:type="spellStart"/>
      <w:r w:rsidR="005C5E5E" w:rsidRPr="004833DC">
        <w:rPr>
          <w:rFonts w:ascii="Times New Roman" w:hAnsi="Times New Roman"/>
          <w:sz w:val="24"/>
          <w:szCs w:val="24"/>
          <w:shd w:val="clear" w:color="auto" w:fill="FFFFFF"/>
        </w:rPr>
        <w:t>dari</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hasil</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metode</w:t>
      </w:r>
      <w:proofErr w:type="spellEnd"/>
      <w:r w:rsidR="005C5E5E" w:rsidRPr="004833DC">
        <w:rPr>
          <w:rFonts w:ascii="Times New Roman" w:hAnsi="Times New Roman"/>
          <w:sz w:val="24"/>
          <w:szCs w:val="24"/>
        </w:rPr>
        <w:t xml:space="preserve"> </w:t>
      </w:r>
      <w:r w:rsidR="005C5E5E" w:rsidRPr="004833DC">
        <w:rPr>
          <w:rFonts w:ascii="Times New Roman" w:hAnsi="Times New Roman"/>
          <w:sz w:val="24"/>
          <w:szCs w:val="24"/>
          <w:shd w:val="clear" w:color="auto" w:fill="FFFFFF"/>
        </w:rPr>
        <w:t>Na ̈</w:t>
      </w:r>
      <w:proofErr w:type="spellStart"/>
      <w:r w:rsidR="005C5E5E" w:rsidRPr="004833DC">
        <w:rPr>
          <w:rFonts w:ascii="Times New Roman" w:hAnsi="Times New Roman"/>
          <w:sz w:val="24"/>
          <w:szCs w:val="24"/>
          <w:shd w:val="clear" w:color="auto" w:fill="FFFFFF"/>
        </w:rPr>
        <w:t>ıve</w:t>
      </w:r>
      <w:proofErr w:type="spellEnd"/>
      <w:r w:rsidR="005C5E5E" w:rsidRPr="004833DC">
        <w:rPr>
          <w:rFonts w:ascii="Times New Roman" w:hAnsi="Times New Roman"/>
          <w:sz w:val="24"/>
          <w:szCs w:val="24"/>
          <w:shd w:val="clear" w:color="auto" w:fill="FFFFFF"/>
        </w:rPr>
        <w:t xml:space="preserve"> Bayes dan C4.5 </w:t>
      </w:r>
      <w:proofErr w:type="spellStart"/>
      <w:r w:rsidR="005C5E5E" w:rsidRPr="004833DC">
        <w:rPr>
          <w:rFonts w:ascii="Times New Roman" w:hAnsi="Times New Roman"/>
          <w:sz w:val="24"/>
          <w:szCs w:val="24"/>
          <w:shd w:val="clear" w:color="auto" w:fill="FFFFFF"/>
        </w:rPr>
        <w:t>mencapai</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akurasi</w:t>
      </w:r>
      <w:proofErr w:type="spellEnd"/>
      <w:r w:rsidR="005C5E5E" w:rsidRPr="004833DC">
        <w:rPr>
          <w:rFonts w:ascii="Times New Roman" w:hAnsi="Times New Roman"/>
          <w:sz w:val="24"/>
          <w:szCs w:val="24"/>
          <w:shd w:val="clear" w:color="auto" w:fill="FFFFFF"/>
        </w:rPr>
        <w:t xml:space="preserve"> 80 </w:t>
      </w:r>
      <w:proofErr w:type="spellStart"/>
      <w:r w:rsidR="005C5E5E" w:rsidRPr="004833DC">
        <w:rPr>
          <w:rFonts w:ascii="Times New Roman" w:hAnsi="Times New Roman"/>
          <w:sz w:val="24"/>
          <w:szCs w:val="24"/>
          <w:shd w:val="clear" w:color="auto" w:fill="FFFFFF"/>
        </w:rPr>
        <w:t>persen</w:t>
      </w:r>
      <w:proofErr w:type="spellEnd"/>
      <w:r w:rsidR="005C5E5E" w:rsidRPr="004833DC">
        <w:rPr>
          <w:rFonts w:ascii="Times New Roman" w:hAnsi="Times New Roman"/>
          <w:sz w:val="24"/>
          <w:szCs w:val="24"/>
          <w:shd w:val="clear" w:color="auto" w:fill="FFFFFF"/>
        </w:rPr>
        <w:t xml:space="preserve"> dan 84 </w:t>
      </w:r>
      <w:proofErr w:type="spellStart"/>
      <w:r w:rsidR="005C5E5E" w:rsidRPr="004833DC">
        <w:rPr>
          <w:rFonts w:ascii="Times New Roman" w:hAnsi="Times New Roman"/>
          <w:sz w:val="24"/>
          <w:szCs w:val="24"/>
          <w:shd w:val="clear" w:color="auto" w:fill="FFFFFF"/>
        </w:rPr>
        <w:t>persen</w:t>
      </w:r>
      <w:proofErr w:type="spellEnd"/>
      <w:r w:rsidR="005C5E5E" w:rsidRPr="004833DC">
        <w:rPr>
          <w:rFonts w:ascii="Times New Roman" w:hAnsi="Times New Roman"/>
          <w:sz w:val="24"/>
          <w:szCs w:val="24"/>
          <w:shd w:val="clear" w:color="auto" w:fill="FFFFFF"/>
        </w:rPr>
        <w:t xml:space="preserve"> dan </w:t>
      </w:r>
      <w:proofErr w:type="spellStart"/>
      <w:r w:rsidR="005C5E5E" w:rsidRPr="004833DC">
        <w:rPr>
          <w:rFonts w:ascii="Times New Roman" w:hAnsi="Times New Roman"/>
          <w:sz w:val="24"/>
          <w:szCs w:val="24"/>
          <w:shd w:val="clear" w:color="auto" w:fill="FFFFFF"/>
        </w:rPr>
        <w:t>hasil</w:t>
      </w:r>
      <w:proofErr w:type="spellEnd"/>
      <w:r w:rsidR="005C5E5E" w:rsidRPr="004833DC">
        <w:rPr>
          <w:rFonts w:ascii="Times New Roman" w:hAnsi="Times New Roman"/>
          <w:sz w:val="24"/>
          <w:szCs w:val="24"/>
          <w:shd w:val="clear" w:color="auto" w:fill="FFFFFF"/>
        </w:rPr>
        <w:t xml:space="preserve"> voting </w:t>
      </w:r>
      <w:proofErr w:type="spellStart"/>
      <w:r w:rsidR="005C5E5E" w:rsidRPr="004833DC">
        <w:rPr>
          <w:rFonts w:ascii="Times New Roman" w:hAnsi="Times New Roman"/>
          <w:sz w:val="24"/>
          <w:szCs w:val="24"/>
          <w:shd w:val="clear" w:color="auto" w:fill="FFFFFF"/>
        </w:rPr>
        <w:t>sebesar</w:t>
      </w:r>
      <w:proofErr w:type="spellEnd"/>
      <w:r w:rsidR="005C5E5E" w:rsidRPr="004833DC">
        <w:rPr>
          <w:rFonts w:ascii="Times New Roman" w:hAnsi="Times New Roman"/>
          <w:sz w:val="24"/>
          <w:szCs w:val="24"/>
          <w:shd w:val="clear" w:color="auto" w:fill="FFFFFF"/>
        </w:rPr>
        <w:t xml:space="preserve"> 60 </w:t>
      </w:r>
      <w:proofErr w:type="spellStart"/>
      <w:r w:rsidR="005C5E5E" w:rsidRPr="004833DC">
        <w:rPr>
          <w:rFonts w:ascii="Times New Roman" w:hAnsi="Times New Roman"/>
          <w:sz w:val="24"/>
          <w:szCs w:val="24"/>
          <w:shd w:val="clear" w:color="auto" w:fill="FFFFFF"/>
        </w:rPr>
        <w:t>persen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ini</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Pembaca</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diharapkan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dapat</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meningkatkan</w:t>
      </w:r>
      <w:proofErr w:type="spellEnd"/>
      <w:r w:rsidR="005C5E5E" w:rsidRPr="004833DC">
        <w:rPr>
          <w:rFonts w:ascii="Times New Roman" w:hAnsi="Times New Roman"/>
          <w:sz w:val="24"/>
          <w:szCs w:val="24"/>
          <w:shd w:val="clear" w:color="auto" w:fill="FFFFFF"/>
        </w:rPr>
        <w:t xml:space="preserve"> </w:t>
      </w:r>
      <w:r w:rsidR="00942DAF" w:rsidRPr="004833DC">
        <w:rPr>
          <w:rFonts w:ascii="Times New Roman" w:hAnsi="Times New Roman"/>
          <w:sz w:val="24"/>
          <w:szCs w:val="24"/>
          <w:shd w:val="clear" w:color="auto" w:fill="FFFFFF"/>
        </w:rPr>
        <w:t xml:space="preserve">system </w:t>
      </w:r>
      <w:proofErr w:type="spellStart"/>
      <w:r w:rsidR="005C5E5E" w:rsidRPr="004833DC">
        <w:rPr>
          <w:rFonts w:ascii="Times New Roman" w:hAnsi="Times New Roman"/>
          <w:sz w:val="24"/>
          <w:szCs w:val="24"/>
          <w:shd w:val="clear" w:color="auto" w:fill="FFFFFF"/>
        </w:rPr>
        <w:t>dengan</w:t>
      </w:r>
      <w:proofErr w:type="spellEnd"/>
      <w:r w:rsidR="00942DAF" w:rsidRPr="004833DC">
        <w:rPr>
          <w:rFonts w:ascii="Times New Roman" w:hAnsi="Times New Roman"/>
          <w:sz w:val="24"/>
          <w:szCs w:val="24"/>
        </w:rPr>
        <w:t xml:space="preserve"> </w:t>
      </w:r>
      <w:proofErr w:type="spellStart"/>
      <w:r w:rsidR="005C5E5E" w:rsidRPr="004833DC">
        <w:rPr>
          <w:rFonts w:ascii="Times New Roman" w:hAnsi="Times New Roman"/>
          <w:sz w:val="24"/>
          <w:szCs w:val="24"/>
          <w:shd w:val="clear" w:color="auto" w:fill="FFFFFF"/>
        </w:rPr>
        <w:t>menerapkan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metode</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algoritma</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lebih</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banyak</w:t>
      </w:r>
      <w:proofErr w:type="spellEnd"/>
      <w:r w:rsidR="005C5E5E" w:rsidRPr="004833DC">
        <w:rPr>
          <w:rFonts w:ascii="Times New Roman" w:hAnsi="Times New Roman"/>
          <w:sz w:val="24"/>
          <w:szCs w:val="24"/>
          <w:shd w:val="clear" w:color="auto" w:fill="FFFFFF"/>
        </w:rPr>
        <w:t xml:space="preserve"> agar </w:t>
      </w:r>
      <w:proofErr w:type="spellStart"/>
      <w:r w:rsidR="005C5E5E" w:rsidRPr="004833DC">
        <w:rPr>
          <w:rFonts w:ascii="Times New Roman" w:hAnsi="Times New Roman"/>
          <w:sz w:val="24"/>
          <w:szCs w:val="24"/>
          <w:shd w:val="clear" w:color="auto" w:fill="FFFFFF"/>
        </w:rPr>
        <w:t>meningkatkan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kinerja</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dari</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meto</w:t>
      </w:r>
      <w:proofErr w:type="spellEnd"/>
      <w:r w:rsidR="005C5E5E" w:rsidRPr="004833DC">
        <w:rPr>
          <w:rFonts w:ascii="Times New Roman" w:hAnsi="Times New Roman"/>
          <w:sz w:val="24"/>
          <w:szCs w:val="24"/>
          <w:shd w:val="clear" w:color="auto" w:fill="FFFFFF"/>
        </w:rPr>
        <w:t xml:space="preserve"> devoting by majority, dan </w:t>
      </w:r>
      <w:proofErr w:type="spellStart"/>
      <w:r w:rsidR="005C5E5E" w:rsidRPr="004833DC">
        <w:rPr>
          <w:rFonts w:ascii="Times New Roman" w:hAnsi="Times New Roman"/>
          <w:sz w:val="24"/>
          <w:szCs w:val="24"/>
          <w:shd w:val="clear" w:color="auto" w:fill="FFFFFF"/>
        </w:rPr>
        <w:t>penambahan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koleksi</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kamus</w:t>
      </w:r>
      <w:proofErr w:type="spellEnd"/>
      <w:r w:rsidR="005C5E5E" w:rsidRPr="004833DC">
        <w:rPr>
          <w:rFonts w:ascii="Times New Roman" w:hAnsi="Times New Roman"/>
          <w:sz w:val="24"/>
          <w:szCs w:val="24"/>
          <w:shd w:val="clear" w:color="auto" w:fill="FFFFFF"/>
        </w:rPr>
        <w:t xml:space="preserve"> pada database kata </w:t>
      </w:r>
      <w:proofErr w:type="spellStart"/>
      <w:r w:rsidR="005C5E5E" w:rsidRPr="004833DC">
        <w:rPr>
          <w:rFonts w:ascii="Times New Roman" w:hAnsi="Times New Roman"/>
          <w:sz w:val="24"/>
          <w:szCs w:val="24"/>
          <w:shd w:val="clear" w:color="auto" w:fill="FFFFFF"/>
        </w:rPr>
        <w:t>gaulakan</w:t>
      </w:r>
      <w:proofErr w:type="spellEnd"/>
      <w:r w:rsidR="005C5E5E" w:rsidRPr="004833DC">
        <w:rPr>
          <w:rFonts w:ascii="Times New Roman" w:hAnsi="Times New Roman"/>
          <w:sz w:val="24"/>
          <w:szCs w:val="24"/>
        </w:rPr>
        <w:t xml:space="preserve"> </w:t>
      </w:r>
      <w:proofErr w:type="spellStart"/>
      <w:r w:rsidR="005C5E5E" w:rsidRPr="004833DC">
        <w:rPr>
          <w:rFonts w:ascii="Times New Roman" w:hAnsi="Times New Roman"/>
          <w:sz w:val="24"/>
          <w:szCs w:val="24"/>
          <w:shd w:val="clear" w:color="auto" w:fill="FFFFFF"/>
        </w:rPr>
        <w:t>meningkatkan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kinerja</w:t>
      </w:r>
      <w:proofErr w:type="spellEnd"/>
      <w:r w:rsidR="005C5E5E" w:rsidRPr="004833DC">
        <w:rPr>
          <w:rFonts w:ascii="Times New Roman" w:hAnsi="Times New Roman"/>
          <w:sz w:val="24"/>
          <w:szCs w:val="24"/>
          <w:shd w:val="clear" w:color="auto" w:fill="FFFFFF"/>
        </w:rPr>
        <w:t xml:space="preserve"> pada </w:t>
      </w:r>
      <w:proofErr w:type="spellStart"/>
      <w:r w:rsidR="005C5E5E" w:rsidRPr="004833DC">
        <w:rPr>
          <w:rFonts w:ascii="Times New Roman" w:hAnsi="Times New Roman"/>
          <w:sz w:val="24"/>
          <w:szCs w:val="24"/>
          <w:shd w:val="clear" w:color="auto" w:fill="FFFFFF"/>
        </w:rPr>
        <w:t>pemilihan</w:t>
      </w:r>
      <w:proofErr w:type="spellEnd"/>
      <w:r w:rsidR="005C5E5E" w:rsidRPr="004833DC">
        <w:rPr>
          <w:rFonts w:ascii="Times New Roman" w:hAnsi="Times New Roman"/>
          <w:sz w:val="24"/>
          <w:szCs w:val="24"/>
          <w:shd w:val="clear" w:color="auto" w:fill="FFFFFF"/>
        </w:rPr>
        <w:t xml:space="preserve"> </w:t>
      </w:r>
      <w:proofErr w:type="spellStart"/>
      <w:r w:rsidR="005C5E5E" w:rsidRPr="004833DC">
        <w:rPr>
          <w:rFonts w:ascii="Times New Roman" w:hAnsi="Times New Roman"/>
          <w:sz w:val="24"/>
          <w:szCs w:val="24"/>
          <w:shd w:val="clear" w:color="auto" w:fill="FFFFFF"/>
        </w:rPr>
        <w:t>atribut</w:t>
      </w:r>
      <w:proofErr w:type="spellEnd"/>
      <w:r w:rsidR="00A80ED8" w:rsidRPr="004833DC">
        <w:rPr>
          <w:rFonts w:ascii="Times New Roman" w:hAnsi="Times New Roman"/>
          <w:bCs/>
          <w:spacing w:val="0"/>
          <w:sz w:val="24"/>
          <w:szCs w:val="24"/>
          <w14:textOutline w14:w="0" w14:cap="flat" w14:cmpd="sng" w14:algn="ctr">
            <w14:noFill/>
            <w14:prstDash w14:val="solid"/>
            <w14:round/>
          </w14:textOutline>
        </w:rPr>
        <w:t>.</w:t>
      </w:r>
    </w:p>
    <w:bookmarkEnd w:id="65"/>
    <w:p w14:paraId="3600FF75" w14:textId="77777777" w:rsidR="009B1555" w:rsidRPr="004833DC" w:rsidRDefault="00287269" w:rsidP="004833DC">
      <w:pPr>
        <w:pStyle w:val="Heading3"/>
        <w:spacing w:line="360" w:lineRule="auto"/>
        <w:jc w:val="both"/>
        <w:rPr>
          <w:rFonts w:ascii="Times New Roman" w:hAnsi="Times New Roman"/>
          <w:b/>
          <w:bCs w:val="0"/>
          <w:sz w:val="24"/>
          <w:szCs w:val="24"/>
        </w:rPr>
      </w:pPr>
      <w:r w:rsidRPr="004833DC">
        <w:rPr>
          <w:rFonts w:ascii="Times New Roman" w:hAnsi="Times New Roman"/>
          <w:sz w:val="24"/>
          <w:szCs w:val="24"/>
        </w:rPr>
        <w:t xml:space="preserve">  </w:t>
      </w:r>
      <w:bookmarkStart w:id="66" w:name="_Toc97046942"/>
      <w:r w:rsidR="00176B83" w:rsidRPr="004833DC">
        <w:rPr>
          <w:rFonts w:ascii="Times New Roman" w:hAnsi="Times New Roman"/>
          <w:b/>
          <w:bCs w:val="0"/>
          <w:sz w:val="24"/>
          <w:szCs w:val="24"/>
        </w:rPr>
        <w:t xml:space="preserve">Site </w:t>
      </w:r>
      <w:proofErr w:type="spellStart"/>
      <w:r w:rsidR="00176B83" w:rsidRPr="004833DC">
        <w:rPr>
          <w:rFonts w:ascii="Times New Roman" w:hAnsi="Times New Roman"/>
          <w:b/>
          <w:bCs w:val="0"/>
          <w:sz w:val="24"/>
          <w:szCs w:val="24"/>
        </w:rPr>
        <w:t>Selection</w:t>
      </w:r>
      <w:proofErr w:type="spellEnd"/>
      <w:r w:rsidR="00176B83" w:rsidRPr="004833DC">
        <w:rPr>
          <w:rFonts w:ascii="Times New Roman" w:hAnsi="Times New Roman"/>
          <w:b/>
          <w:bCs w:val="0"/>
          <w:sz w:val="24"/>
          <w:szCs w:val="24"/>
        </w:rPr>
        <w:t xml:space="preserve"> of </w:t>
      </w:r>
      <w:proofErr w:type="spellStart"/>
      <w:r w:rsidR="00176B83" w:rsidRPr="004833DC">
        <w:rPr>
          <w:rFonts w:ascii="Times New Roman" w:hAnsi="Times New Roman"/>
          <w:b/>
          <w:bCs w:val="0"/>
          <w:sz w:val="24"/>
          <w:szCs w:val="24"/>
        </w:rPr>
        <w:t>Fire</w:t>
      </w:r>
      <w:proofErr w:type="spellEnd"/>
      <w:r w:rsidR="00176B83" w:rsidRPr="004833DC">
        <w:rPr>
          <w:rFonts w:ascii="Times New Roman" w:hAnsi="Times New Roman"/>
          <w:b/>
          <w:bCs w:val="0"/>
          <w:sz w:val="24"/>
          <w:szCs w:val="24"/>
        </w:rPr>
        <w:t xml:space="preserve"> in Cities </w:t>
      </w:r>
      <w:proofErr w:type="spellStart"/>
      <w:r w:rsidR="00176B83" w:rsidRPr="004833DC">
        <w:rPr>
          <w:rFonts w:ascii="Times New Roman" w:hAnsi="Times New Roman"/>
          <w:b/>
          <w:bCs w:val="0"/>
          <w:sz w:val="24"/>
          <w:szCs w:val="24"/>
        </w:rPr>
        <w:t>Based</w:t>
      </w:r>
      <w:proofErr w:type="spellEnd"/>
      <w:r w:rsidR="00176B83" w:rsidRPr="004833DC">
        <w:rPr>
          <w:rFonts w:ascii="Times New Roman" w:hAnsi="Times New Roman"/>
          <w:b/>
          <w:bCs w:val="0"/>
          <w:sz w:val="24"/>
          <w:szCs w:val="24"/>
        </w:rPr>
        <w:t xml:space="preserve"> on Geographic Information System Information System and </w:t>
      </w:r>
      <w:proofErr w:type="spellStart"/>
      <w:r w:rsidR="00176B83" w:rsidRPr="004833DC">
        <w:rPr>
          <w:rFonts w:ascii="Times New Roman" w:hAnsi="Times New Roman"/>
          <w:b/>
          <w:bCs w:val="0"/>
          <w:sz w:val="24"/>
          <w:szCs w:val="24"/>
        </w:rPr>
        <w:t>Fuzzy</w:t>
      </w:r>
      <w:proofErr w:type="spellEnd"/>
      <w:r w:rsidR="00176B83" w:rsidRPr="004833DC">
        <w:rPr>
          <w:rFonts w:ascii="Times New Roman" w:hAnsi="Times New Roman"/>
          <w:b/>
          <w:bCs w:val="0"/>
          <w:sz w:val="24"/>
          <w:szCs w:val="24"/>
        </w:rPr>
        <w:t xml:space="preserve"> </w:t>
      </w:r>
      <w:proofErr w:type="spellStart"/>
      <w:r w:rsidR="00176B83" w:rsidRPr="004833DC">
        <w:rPr>
          <w:rFonts w:ascii="Times New Roman" w:hAnsi="Times New Roman"/>
          <w:b/>
          <w:bCs w:val="0"/>
          <w:sz w:val="24"/>
          <w:szCs w:val="24"/>
        </w:rPr>
        <w:t>Analytic</w:t>
      </w:r>
      <w:proofErr w:type="spellEnd"/>
      <w:r w:rsidR="00176B83" w:rsidRPr="004833DC">
        <w:rPr>
          <w:rFonts w:ascii="Times New Roman" w:hAnsi="Times New Roman"/>
          <w:b/>
          <w:bCs w:val="0"/>
          <w:sz w:val="24"/>
          <w:szCs w:val="24"/>
        </w:rPr>
        <w:t xml:space="preserve"> </w:t>
      </w:r>
      <w:proofErr w:type="spellStart"/>
      <w:r w:rsidR="00176B83" w:rsidRPr="004833DC">
        <w:rPr>
          <w:rFonts w:ascii="Times New Roman" w:hAnsi="Times New Roman"/>
          <w:b/>
          <w:bCs w:val="0"/>
          <w:sz w:val="24"/>
          <w:szCs w:val="24"/>
        </w:rPr>
        <w:t>Hierarchy</w:t>
      </w:r>
      <w:proofErr w:type="spellEnd"/>
      <w:r w:rsidR="00176B83" w:rsidRPr="004833DC">
        <w:rPr>
          <w:rFonts w:ascii="Times New Roman" w:hAnsi="Times New Roman"/>
          <w:b/>
          <w:bCs w:val="0"/>
          <w:sz w:val="24"/>
          <w:szCs w:val="24"/>
        </w:rPr>
        <w:t xml:space="preserve"> Process (Ingénierie des Systèmes d’Information pp. 619-626 Vol. 24, No. 6, </w:t>
      </w:r>
      <w:proofErr w:type="spellStart"/>
      <w:r w:rsidR="00176B83" w:rsidRPr="004833DC">
        <w:rPr>
          <w:rFonts w:ascii="Times New Roman" w:hAnsi="Times New Roman"/>
          <w:b/>
          <w:bCs w:val="0"/>
          <w:sz w:val="24"/>
          <w:szCs w:val="24"/>
        </w:rPr>
        <w:t>December</w:t>
      </w:r>
      <w:proofErr w:type="spellEnd"/>
      <w:r w:rsidR="00176B83" w:rsidRPr="004833DC">
        <w:rPr>
          <w:rFonts w:ascii="Times New Roman" w:hAnsi="Times New Roman"/>
          <w:b/>
          <w:bCs w:val="0"/>
          <w:sz w:val="24"/>
          <w:szCs w:val="24"/>
        </w:rPr>
        <w:t xml:space="preserve"> 2019)</w:t>
      </w:r>
      <w:bookmarkEnd w:id="66"/>
    </w:p>
    <w:p w14:paraId="6E144BE1" w14:textId="13519582" w:rsidR="00176B83" w:rsidRPr="004833DC" w:rsidRDefault="004833DC" w:rsidP="004833DC">
      <w:pPr>
        <w:pStyle w:val="Style2"/>
        <w:spacing w:line="360" w:lineRule="auto"/>
        <w:rPr>
          <w:b/>
          <w:color w:val="auto"/>
          <w:spacing w:val="-6"/>
          <w:sz w:val="24"/>
          <w:szCs w:val="24"/>
          <w14:textOutline w14:w="0" w14:cap="rnd" w14:cmpd="sng" w14:algn="ctr">
            <w14:noFill/>
            <w14:prstDash w14:val="solid"/>
            <w14:bevel/>
          </w14:textOutline>
        </w:rPr>
      </w:pPr>
      <w:r w:rsidRPr="004833DC">
        <w:rPr>
          <w:color w:val="auto"/>
          <w:sz w:val="24"/>
          <w:szCs w:val="24"/>
        </w:rPr>
        <w:tab/>
      </w:r>
      <w:r w:rsidRPr="004833DC">
        <w:rPr>
          <w:color w:val="auto"/>
          <w:sz w:val="24"/>
          <w:szCs w:val="24"/>
        </w:rPr>
        <w:tab/>
      </w:r>
      <w:proofErr w:type="spellStart"/>
      <w:r w:rsidR="00176B83" w:rsidRPr="004833DC">
        <w:rPr>
          <w:color w:val="auto"/>
          <w:sz w:val="24"/>
          <w:szCs w:val="24"/>
        </w:rPr>
        <w:t>Dalam</w:t>
      </w:r>
      <w:proofErr w:type="spellEnd"/>
      <w:r w:rsidR="00176B83" w:rsidRPr="004833DC">
        <w:rPr>
          <w:color w:val="auto"/>
          <w:sz w:val="24"/>
          <w:szCs w:val="24"/>
        </w:rPr>
        <w:t xml:space="preserve"> </w:t>
      </w:r>
      <w:proofErr w:type="spellStart"/>
      <w:r w:rsidR="00176B83" w:rsidRPr="004833DC">
        <w:rPr>
          <w:color w:val="auto"/>
          <w:sz w:val="24"/>
          <w:szCs w:val="24"/>
        </w:rPr>
        <w:t>penelitian</w:t>
      </w:r>
      <w:proofErr w:type="spellEnd"/>
      <w:r w:rsidR="00176B83" w:rsidRPr="004833DC">
        <w:rPr>
          <w:color w:val="auto"/>
          <w:sz w:val="24"/>
          <w:szCs w:val="24"/>
        </w:rPr>
        <w:t xml:space="preserve"> </w:t>
      </w:r>
      <w:proofErr w:type="spellStart"/>
      <w:r w:rsidR="00176B83" w:rsidRPr="004833DC">
        <w:rPr>
          <w:color w:val="auto"/>
          <w:sz w:val="24"/>
          <w:szCs w:val="24"/>
        </w:rPr>
        <w:t>ini</w:t>
      </w:r>
      <w:proofErr w:type="spellEnd"/>
      <w:r w:rsidR="00176B83" w:rsidRPr="004833DC">
        <w:rPr>
          <w:color w:val="auto"/>
          <w:sz w:val="24"/>
          <w:szCs w:val="24"/>
        </w:rPr>
        <w:t xml:space="preserve"> </w:t>
      </w:r>
      <w:proofErr w:type="spellStart"/>
      <w:r w:rsidR="00176B83" w:rsidRPr="004833DC">
        <w:rPr>
          <w:color w:val="auto"/>
          <w:sz w:val="24"/>
          <w:szCs w:val="24"/>
        </w:rPr>
        <w:t>membahas</w:t>
      </w:r>
      <w:proofErr w:type="spellEnd"/>
      <w:r w:rsidR="00176B83" w:rsidRPr="004833DC">
        <w:rPr>
          <w:color w:val="auto"/>
          <w:sz w:val="24"/>
          <w:szCs w:val="24"/>
        </w:rPr>
        <w:t xml:space="preserve"> </w:t>
      </w:r>
      <w:proofErr w:type="spellStart"/>
      <w:r w:rsidR="00176B83" w:rsidRPr="004833DC">
        <w:rPr>
          <w:color w:val="auto"/>
          <w:sz w:val="24"/>
          <w:szCs w:val="24"/>
        </w:rPr>
        <w:t>tentang</w:t>
      </w:r>
      <w:proofErr w:type="spellEnd"/>
      <w:r w:rsidR="00176B83" w:rsidRPr="004833DC">
        <w:rPr>
          <w:color w:val="auto"/>
          <w:sz w:val="24"/>
          <w:szCs w:val="24"/>
        </w:rPr>
        <w:t xml:space="preserve"> </w:t>
      </w:r>
      <w:proofErr w:type="spellStart"/>
      <w:r w:rsidR="00176B83" w:rsidRPr="004833DC">
        <w:rPr>
          <w:color w:val="auto"/>
          <w:sz w:val="24"/>
          <w:szCs w:val="24"/>
        </w:rPr>
        <w:t>pembangunan</w:t>
      </w:r>
      <w:proofErr w:type="spellEnd"/>
      <w:r w:rsidR="00176B83" w:rsidRPr="004833DC">
        <w:rPr>
          <w:color w:val="auto"/>
          <w:sz w:val="24"/>
          <w:szCs w:val="24"/>
        </w:rPr>
        <w:t xml:space="preserve"> </w:t>
      </w:r>
      <w:proofErr w:type="spellStart"/>
      <w:r w:rsidR="00176B83" w:rsidRPr="004833DC">
        <w:rPr>
          <w:color w:val="auto"/>
          <w:sz w:val="24"/>
          <w:szCs w:val="24"/>
        </w:rPr>
        <w:t>stasiun</w:t>
      </w:r>
      <w:proofErr w:type="spellEnd"/>
      <w:r w:rsidR="00176B83" w:rsidRPr="004833DC">
        <w:rPr>
          <w:color w:val="auto"/>
          <w:sz w:val="24"/>
          <w:szCs w:val="24"/>
        </w:rPr>
        <w:t xml:space="preserve"> </w:t>
      </w:r>
      <w:proofErr w:type="spellStart"/>
      <w:r w:rsidR="00176B83" w:rsidRPr="004833DC">
        <w:rPr>
          <w:color w:val="auto"/>
          <w:sz w:val="24"/>
          <w:szCs w:val="24"/>
        </w:rPr>
        <w:t>kebakaran</w:t>
      </w:r>
      <w:proofErr w:type="spellEnd"/>
      <w:r w:rsidR="00176B83" w:rsidRPr="004833DC">
        <w:rPr>
          <w:color w:val="auto"/>
          <w:sz w:val="24"/>
          <w:szCs w:val="24"/>
        </w:rPr>
        <w:t xml:space="preserve"> di </w:t>
      </w:r>
      <w:proofErr w:type="spellStart"/>
      <w:r w:rsidR="00176B83" w:rsidRPr="004833DC">
        <w:rPr>
          <w:color w:val="auto"/>
          <w:sz w:val="24"/>
          <w:szCs w:val="24"/>
        </w:rPr>
        <w:t>sebuah</w:t>
      </w:r>
      <w:proofErr w:type="spellEnd"/>
      <w:r w:rsidR="00176B83" w:rsidRPr="004833DC">
        <w:rPr>
          <w:color w:val="auto"/>
          <w:sz w:val="24"/>
          <w:szCs w:val="24"/>
        </w:rPr>
        <w:t xml:space="preserve"> </w:t>
      </w:r>
      <w:proofErr w:type="spellStart"/>
      <w:r w:rsidR="00176B83" w:rsidRPr="004833DC">
        <w:rPr>
          <w:color w:val="auto"/>
          <w:sz w:val="24"/>
          <w:szCs w:val="24"/>
        </w:rPr>
        <w:t>daerah</w:t>
      </w:r>
      <w:proofErr w:type="spellEnd"/>
      <w:r w:rsidR="00176B83" w:rsidRPr="004833DC">
        <w:rPr>
          <w:color w:val="auto"/>
          <w:sz w:val="24"/>
          <w:szCs w:val="24"/>
        </w:rPr>
        <w:t xml:space="preserve"> di </w:t>
      </w:r>
      <w:proofErr w:type="spellStart"/>
      <w:r w:rsidR="00176B83" w:rsidRPr="004833DC">
        <w:rPr>
          <w:color w:val="auto"/>
          <w:sz w:val="24"/>
          <w:szCs w:val="24"/>
        </w:rPr>
        <w:t>Cina</w:t>
      </w:r>
      <w:proofErr w:type="spellEnd"/>
      <w:r w:rsidR="00176B83" w:rsidRPr="004833DC">
        <w:rPr>
          <w:color w:val="auto"/>
          <w:sz w:val="24"/>
          <w:szCs w:val="24"/>
        </w:rPr>
        <w:t xml:space="preserve"> yang </w:t>
      </w:r>
      <w:proofErr w:type="spellStart"/>
      <w:r w:rsidR="00176B83" w:rsidRPr="004833DC">
        <w:rPr>
          <w:color w:val="auto"/>
          <w:sz w:val="24"/>
          <w:szCs w:val="24"/>
        </w:rPr>
        <w:t>akan</w:t>
      </w:r>
      <w:proofErr w:type="spellEnd"/>
      <w:r w:rsidR="00176B83" w:rsidRPr="004833DC">
        <w:rPr>
          <w:color w:val="auto"/>
          <w:sz w:val="24"/>
          <w:szCs w:val="24"/>
        </w:rPr>
        <w:t xml:space="preserve"> </w:t>
      </w:r>
      <w:proofErr w:type="spellStart"/>
      <w:r w:rsidR="00176B83" w:rsidRPr="004833DC">
        <w:rPr>
          <w:color w:val="auto"/>
          <w:sz w:val="24"/>
          <w:szCs w:val="24"/>
        </w:rPr>
        <w:t>diperoleh</w:t>
      </w:r>
      <w:proofErr w:type="spellEnd"/>
      <w:r w:rsidR="00176B83" w:rsidRPr="004833DC">
        <w:rPr>
          <w:color w:val="auto"/>
          <w:sz w:val="24"/>
          <w:szCs w:val="24"/>
        </w:rPr>
        <w:t xml:space="preserve"> </w:t>
      </w:r>
      <w:proofErr w:type="spellStart"/>
      <w:r w:rsidR="00176B83" w:rsidRPr="004833DC">
        <w:rPr>
          <w:color w:val="auto"/>
          <w:sz w:val="24"/>
          <w:szCs w:val="24"/>
        </w:rPr>
        <w:t>sebagai</w:t>
      </w:r>
      <w:proofErr w:type="spellEnd"/>
      <w:r w:rsidR="00176B83" w:rsidRPr="004833DC">
        <w:rPr>
          <w:color w:val="auto"/>
          <w:sz w:val="24"/>
          <w:szCs w:val="24"/>
        </w:rPr>
        <w:t xml:space="preserve"> </w:t>
      </w:r>
      <w:proofErr w:type="spellStart"/>
      <w:r w:rsidR="00176B83" w:rsidRPr="004833DC">
        <w:rPr>
          <w:color w:val="auto"/>
          <w:sz w:val="24"/>
          <w:szCs w:val="24"/>
        </w:rPr>
        <w:t>kandidat</w:t>
      </w:r>
      <w:proofErr w:type="spellEnd"/>
      <w:r w:rsidR="00176B83" w:rsidRPr="004833DC">
        <w:rPr>
          <w:color w:val="auto"/>
          <w:sz w:val="24"/>
          <w:szCs w:val="24"/>
        </w:rPr>
        <w:t xml:space="preserve"> set </w:t>
      </w:r>
      <w:proofErr w:type="spellStart"/>
      <w:r w:rsidR="00176B83" w:rsidRPr="004833DC">
        <w:rPr>
          <w:color w:val="auto"/>
          <w:sz w:val="24"/>
          <w:szCs w:val="24"/>
        </w:rPr>
        <w:t>lokasi</w:t>
      </w:r>
      <w:proofErr w:type="spellEnd"/>
      <w:r w:rsidR="00176B83" w:rsidRPr="004833DC">
        <w:rPr>
          <w:color w:val="auto"/>
          <w:sz w:val="24"/>
          <w:szCs w:val="24"/>
        </w:rPr>
        <w:t xml:space="preserve"> </w:t>
      </w:r>
      <w:proofErr w:type="spellStart"/>
      <w:r w:rsidR="00176B83" w:rsidRPr="004833DC">
        <w:rPr>
          <w:color w:val="auto"/>
          <w:sz w:val="24"/>
          <w:szCs w:val="24"/>
        </w:rPr>
        <w:t>stasiun</w:t>
      </w:r>
      <w:proofErr w:type="spellEnd"/>
      <w:r w:rsidR="00176B83" w:rsidRPr="004833DC">
        <w:rPr>
          <w:color w:val="auto"/>
          <w:sz w:val="24"/>
          <w:szCs w:val="24"/>
        </w:rPr>
        <w:t xml:space="preserve"> </w:t>
      </w:r>
      <w:proofErr w:type="spellStart"/>
      <w:r w:rsidR="00176B83" w:rsidRPr="004833DC">
        <w:rPr>
          <w:color w:val="auto"/>
          <w:sz w:val="24"/>
          <w:szCs w:val="24"/>
        </w:rPr>
        <w:t>pemadam</w:t>
      </w:r>
      <w:proofErr w:type="spellEnd"/>
      <w:r w:rsidR="00176B83" w:rsidRPr="004833DC">
        <w:rPr>
          <w:color w:val="auto"/>
          <w:sz w:val="24"/>
          <w:szCs w:val="24"/>
        </w:rPr>
        <w:t xml:space="preserve"> </w:t>
      </w:r>
      <w:proofErr w:type="spellStart"/>
      <w:r w:rsidR="00176B83" w:rsidRPr="004833DC">
        <w:rPr>
          <w:color w:val="auto"/>
          <w:sz w:val="24"/>
          <w:szCs w:val="24"/>
        </w:rPr>
        <w:t>kebakaran</w:t>
      </w:r>
      <w:proofErr w:type="spellEnd"/>
      <w:r w:rsidR="00176B83" w:rsidRPr="004833DC">
        <w:rPr>
          <w:color w:val="auto"/>
          <w:sz w:val="24"/>
          <w:szCs w:val="24"/>
        </w:rPr>
        <w:t xml:space="preserve"> </w:t>
      </w:r>
      <w:proofErr w:type="spellStart"/>
      <w:r w:rsidR="00176B83" w:rsidRPr="004833DC">
        <w:rPr>
          <w:color w:val="auto"/>
          <w:sz w:val="24"/>
          <w:szCs w:val="24"/>
        </w:rPr>
        <w:t>berbasis</w:t>
      </w:r>
      <w:proofErr w:type="spellEnd"/>
      <w:r w:rsidR="00176B83" w:rsidRPr="004833DC">
        <w:rPr>
          <w:color w:val="auto"/>
          <w:sz w:val="24"/>
          <w:szCs w:val="24"/>
        </w:rPr>
        <w:t xml:space="preserve"> GIS yang </w:t>
      </w:r>
      <w:proofErr w:type="spellStart"/>
      <w:r w:rsidR="00176B83" w:rsidRPr="004833DC">
        <w:rPr>
          <w:color w:val="auto"/>
          <w:sz w:val="24"/>
          <w:szCs w:val="24"/>
        </w:rPr>
        <w:t>memiliki</w:t>
      </w:r>
      <w:proofErr w:type="spellEnd"/>
      <w:r w:rsidR="00176B83" w:rsidRPr="004833DC">
        <w:rPr>
          <w:color w:val="auto"/>
          <w:sz w:val="24"/>
          <w:szCs w:val="24"/>
        </w:rPr>
        <w:t xml:space="preserve"> </w:t>
      </w:r>
      <w:proofErr w:type="spellStart"/>
      <w:r w:rsidR="00176B83" w:rsidRPr="004833DC">
        <w:rPr>
          <w:color w:val="auto"/>
          <w:sz w:val="24"/>
          <w:szCs w:val="24"/>
        </w:rPr>
        <w:t>empat</w:t>
      </w:r>
      <w:proofErr w:type="spellEnd"/>
      <w:r w:rsidR="00176B83" w:rsidRPr="004833DC">
        <w:rPr>
          <w:color w:val="auto"/>
          <w:sz w:val="24"/>
          <w:szCs w:val="24"/>
        </w:rPr>
        <w:t xml:space="preserve"> </w:t>
      </w:r>
      <w:proofErr w:type="spellStart"/>
      <w:r w:rsidR="00176B83" w:rsidRPr="004833DC">
        <w:rPr>
          <w:color w:val="auto"/>
          <w:sz w:val="24"/>
          <w:szCs w:val="24"/>
        </w:rPr>
        <w:t>kriteria</w:t>
      </w:r>
      <w:proofErr w:type="spellEnd"/>
      <w:r w:rsidR="00176B83" w:rsidRPr="004833DC">
        <w:rPr>
          <w:color w:val="auto"/>
          <w:sz w:val="24"/>
          <w:szCs w:val="24"/>
        </w:rPr>
        <w:t xml:space="preserve"> </w:t>
      </w:r>
      <w:proofErr w:type="spellStart"/>
      <w:r w:rsidR="00176B83" w:rsidRPr="004833DC">
        <w:rPr>
          <w:color w:val="auto"/>
          <w:sz w:val="24"/>
          <w:szCs w:val="24"/>
        </w:rPr>
        <w:t>utama</w:t>
      </w:r>
      <w:proofErr w:type="spellEnd"/>
      <w:r w:rsidR="00176B83" w:rsidRPr="004833DC">
        <w:rPr>
          <w:color w:val="auto"/>
          <w:sz w:val="24"/>
          <w:szCs w:val="24"/>
        </w:rPr>
        <w:t xml:space="preserve"> </w:t>
      </w:r>
      <w:proofErr w:type="spellStart"/>
      <w:r w:rsidR="00176B83" w:rsidRPr="004833DC">
        <w:rPr>
          <w:color w:val="auto"/>
          <w:sz w:val="24"/>
          <w:szCs w:val="24"/>
        </w:rPr>
        <w:t>yaitu</w:t>
      </w:r>
      <w:proofErr w:type="spellEnd"/>
      <w:r w:rsidR="00176B83" w:rsidRPr="004833DC">
        <w:rPr>
          <w:color w:val="auto"/>
          <w:sz w:val="24"/>
          <w:szCs w:val="24"/>
        </w:rPr>
        <w:t xml:space="preserve"> </w:t>
      </w:r>
      <w:proofErr w:type="spellStart"/>
      <w:r w:rsidR="00176B83" w:rsidRPr="004833DC">
        <w:rPr>
          <w:color w:val="auto"/>
          <w:sz w:val="24"/>
          <w:szCs w:val="24"/>
        </w:rPr>
        <w:t>waktu</w:t>
      </w:r>
      <w:proofErr w:type="spellEnd"/>
      <w:r w:rsidR="00176B83" w:rsidRPr="004833DC">
        <w:rPr>
          <w:color w:val="auto"/>
          <w:sz w:val="24"/>
          <w:szCs w:val="24"/>
        </w:rPr>
        <w:t xml:space="preserve"> transit, </w:t>
      </w:r>
      <w:proofErr w:type="spellStart"/>
      <w:r w:rsidR="00176B83" w:rsidRPr="004833DC">
        <w:rPr>
          <w:color w:val="auto"/>
          <w:sz w:val="24"/>
          <w:szCs w:val="24"/>
        </w:rPr>
        <w:t>skala</w:t>
      </w:r>
      <w:proofErr w:type="spellEnd"/>
      <w:r w:rsidR="00176B83" w:rsidRPr="004833DC">
        <w:rPr>
          <w:color w:val="auto"/>
          <w:sz w:val="24"/>
          <w:szCs w:val="24"/>
        </w:rPr>
        <w:t xml:space="preserve"> </w:t>
      </w:r>
      <w:proofErr w:type="spellStart"/>
      <w:r w:rsidR="00176B83" w:rsidRPr="004833DC">
        <w:rPr>
          <w:color w:val="auto"/>
          <w:sz w:val="24"/>
          <w:szCs w:val="24"/>
        </w:rPr>
        <w:t>biaya</w:t>
      </w:r>
      <w:proofErr w:type="spellEnd"/>
      <w:r w:rsidR="00176B83" w:rsidRPr="004833DC">
        <w:rPr>
          <w:color w:val="auto"/>
          <w:sz w:val="24"/>
          <w:szCs w:val="24"/>
        </w:rPr>
        <w:t xml:space="preserve">, </w:t>
      </w:r>
      <w:proofErr w:type="spellStart"/>
      <w:r w:rsidR="00176B83" w:rsidRPr="004833DC">
        <w:rPr>
          <w:color w:val="auto"/>
          <w:sz w:val="24"/>
          <w:szCs w:val="24"/>
        </w:rPr>
        <w:t>layanan</w:t>
      </w:r>
      <w:proofErr w:type="spellEnd"/>
      <w:r w:rsidR="00176B83" w:rsidRPr="004833DC">
        <w:rPr>
          <w:color w:val="auto"/>
          <w:sz w:val="24"/>
          <w:szCs w:val="24"/>
        </w:rPr>
        <w:t xml:space="preserve"> </w:t>
      </w:r>
      <w:proofErr w:type="spellStart"/>
      <w:r w:rsidR="00176B83" w:rsidRPr="004833DC">
        <w:rPr>
          <w:color w:val="auto"/>
          <w:sz w:val="24"/>
          <w:szCs w:val="24"/>
        </w:rPr>
        <w:t>sosial</w:t>
      </w:r>
      <w:proofErr w:type="spellEnd"/>
      <w:r w:rsidR="00176B83" w:rsidRPr="004833DC">
        <w:rPr>
          <w:color w:val="auto"/>
          <w:sz w:val="24"/>
          <w:szCs w:val="24"/>
        </w:rPr>
        <w:t xml:space="preserve"> dan </w:t>
      </w:r>
      <w:proofErr w:type="spellStart"/>
      <w:r w:rsidR="00176B83" w:rsidRPr="004833DC">
        <w:rPr>
          <w:color w:val="auto"/>
          <w:sz w:val="24"/>
          <w:szCs w:val="24"/>
        </w:rPr>
        <w:t>geografi</w:t>
      </w:r>
      <w:proofErr w:type="spellEnd"/>
      <w:r w:rsidR="00176B83" w:rsidRPr="004833DC">
        <w:rPr>
          <w:color w:val="auto"/>
          <w:sz w:val="24"/>
          <w:szCs w:val="24"/>
        </w:rPr>
        <w:t xml:space="preserve"> </w:t>
      </w:r>
      <w:proofErr w:type="spellStart"/>
      <w:r w:rsidR="00176B83" w:rsidRPr="004833DC">
        <w:rPr>
          <w:color w:val="auto"/>
          <w:sz w:val="24"/>
          <w:szCs w:val="24"/>
        </w:rPr>
        <w:t>lingkungan</w:t>
      </w:r>
      <w:proofErr w:type="spellEnd"/>
      <w:r w:rsidR="00176B83" w:rsidRPr="004833DC">
        <w:rPr>
          <w:color w:val="auto"/>
          <w:sz w:val="24"/>
          <w:szCs w:val="24"/>
        </w:rPr>
        <w:t xml:space="preserve"> </w:t>
      </w:r>
      <w:proofErr w:type="spellStart"/>
      <w:r w:rsidR="00176B83" w:rsidRPr="004833DC">
        <w:rPr>
          <w:color w:val="auto"/>
          <w:sz w:val="24"/>
          <w:szCs w:val="24"/>
        </w:rPr>
        <w:lastRenderedPageBreak/>
        <w:t>diputuskan</w:t>
      </w:r>
      <w:proofErr w:type="spellEnd"/>
      <w:r w:rsidR="00176B83" w:rsidRPr="004833DC">
        <w:rPr>
          <w:color w:val="auto"/>
          <w:sz w:val="24"/>
          <w:szCs w:val="24"/>
        </w:rPr>
        <w:t xml:space="preserve"> dan </w:t>
      </w:r>
      <w:proofErr w:type="spellStart"/>
      <w:r w:rsidR="00176B83" w:rsidRPr="004833DC">
        <w:rPr>
          <w:color w:val="auto"/>
          <w:sz w:val="24"/>
          <w:szCs w:val="24"/>
        </w:rPr>
        <w:t>setiap</w:t>
      </w:r>
      <w:proofErr w:type="spellEnd"/>
      <w:r w:rsidR="00176B83" w:rsidRPr="004833DC">
        <w:rPr>
          <w:color w:val="auto"/>
          <w:sz w:val="24"/>
          <w:szCs w:val="24"/>
        </w:rPr>
        <w:t xml:space="preserve"> </w:t>
      </w:r>
      <w:proofErr w:type="spellStart"/>
      <w:r w:rsidR="00176B83" w:rsidRPr="004833DC">
        <w:rPr>
          <w:color w:val="auto"/>
          <w:sz w:val="24"/>
          <w:szCs w:val="24"/>
        </w:rPr>
        <w:t>kriteria</w:t>
      </w:r>
      <w:proofErr w:type="spellEnd"/>
      <w:r w:rsidR="00176B83" w:rsidRPr="004833DC">
        <w:rPr>
          <w:color w:val="auto"/>
          <w:sz w:val="24"/>
          <w:szCs w:val="24"/>
        </w:rPr>
        <w:t xml:space="preserve"> </w:t>
      </w:r>
      <w:proofErr w:type="spellStart"/>
      <w:r w:rsidR="00176B83" w:rsidRPr="004833DC">
        <w:rPr>
          <w:color w:val="auto"/>
          <w:sz w:val="24"/>
          <w:szCs w:val="24"/>
        </w:rPr>
        <w:t>dibagi</w:t>
      </w:r>
      <w:proofErr w:type="spellEnd"/>
      <w:r w:rsidR="00176B83" w:rsidRPr="004833DC">
        <w:rPr>
          <w:color w:val="auto"/>
          <w:sz w:val="24"/>
          <w:szCs w:val="24"/>
        </w:rPr>
        <w:t xml:space="preserve"> </w:t>
      </w:r>
      <w:proofErr w:type="spellStart"/>
      <w:r w:rsidR="00176B83" w:rsidRPr="004833DC">
        <w:rPr>
          <w:color w:val="auto"/>
          <w:sz w:val="24"/>
          <w:szCs w:val="24"/>
        </w:rPr>
        <w:t>lagi</w:t>
      </w:r>
      <w:proofErr w:type="spellEnd"/>
      <w:r w:rsidR="00176B83" w:rsidRPr="004833DC">
        <w:rPr>
          <w:color w:val="auto"/>
          <w:sz w:val="24"/>
          <w:szCs w:val="24"/>
        </w:rPr>
        <w:t xml:space="preserve"> </w:t>
      </w:r>
      <w:proofErr w:type="spellStart"/>
      <w:r w:rsidR="00176B83" w:rsidRPr="004833DC">
        <w:rPr>
          <w:color w:val="auto"/>
          <w:sz w:val="24"/>
          <w:szCs w:val="24"/>
        </w:rPr>
        <w:t>menjadi</w:t>
      </w:r>
      <w:proofErr w:type="spellEnd"/>
      <w:r w:rsidR="00176B83" w:rsidRPr="004833DC">
        <w:rPr>
          <w:color w:val="auto"/>
          <w:sz w:val="24"/>
          <w:szCs w:val="24"/>
        </w:rPr>
        <w:t xml:space="preserve"> </w:t>
      </w:r>
      <w:proofErr w:type="spellStart"/>
      <w:r w:rsidR="00176B83" w:rsidRPr="004833DC">
        <w:rPr>
          <w:color w:val="auto"/>
          <w:sz w:val="24"/>
          <w:szCs w:val="24"/>
        </w:rPr>
        <w:t>beberapa</w:t>
      </w:r>
      <w:proofErr w:type="spellEnd"/>
      <w:r w:rsidR="00176B83" w:rsidRPr="004833DC">
        <w:rPr>
          <w:color w:val="auto"/>
          <w:sz w:val="24"/>
          <w:szCs w:val="24"/>
        </w:rPr>
        <w:t xml:space="preserve"> sub-</w:t>
      </w:r>
      <w:proofErr w:type="spellStart"/>
      <w:r w:rsidR="00176B83" w:rsidRPr="004833DC">
        <w:rPr>
          <w:color w:val="auto"/>
          <w:sz w:val="24"/>
          <w:szCs w:val="24"/>
        </w:rPr>
        <w:t>kriteria</w:t>
      </w:r>
      <w:proofErr w:type="spellEnd"/>
      <w:r w:rsidR="00176B83" w:rsidRPr="004833DC">
        <w:rPr>
          <w:color w:val="auto"/>
          <w:sz w:val="24"/>
          <w:szCs w:val="24"/>
        </w:rPr>
        <w:t xml:space="preserve"> </w:t>
      </w:r>
      <w:proofErr w:type="spellStart"/>
      <w:r w:rsidR="00176B83" w:rsidRPr="004833DC">
        <w:rPr>
          <w:color w:val="auto"/>
          <w:sz w:val="24"/>
          <w:szCs w:val="24"/>
        </w:rPr>
        <w:t>untuk</w:t>
      </w:r>
      <w:proofErr w:type="spellEnd"/>
      <w:r w:rsidR="00176B83" w:rsidRPr="004833DC">
        <w:rPr>
          <w:color w:val="auto"/>
          <w:sz w:val="24"/>
          <w:szCs w:val="24"/>
        </w:rPr>
        <w:t xml:space="preserve"> </w:t>
      </w:r>
      <w:proofErr w:type="spellStart"/>
      <w:r w:rsidR="00176B83" w:rsidRPr="004833DC">
        <w:rPr>
          <w:color w:val="auto"/>
          <w:sz w:val="24"/>
          <w:szCs w:val="24"/>
        </w:rPr>
        <w:t>membuat</w:t>
      </w:r>
      <w:proofErr w:type="spellEnd"/>
      <w:r w:rsidR="00176B83" w:rsidRPr="004833DC">
        <w:rPr>
          <w:color w:val="auto"/>
          <w:sz w:val="24"/>
          <w:szCs w:val="24"/>
        </w:rPr>
        <w:t xml:space="preserve"> </w:t>
      </w:r>
      <w:proofErr w:type="spellStart"/>
      <w:r w:rsidR="00176B83" w:rsidRPr="004833DC">
        <w:rPr>
          <w:color w:val="auto"/>
          <w:sz w:val="24"/>
          <w:szCs w:val="24"/>
        </w:rPr>
        <w:t>pemilihan</w:t>
      </w:r>
      <w:proofErr w:type="spellEnd"/>
      <w:r w:rsidR="00176B83" w:rsidRPr="004833DC">
        <w:rPr>
          <w:color w:val="auto"/>
          <w:sz w:val="24"/>
          <w:szCs w:val="24"/>
        </w:rPr>
        <w:t xml:space="preserve"> </w:t>
      </w:r>
      <w:proofErr w:type="spellStart"/>
      <w:r w:rsidR="00176B83" w:rsidRPr="004833DC">
        <w:rPr>
          <w:color w:val="auto"/>
          <w:sz w:val="24"/>
          <w:szCs w:val="24"/>
        </w:rPr>
        <w:t>lokasi</w:t>
      </w:r>
      <w:proofErr w:type="spellEnd"/>
      <w:r w:rsidR="00176B83" w:rsidRPr="004833DC">
        <w:rPr>
          <w:color w:val="auto"/>
          <w:sz w:val="24"/>
          <w:szCs w:val="24"/>
        </w:rPr>
        <w:t xml:space="preserve"> </w:t>
      </w:r>
      <w:proofErr w:type="spellStart"/>
      <w:r w:rsidR="00176B83" w:rsidRPr="004833DC">
        <w:rPr>
          <w:color w:val="auto"/>
          <w:sz w:val="24"/>
          <w:szCs w:val="24"/>
        </w:rPr>
        <w:t>lebih</w:t>
      </w:r>
      <w:proofErr w:type="spellEnd"/>
      <w:r w:rsidR="00176B83" w:rsidRPr="004833DC">
        <w:rPr>
          <w:color w:val="auto"/>
          <w:sz w:val="24"/>
          <w:szCs w:val="24"/>
        </w:rPr>
        <w:t xml:space="preserve"> </w:t>
      </w:r>
      <w:proofErr w:type="spellStart"/>
      <w:r w:rsidR="00176B83" w:rsidRPr="004833DC">
        <w:rPr>
          <w:color w:val="auto"/>
          <w:sz w:val="24"/>
          <w:szCs w:val="24"/>
        </w:rPr>
        <w:t>spesifik</w:t>
      </w:r>
      <w:proofErr w:type="spellEnd"/>
      <w:r w:rsidR="00176B83" w:rsidRPr="004833DC">
        <w:rPr>
          <w:color w:val="auto"/>
          <w:sz w:val="24"/>
          <w:szCs w:val="24"/>
        </w:rPr>
        <w:t xml:space="preserve"> </w:t>
      </w:r>
      <w:proofErr w:type="spellStart"/>
      <w:r w:rsidR="00176B83" w:rsidRPr="004833DC">
        <w:rPr>
          <w:color w:val="auto"/>
          <w:sz w:val="24"/>
          <w:szCs w:val="24"/>
        </w:rPr>
        <w:t>setelah</w:t>
      </w:r>
      <w:proofErr w:type="spellEnd"/>
      <w:r w:rsidR="00176B83" w:rsidRPr="004833DC">
        <w:rPr>
          <w:color w:val="auto"/>
          <w:sz w:val="24"/>
          <w:szCs w:val="24"/>
        </w:rPr>
        <w:t xml:space="preserve"> </w:t>
      </w:r>
      <w:proofErr w:type="spellStart"/>
      <w:r w:rsidR="00176B83" w:rsidRPr="004833DC">
        <w:rPr>
          <w:color w:val="auto"/>
          <w:sz w:val="24"/>
          <w:szCs w:val="24"/>
        </w:rPr>
        <w:t>itu</w:t>
      </w:r>
      <w:proofErr w:type="spellEnd"/>
      <w:r w:rsidR="00176B83" w:rsidRPr="004833DC">
        <w:rPr>
          <w:color w:val="auto"/>
          <w:sz w:val="24"/>
          <w:szCs w:val="24"/>
        </w:rPr>
        <w:t xml:space="preserve"> </w:t>
      </w:r>
      <w:proofErr w:type="spellStart"/>
      <w:r w:rsidR="00176B83" w:rsidRPr="004833DC">
        <w:rPr>
          <w:color w:val="auto"/>
          <w:sz w:val="24"/>
          <w:szCs w:val="24"/>
        </w:rPr>
        <w:t>kriteria</w:t>
      </w:r>
      <w:proofErr w:type="spellEnd"/>
      <w:r w:rsidR="00176B83" w:rsidRPr="004833DC">
        <w:rPr>
          <w:color w:val="auto"/>
          <w:sz w:val="24"/>
          <w:szCs w:val="24"/>
        </w:rPr>
        <w:t xml:space="preserve"> dan sub-</w:t>
      </w:r>
      <w:proofErr w:type="spellStart"/>
      <w:r w:rsidR="00176B83" w:rsidRPr="004833DC">
        <w:rPr>
          <w:color w:val="auto"/>
          <w:sz w:val="24"/>
          <w:szCs w:val="24"/>
        </w:rPr>
        <w:t>kriteria</w:t>
      </w:r>
      <w:proofErr w:type="spellEnd"/>
      <w:r w:rsidR="00176B83" w:rsidRPr="004833DC">
        <w:rPr>
          <w:color w:val="auto"/>
          <w:sz w:val="24"/>
          <w:szCs w:val="24"/>
        </w:rPr>
        <w:t xml:space="preserve"> </w:t>
      </w:r>
      <w:proofErr w:type="spellStart"/>
      <w:r w:rsidR="00176B83" w:rsidRPr="004833DC">
        <w:rPr>
          <w:color w:val="auto"/>
          <w:sz w:val="24"/>
          <w:szCs w:val="24"/>
        </w:rPr>
        <w:t>tersebut</w:t>
      </w:r>
      <w:proofErr w:type="spellEnd"/>
      <w:r w:rsidR="00176B83" w:rsidRPr="004833DC">
        <w:rPr>
          <w:color w:val="auto"/>
          <w:sz w:val="24"/>
          <w:szCs w:val="24"/>
        </w:rPr>
        <w:t xml:space="preserve"> </w:t>
      </w:r>
      <w:proofErr w:type="spellStart"/>
      <w:r w:rsidR="00176B83" w:rsidRPr="004833DC">
        <w:rPr>
          <w:color w:val="auto"/>
          <w:sz w:val="24"/>
          <w:szCs w:val="24"/>
        </w:rPr>
        <w:t>dibandingkan</w:t>
      </w:r>
      <w:proofErr w:type="spellEnd"/>
      <w:r w:rsidR="00176B83" w:rsidRPr="004833DC">
        <w:rPr>
          <w:color w:val="auto"/>
          <w:sz w:val="24"/>
          <w:szCs w:val="24"/>
        </w:rPr>
        <w:t xml:space="preserve"> </w:t>
      </w:r>
      <w:proofErr w:type="spellStart"/>
      <w:r w:rsidR="00176B83" w:rsidRPr="004833DC">
        <w:rPr>
          <w:color w:val="auto"/>
          <w:sz w:val="24"/>
          <w:szCs w:val="24"/>
        </w:rPr>
        <w:t>dengan</w:t>
      </w:r>
      <w:proofErr w:type="spellEnd"/>
      <w:r w:rsidR="00176B83" w:rsidRPr="004833DC">
        <w:rPr>
          <w:color w:val="auto"/>
          <w:sz w:val="24"/>
          <w:szCs w:val="24"/>
        </w:rPr>
        <w:t xml:space="preserve"> </w:t>
      </w:r>
      <w:proofErr w:type="spellStart"/>
      <w:r w:rsidR="00176B83" w:rsidRPr="004833DC">
        <w:rPr>
          <w:color w:val="auto"/>
          <w:sz w:val="24"/>
          <w:szCs w:val="24"/>
        </w:rPr>
        <w:t>matriks</w:t>
      </w:r>
      <w:proofErr w:type="spellEnd"/>
      <w:r w:rsidR="00176B83" w:rsidRPr="004833DC">
        <w:rPr>
          <w:color w:val="auto"/>
          <w:sz w:val="24"/>
          <w:szCs w:val="24"/>
        </w:rPr>
        <w:t xml:space="preserve"> </w:t>
      </w:r>
      <w:proofErr w:type="spellStart"/>
      <w:r w:rsidR="00176B83" w:rsidRPr="004833DC">
        <w:rPr>
          <w:color w:val="auto"/>
          <w:sz w:val="24"/>
          <w:szCs w:val="24"/>
        </w:rPr>
        <w:t>penilaian</w:t>
      </w:r>
      <w:proofErr w:type="spellEnd"/>
      <w:r w:rsidR="00176B83" w:rsidRPr="004833DC">
        <w:rPr>
          <w:color w:val="auto"/>
          <w:sz w:val="24"/>
          <w:szCs w:val="24"/>
        </w:rPr>
        <w:t xml:space="preserve"> </w:t>
      </w:r>
      <w:proofErr w:type="spellStart"/>
      <w:r w:rsidR="00176B83" w:rsidRPr="004833DC">
        <w:rPr>
          <w:color w:val="auto"/>
          <w:sz w:val="24"/>
          <w:szCs w:val="24"/>
        </w:rPr>
        <w:t>kepentingan</w:t>
      </w:r>
      <w:proofErr w:type="spellEnd"/>
      <w:r w:rsidR="00176B83" w:rsidRPr="004833DC">
        <w:rPr>
          <w:color w:val="auto"/>
          <w:sz w:val="24"/>
          <w:szCs w:val="24"/>
        </w:rPr>
        <w:t xml:space="preserve"> </w:t>
      </w:r>
      <w:proofErr w:type="spellStart"/>
      <w:r w:rsidR="00176B83" w:rsidRPr="004833DC">
        <w:rPr>
          <w:color w:val="auto"/>
          <w:sz w:val="24"/>
          <w:szCs w:val="24"/>
        </w:rPr>
        <w:t>berpasangan</w:t>
      </w:r>
      <w:proofErr w:type="spellEnd"/>
      <w:r w:rsidR="00176B83" w:rsidRPr="004833DC">
        <w:rPr>
          <w:color w:val="auto"/>
          <w:sz w:val="24"/>
          <w:szCs w:val="24"/>
        </w:rPr>
        <w:t xml:space="preserve"> dan </w:t>
      </w:r>
      <w:proofErr w:type="spellStart"/>
      <w:r w:rsidR="00176B83" w:rsidRPr="004833DC">
        <w:rPr>
          <w:color w:val="auto"/>
          <w:sz w:val="24"/>
          <w:szCs w:val="24"/>
        </w:rPr>
        <w:t>optimisi</w:t>
      </w:r>
      <w:proofErr w:type="spellEnd"/>
      <w:r w:rsidR="00176B83" w:rsidRPr="004833DC">
        <w:rPr>
          <w:color w:val="auto"/>
          <w:sz w:val="24"/>
          <w:szCs w:val="24"/>
        </w:rPr>
        <w:t xml:space="preserve"> fuzzy multi-</w:t>
      </w:r>
      <w:proofErr w:type="spellStart"/>
      <w:r w:rsidR="00176B83" w:rsidRPr="004833DC">
        <w:rPr>
          <w:color w:val="auto"/>
          <w:sz w:val="24"/>
          <w:szCs w:val="24"/>
        </w:rPr>
        <w:t>tujuan</w:t>
      </w:r>
      <w:proofErr w:type="spellEnd"/>
      <w:r w:rsidR="00176B83" w:rsidRPr="004833DC">
        <w:rPr>
          <w:color w:val="auto"/>
          <w:sz w:val="24"/>
          <w:szCs w:val="24"/>
        </w:rPr>
        <w:t xml:space="preserve">, dan </w:t>
      </w:r>
      <w:proofErr w:type="spellStart"/>
      <w:r w:rsidR="00176B83" w:rsidRPr="004833DC">
        <w:rPr>
          <w:color w:val="auto"/>
          <w:sz w:val="24"/>
          <w:szCs w:val="24"/>
        </w:rPr>
        <w:t>terakhir</w:t>
      </w:r>
      <w:proofErr w:type="spellEnd"/>
      <w:r w:rsidR="00176B83" w:rsidRPr="004833DC">
        <w:rPr>
          <w:color w:val="auto"/>
          <w:sz w:val="24"/>
          <w:szCs w:val="24"/>
        </w:rPr>
        <w:t xml:space="preserve">, </w:t>
      </w:r>
      <w:proofErr w:type="spellStart"/>
      <w:r w:rsidR="00176B83" w:rsidRPr="004833DC">
        <w:rPr>
          <w:color w:val="auto"/>
          <w:sz w:val="24"/>
          <w:szCs w:val="24"/>
        </w:rPr>
        <w:t>evaluasi</w:t>
      </w:r>
      <w:proofErr w:type="spellEnd"/>
      <w:r w:rsidR="00176B83" w:rsidRPr="004833DC">
        <w:rPr>
          <w:color w:val="auto"/>
          <w:sz w:val="24"/>
          <w:szCs w:val="24"/>
        </w:rPr>
        <w:t xml:space="preserve"> </w:t>
      </w:r>
      <w:proofErr w:type="spellStart"/>
      <w:r w:rsidR="00176B83" w:rsidRPr="004833DC">
        <w:rPr>
          <w:color w:val="auto"/>
          <w:sz w:val="24"/>
          <w:szCs w:val="24"/>
        </w:rPr>
        <w:t>komprehensif</w:t>
      </w:r>
      <w:proofErr w:type="spellEnd"/>
      <w:r w:rsidR="00176B83" w:rsidRPr="004833DC">
        <w:rPr>
          <w:color w:val="auto"/>
          <w:sz w:val="24"/>
          <w:szCs w:val="24"/>
        </w:rPr>
        <w:t xml:space="preserve"> </w:t>
      </w:r>
      <w:proofErr w:type="spellStart"/>
      <w:r w:rsidR="00176B83" w:rsidRPr="004833DC">
        <w:rPr>
          <w:color w:val="auto"/>
          <w:sz w:val="24"/>
          <w:szCs w:val="24"/>
        </w:rPr>
        <w:t>dilakukan</w:t>
      </w:r>
      <w:proofErr w:type="spellEnd"/>
      <w:r w:rsidR="00176B83" w:rsidRPr="004833DC">
        <w:rPr>
          <w:color w:val="auto"/>
          <w:sz w:val="24"/>
          <w:szCs w:val="24"/>
        </w:rPr>
        <w:t xml:space="preserve"> </w:t>
      </w:r>
      <w:proofErr w:type="spellStart"/>
      <w:r w:rsidR="00176B83" w:rsidRPr="004833DC">
        <w:rPr>
          <w:color w:val="auto"/>
          <w:sz w:val="24"/>
          <w:szCs w:val="24"/>
        </w:rPr>
        <w:t>dengan</w:t>
      </w:r>
      <w:proofErr w:type="spellEnd"/>
      <w:r w:rsidR="00176B83" w:rsidRPr="004833DC">
        <w:rPr>
          <w:color w:val="auto"/>
          <w:sz w:val="24"/>
          <w:szCs w:val="24"/>
        </w:rPr>
        <w:t xml:space="preserve"> </w:t>
      </w:r>
      <w:proofErr w:type="spellStart"/>
      <w:r w:rsidR="00176B83" w:rsidRPr="004833DC">
        <w:rPr>
          <w:color w:val="auto"/>
          <w:sz w:val="24"/>
          <w:szCs w:val="24"/>
        </w:rPr>
        <w:t>kesesuaian</w:t>
      </w:r>
      <w:proofErr w:type="spellEnd"/>
      <w:r w:rsidR="00176B83" w:rsidRPr="004833DC">
        <w:rPr>
          <w:color w:val="auto"/>
          <w:sz w:val="24"/>
          <w:szCs w:val="24"/>
        </w:rPr>
        <w:t xml:space="preserve"> dan </w:t>
      </w:r>
      <w:proofErr w:type="spellStart"/>
      <w:r w:rsidR="00176B83" w:rsidRPr="004833DC">
        <w:rPr>
          <w:color w:val="auto"/>
          <w:sz w:val="24"/>
          <w:szCs w:val="24"/>
        </w:rPr>
        <w:t>kepentingan</w:t>
      </w:r>
      <w:proofErr w:type="spellEnd"/>
      <w:r w:rsidR="00176B83" w:rsidRPr="004833DC">
        <w:rPr>
          <w:color w:val="auto"/>
          <w:sz w:val="24"/>
          <w:szCs w:val="24"/>
        </w:rPr>
        <w:t xml:space="preserve"> </w:t>
      </w:r>
      <w:proofErr w:type="spellStart"/>
      <w:r w:rsidR="00176B83" w:rsidRPr="004833DC">
        <w:rPr>
          <w:color w:val="auto"/>
          <w:sz w:val="24"/>
          <w:szCs w:val="24"/>
        </w:rPr>
        <w:t>alternatif</w:t>
      </w:r>
      <w:proofErr w:type="spellEnd"/>
      <w:r w:rsidR="00176B83" w:rsidRPr="004833DC">
        <w:rPr>
          <w:color w:val="auto"/>
          <w:sz w:val="24"/>
          <w:szCs w:val="24"/>
        </w:rPr>
        <w:t xml:space="preserve"> </w:t>
      </w:r>
      <w:proofErr w:type="spellStart"/>
      <w:r w:rsidR="00176B83" w:rsidRPr="004833DC">
        <w:rPr>
          <w:color w:val="auto"/>
          <w:sz w:val="24"/>
          <w:szCs w:val="24"/>
        </w:rPr>
        <w:t>lokasi</w:t>
      </w:r>
      <w:proofErr w:type="spellEnd"/>
      <w:r w:rsidR="00176B83" w:rsidRPr="004833DC">
        <w:rPr>
          <w:color w:val="auto"/>
          <w:sz w:val="24"/>
          <w:szCs w:val="24"/>
        </w:rPr>
        <w:t xml:space="preserve"> </w:t>
      </w:r>
      <w:proofErr w:type="spellStart"/>
      <w:r w:rsidR="00176B83" w:rsidRPr="004833DC">
        <w:rPr>
          <w:color w:val="auto"/>
          <w:sz w:val="24"/>
          <w:szCs w:val="24"/>
        </w:rPr>
        <w:t>stasiun</w:t>
      </w:r>
      <w:proofErr w:type="spellEnd"/>
      <w:r w:rsidR="00176B83" w:rsidRPr="004833DC">
        <w:rPr>
          <w:color w:val="auto"/>
          <w:sz w:val="24"/>
          <w:szCs w:val="24"/>
        </w:rPr>
        <w:t xml:space="preserve"> </w:t>
      </w:r>
      <w:proofErr w:type="spellStart"/>
      <w:r w:rsidR="00176B83" w:rsidRPr="004833DC">
        <w:rPr>
          <w:color w:val="auto"/>
          <w:sz w:val="24"/>
          <w:szCs w:val="24"/>
        </w:rPr>
        <w:t>pemadam</w:t>
      </w:r>
      <w:proofErr w:type="spellEnd"/>
      <w:r w:rsidR="00176B83" w:rsidRPr="004833DC">
        <w:rPr>
          <w:color w:val="auto"/>
          <w:sz w:val="24"/>
          <w:szCs w:val="24"/>
        </w:rPr>
        <w:t xml:space="preserve"> </w:t>
      </w:r>
      <w:proofErr w:type="spellStart"/>
      <w:r w:rsidR="00176B83" w:rsidRPr="004833DC">
        <w:rPr>
          <w:color w:val="auto"/>
          <w:sz w:val="24"/>
          <w:szCs w:val="24"/>
        </w:rPr>
        <w:t>kebakaran</w:t>
      </w:r>
      <w:proofErr w:type="spellEnd"/>
      <w:r w:rsidR="00176B83" w:rsidRPr="004833DC">
        <w:rPr>
          <w:color w:val="auto"/>
          <w:sz w:val="24"/>
          <w:szCs w:val="24"/>
        </w:rPr>
        <w:t>.</w:t>
      </w:r>
    </w:p>
    <w:p w14:paraId="0388B885" w14:textId="77777777" w:rsidR="001D1E6A" w:rsidRPr="004833DC" w:rsidRDefault="001D1E6A" w:rsidP="004833DC">
      <w:pPr>
        <w:pStyle w:val="ListParagraph"/>
        <w:numPr>
          <w:ilvl w:val="0"/>
          <w:numId w:val="10"/>
        </w:numPr>
        <w:tabs>
          <w:tab w:val="left" w:pos="1260"/>
        </w:tabs>
        <w:spacing w:after="240" w:line="360" w:lineRule="auto"/>
        <w:contextualSpacing w:val="0"/>
        <w:jc w:val="both"/>
        <w:rPr>
          <w:rFonts w:ascii="Times New Roman" w:eastAsia="Times New Roman" w:hAnsi="Times New Roman"/>
          <w:bCs/>
          <w:vanish/>
          <w:sz w:val="24"/>
          <w:szCs w:val="24"/>
          <w14:textOutline w14:w="0" w14:cap="flat" w14:cmpd="sng" w14:algn="ctr">
            <w14:noFill/>
            <w14:prstDash w14:val="solid"/>
            <w14:round/>
          </w14:textOutline>
        </w:rPr>
      </w:pPr>
    </w:p>
    <w:p w14:paraId="4BDCF543" w14:textId="77777777" w:rsidR="001D1E6A" w:rsidRPr="004833DC" w:rsidRDefault="001D1E6A" w:rsidP="004833DC">
      <w:pPr>
        <w:pStyle w:val="ListParagraph"/>
        <w:numPr>
          <w:ilvl w:val="0"/>
          <w:numId w:val="10"/>
        </w:numPr>
        <w:tabs>
          <w:tab w:val="left" w:pos="1260"/>
        </w:tabs>
        <w:spacing w:after="240" w:line="360" w:lineRule="auto"/>
        <w:contextualSpacing w:val="0"/>
        <w:jc w:val="both"/>
        <w:rPr>
          <w:rFonts w:ascii="Times New Roman" w:eastAsia="Times New Roman" w:hAnsi="Times New Roman"/>
          <w:bCs/>
          <w:vanish/>
          <w:sz w:val="24"/>
          <w:szCs w:val="24"/>
          <w14:textOutline w14:w="0" w14:cap="flat" w14:cmpd="sng" w14:algn="ctr">
            <w14:noFill/>
            <w14:prstDash w14:val="solid"/>
            <w14:round/>
          </w14:textOutline>
        </w:rPr>
      </w:pPr>
    </w:p>
    <w:p w14:paraId="569F501A" w14:textId="77777777" w:rsidR="001D1E6A" w:rsidRPr="004833DC" w:rsidRDefault="001D1E6A" w:rsidP="004833DC">
      <w:pPr>
        <w:pStyle w:val="ListParagraph"/>
        <w:numPr>
          <w:ilvl w:val="1"/>
          <w:numId w:val="10"/>
        </w:numPr>
        <w:tabs>
          <w:tab w:val="left" w:pos="1260"/>
        </w:tabs>
        <w:spacing w:after="240" w:line="360" w:lineRule="auto"/>
        <w:contextualSpacing w:val="0"/>
        <w:jc w:val="both"/>
        <w:rPr>
          <w:rFonts w:ascii="Times New Roman" w:eastAsia="Times New Roman" w:hAnsi="Times New Roman"/>
          <w:bCs/>
          <w:vanish/>
          <w:sz w:val="24"/>
          <w:szCs w:val="24"/>
          <w14:textOutline w14:w="0" w14:cap="flat" w14:cmpd="sng" w14:algn="ctr">
            <w14:noFill/>
            <w14:prstDash w14:val="solid"/>
            <w14:round/>
          </w14:textOutline>
        </w:rPr>
      </w:pPr>
    </w:p>
    <w:p w14:paraId="4172C9BD" w14:textId="77777777" w:rsidR="001D1E6A" w:rsidRPr="004833DC" w:rsidRDefault="001D1E6A" w:rsidP="004833DC">
      <w:pPr>
        <w:pStyle w:val="ListParagraph"/>
        <w:numPr>
          <w:ilvl w:val="2"/>
          <w:numId w:val="10"/>
        </w:numPr>
        <w:tabs>
          <w:tab w:val="left" w:pos="1260"/>
        </w:tabs>
        <w:spacing w:after="240" w:line="360" w:lineRule="auto"/>
        <w:contextualSpacing w:val="0"/>
        <w:jc w:val="both"/>
        <w:rPr>
          <w:rFonts w:ascii="Times New Roman" w:eastAsia="Times New Roman" w:hAnsi="Times New Roman"/>
          <w:bCs/>
          <w:vanish/>
          <w:sz w:val="24"/>
          <w:szCs w:val="24"/>
          <w14:textOutline w14:w="0" w14:cap="flat" w14:cmpd="sng" w14:algn="ctr">
            <w14:noFill/>
            <w14:prstDash w14:val="solid"/>
            <w14:round/>
          </w14:textOutline>
        </w:rPr>
      </w:pPr>
    </w:p>
    <w:p w14:paraId="2D869428" w14:textId="77777777" w:rsidR="001D1E6A" w:rsidRPr="004833DC" w:rsidRDefault="001D1E6A" w:rsidP="004833DC">
      <w:pPr>
        <w:pStyle w:val="ListParagraph"/>
        <w:numPr>
          <w:ilvl w:val="2"/>
          <w:numId w:val="10"/>
        </w:numPr>
        <w:tabs>
          <w:tab w:val="left" w:pos="1260"/>
        </w:tabs>
        <w:spacing w:after="240" w:line="360" w:lineRule="auto"/>
        <w:contextualSpacing w:val="0"/>
        <w:jc w:val="both"/>
        <w:rPr>
          <w:rFonts w:ascii="Times New Roman" w:eastAsia="Times New Roman" w:hAnsi="Times New Roman"/>
          <w:bCs/>
          <w:vanish/>
          <w:sz w:val="24"/>
          <w:szCs w:val="24"/>
          <w14:textOutline w14:w="0" w14:cap="flat" w14:cmpd="sng" w14:algn="ctr">
            <w14:noFill/>
            <w14:prstDash w14:val="solid"/>
            <w14:round/>
          </w14:textOutline>
        </w:rPr>
      </w:pPr>
    </w:p>
    <w:p w14:paraId="4F7F6814" w14:textId="0E7A8970" w:rsidR="009B1555" w:rsidRPr="004833DC" w:rsidRDefault="00287269" w:rsidP="004833DC">
      <w:pPr>
        <w:pStyle w:val="Heading3"/>
        <w:spacing w:line="360" w:lineRule="auto"/>
        <w:jc w:val="both"/>
        <w:rPr>
          <w:rFonts w:ascii="Times New Roman" w:hAnsi="Times New Roman"/>
          <w:b/>
          <w:bCs w:val="0"/>
          <w:sz w:val="24"/>
          <w:szCs w:val="24"/>
        </w:rPr>
      </w:pPr>
      <w:r w:rsidRPr="004833DC">
        <w:rPr>
          <w:rFonts w:ascii="Times New Roman" w:hAnsi="Times New Roman"/>
          <w:sz w:val="24"/>
          <w:szCs w:val="24"/>
        </w:rPr>
        <w:t xml:space="preserve">   </w:t>
      </w:r>
      <w:bookmarkStart w:id="67" w:name="_Toc97046943"/>
      <w:r w:rsidR="005C5E5E" w:rsidRPr="004833DC">
        <w:rPr>
          <w:rFonts w:ascii="Times New Roman" w:hAnsi="Times New Roman"/>
          <w:b/>
          <w:bCs w:val="0"/>
          <w:sz w:val="24"/>
          <w:szCs w:val="24"/>
          <w:shd w:val="clear" w:color="auto" w:fill="FFFFFF"/>
        </w:rPr>
        <w:t>THE APPLICATION OF DATA MINING IN DETERMIN-</w:t>
      </w:r>
      <w:r w:rsidR="005C5E5E" w:rsidRPr="004833DC">
        <w:rPr>
          <w:rFonts w:ascii="Times New Roman" w:hAnsi="Times New Roman"/>
          <w:b/>
          <w:bCs w:val="0"/>
          <w:sz w:val="24"/>
          <w:szCs w:val="24"/>
        </w:rPr>
        <w:br/>
      </w:r>
      <w:r w:rsidR="005C5E5E" w:rsidRPr="004833DC">
        <w:rPr>
          <w:rFonts w:ascii="Times New Roman" w:hAnsi="Times New Roman"/>
          <w:b/>
          <w:bCs w:val="0"/>
          <w:sz w:val="24"/>
          <w:szCs w:val="24"/>
          <w:shd w:val="clear" w:color="auto" w:fill="FFFFFF"/>
        </w:rPr>
        <w:t>ING TIMELY GRADUATION USING THE C45 ALGO-</w:t>
      </w:r>
      <w:r w:rsidR="005C5E5E" w:rsidRPr="004833DC">
        <w:rPr>
          <w:rFonts w:ascii="Times New Roman" w:hAnsi="Times New Roman"/>
          <w:b/>
          <w:bCs w:val="0"/>
          <w:sz w:val="24"/>
          <w:szCs w:val="24"/>
        </w:rPr>
        <w:br/>
      </w:r>
      <w:r w:rsidR="005C5E5E" w:rsidRPr="004833DC">
        <w:rPr>
          <w:rFonts w:ascii="Times New Roman" w:hAnsi="Times New Roman"/>
          <w:b/>
          <w:bCs w:val="0"/>
          <w:sz w:val="24"/>
          <w:szCs w:val="24"/>
          <w:shd w:val="clear" w:color="auto" w:fill="FFFFFF"/>
        </w:rPr>
        <w:t>RITHM</w:t>
      </w:r>
      <w:bookmarkEnd w:id="67"/>
    </w:p>
    <w:p w14:paraId="4637A4C3" w14:textId="77777777" w:rsidR="004833DC" w:rsidRPr="004833DC" w:rsidRDefault="005C5E5E" w:rsidP="004833DC">
      <w:pPr>
        <w:pStyle w:val="Style3"/>
        <w:spacing w:line="360" w:lineRule="auto"/>
        <w:ind w:left="1440" w:firstLine="227"/>
        <w:rPr>
          <w:rFonts w:cs="Times New Roman"/>
        </w:rPr>
      </w:pPr>
      <w:r w:rsidRPr="004833DC">
        <w:rPr>
          <w:rFonts w:cs="Times New Roman"/>
        </w:rPr>
        <w:t>Kelulusan tepat waktu merupakan salah satu unsur penilaian akreditasi perguruan tinggi. Dalam</w:t>
      </w:r>
      <w:r w:rsidR="00942DAF" w:rsidRPr="004833DC">
        <w:rPr>
          <w:rFonts w:cs="Times New Roman"/>
          <w:lang w:val="en-US"/>
        </w:rPr>
        <w:t xml:space="preserve"> </w:t>
      </w:r>
      <w:r w:rsidRPr="004833DC">
        <w:rPr>
          <w:rFonts w:cs="Times New Roman"/>
        </w:rPr>
        <w:t>Strata 1, mahasiswa dinyatakan lulus tepat waktu jika dapat menyelesaikan studinya</w:t>
      </w:r>
      <w:r w:rsidR="00942DAF" w:rsidRPr="004833DC">
        <w:rPr>
          <w:rFonts w:cs="Times New Roman"/>
          <w:lang w:val="en-US"/>
        </w:rPr>
        <w:t xml:space="preserve"> </w:t>
      </w:r>
      <w:r w:rsidRPr="004833DC">
        <w:rPr>
          <w:rFonts w:cs="Times New Roman"/>
        </w:rPr>
        <w:t>&lt;= delapan semester atau empat tahun. BAN-PT menetapkan standar kelulusan tepat waktu &gt;= 50%.</w:t>
      </w:r>
      <w:r w:rsidR="00942DAF" w:rsidRPr="004833DC">
        <w:rPr>
          <w:rFonts w:cs="Times New Roman"/>
          <w:lang w:val="en-US"/>
        </w:rPr>
        <w:t xml:space="preserve"> </w:t>
      </w:r>
      <w:r w:rsidRPr="004833DC">
        <w:rPr>
          <w:rFonts w:cs="Times New Roman"/>
        </w:rPr>
        <w:t>Jika standar tidak terpenuhi, maka akan menurunkan nilai akreditasi. Masalah-masalah ini</w:t>
      </w:r>
      <w:r w:rsidR="00942DAF" w:rsidRPr="004833DC">
        <w:rPr>
          <w:rFonts w:cs="Times New Roman"/>
          <w:lang w:val="en-US"/>
        </w:rPr>
        <w:t xml:space="preserve"> </w:t>
      </w:r>
      <w:r w:rsidRPr="004833DC">
        <w:rPr>
          <w:rFonts w:cs="Times New Roman"/>
        </w:rPr>
        <w:t>mendorong Universitas Simalungun Pematangsiantar untuk melakukan evaluasi dan</w:t>
      </w:r>
      <w:r w:rsidR="00942DAF" w:rsidRPr="004833DC">
        <w:rPr>
          <w:rFonts w:cs="Times New Roman"/>
          <w:lang w:val="en-US"/>
        </w:rPr>
        <w:t xml:space="preserve"> </w:t>
      </w:r>
      <w:r w:rsidRPr="004833DC">
        <w:rPr>
          <w:rFonts w:cs="Times New Roman"/>
        </w:rPr>
        <w:t xml:space="preserve">langkah strategis dalam </w:t>
      </w:r>
      <w:r w:rsidRPr="004833DC">
        <w:rPr>
          <w:rFonts w:cs="Times New Roman"/>
        </w:rPr>
        <w:lastRenderedPageBreak/>
        <w:t xml:space="preserve">upaya peningkatan angka kelulusan mahasiswa agar target BANPT dapat tercapai. </w:t>
      </w:r>
    </w:p>
    <w:p w14:paraId="59F689F3" w14:textId="1BD7F0A5" w:rsidR="001D1E6A" w:rsidRPr="004833DC" w:rsidRDefault="005C5E5E" w:rsidP="004833DC">
      <w:pPr>
        <w:pStyle w:val="Style3"/>
        <w:spacing w:line="360" w:lineRule="auto"/>
        <w:ind w:left="1440" w:firstLine="227"/>
        <w:rPr>
          <w:rFonts w:cs="Times New Roman"/>
        </w:rPr>
      </w:pPr>
      <w:r w:rsidRPr="004833DC">
        <w:rPr>
          <w:rFonts w:cs="Times New Roman"/>
        </w:rPr>
        <w:t>Untuk itu perlu diketahui terlebih dahulu polamahasiswa yang cenderung tidak lulus tepat waktu. Dalam penelitian ini, Algoritma C4.5 diusulkan untuk</w:t>
      </w:r>
      <w:r w:rsidR="00942DAF" w:rsidRPr="004833DC">
        <w:rPr>
          <w:rFonts w:cs="Times New Roman"/>
          <w:lang w:val="en-US"/>
        </w:rPr>
        <w:t xml:space="preserve"> </w:t>
      </w:r>
      <w:r w:rsidRPr="004833DC">
        <w:rPr>
          <w:rFonts w:cs="Times New Roman"/>
        </w:rPr>
        <w:t>memprediksi kelulusan siswa. Algoritma ini akan memproses dataset profil siswa sebanyak</w:t>
      </w:r>
      <w:r w:rsidR="00942DAF" w:rsidRPr="004833DC">
        <w:rPr>
          <w:rFonts w:cs="Times New Roman"/>
          <w:lang w:val="en-US"/>
        </w:rPr>
        <w:t xml:space="preserve"> </w:t>
      </w:r>
      <w:r w:rsidRPr="004833DC">
        <w:rPr>
          <w:rFonts w:cs="Times New Roman"/>
        </w:rPr>
        <w:t>150 data. Dataset ini memiliki label status kelulusan. Nilai label bersifat kategoris,</w:t>
      </w:r>
      <w:r w:rsidR="00942DAF" w:rsidRPr="004833DC">
        <w:rPr>
          <w:rFonts w:cs="Times New Roman"/>
          <w:lang w:val="en-US"/>
        </w:rPr>
        <w:t xml:space="preserve"> </w:t>
      </w:r>
      <w:r w:rsidRPr="004833DC">
        <w:rPr>
          <w:rFonts w:cs="Times New Roman"/>
        </w:rPr>
        <w:t>yaitu, benar dan terlambat. Ciri atau atribut yang digunakan yaitu nama siswa,</w:t>
      </w:r>
      <w:r w:rsidR="00942DAF" w:rsidRPr="004833DC">
        <w:rPr>
          <w:rFonts w:cs="Times New Roman"/>
          <w:lang w:val="en-US"/>
        </w:rPr>
        <w:t xml:space="preserve"> </w:t>
      </w:r>
      <w:r w:rsidRPr="004833DC">
        <w:rPr>
          <w:rFonts w:cs="Times New Roman"/>
        </w:rPr>
        <w:t>jenis kelamin, status mahasiswa, IPK. Hasil dari algoritma C4.5 berupa</w:t>
      </w:r>
      <w:r w:rsidR="00942DAF" w:rsidRPr="004833DC">
        <w:rPr>
          <w:rFonts w:cs="Times New Roman"/>
          <w:lang w:val="en-US"/>
        </w:rPr>
        <w:t xml:space="preserve"> </w:t>
      </w:r>
      <w:r w:rsidRPr="004833DC">
        <w:rPr>
          <w:rFonts w:cs="Times New Roman"/>
        </w:rPr>
        <w:t>model pohon keputusan yang sangat mudah untuk dianalisis. Bahkan oleh orang biasa sekalipun. Ini</w:t>
      </w:r>
      <w:r w:rsidR="00942DAF" w:rsidRPr="004833DC">
        <w:rPr>
          <w:rFonts w:cs="Times New Roman"/>
          <w:lang w:val="en-US"/>
        </w:rPr>
        <w:t xml:space="preserve"> </w:t>
      </w:r>
      <w:r w:rsidRPr="004833DC">
        <w:rPr>
          <w:rFonts w:cs="Times New Roman"/>
        </w:rPr>
        <w:t>model akan memetakan pola mahasiswa yang berpotensi lulus tepat waktu dan</w:t>
      </w:r>
      <w:r w:rsidR="00942DAF" w:rsidRPr="004833DC">
        <w:rPr>
          <w:rFonts w:cs="Times New Roman"/>
          <w:lang w:val="en-US"/>
        </w:rPr>
        <w:t xml:space="preserve"> </w:t>
      </w:r>
      <w:r w:rsidRPr="004833DC">
        <w:rPr>
          <w:rFonts w:cs="Times New Roman"/>
        </w:rPr>
        <w:t>terlambat.</w:t>
      </w:r>
      <w:r w:rsidR="001D1E6A" w:rsidRPr="004833DC">
        <w:rPr>
          <w:rFonts w:cs="Times New Roman"/>
        </w:rPr>
        <w:t xml:space="preserve">. </w:t>
      </w:r>
    </w:p>
    <w:p w14:paraId="505E1B8A" w14:textId="02ECF36B" w:rsidR="009B1555" w:rsidRPr="004833DC" w:rsidRDefault="00287269" w:rsidP="004833DC">
      <w:pPr>
        <w:pStyle w:val="Heading3"/>
        <w:spacing w:line="360" w:lineRule="auto"/>
        <w:jc w:val="both"/>
        <w:rPr>
          <w:rFonts w:ascii="Times New Roman" w:hAnsi="Times New Roman"/>
          <w:b/>
          <w:bCs w:val="0"/>
          <w:sz w:val="24"/>
          <w:szCs w:val="24"/>
        </w:rPr>
      </w:pPr>
      <w:r w:rsidRPr="004833DC">
        <w:rPr>
          <w:rFonts w:ascii="Times New Roman" w:hAnsi="Times New Roman"/>
          <w:spacing w:val="0"/>
          <w:sz w:val="24"/>
          <w:szCs w:val="24"/>
          <w14:textOutline w14:w="0" w14:cap="flat" w14:cmpd="sng" w14:algn="ctr">
            <w14:noFill/>
            <w14:prstDash w14:val="solid"/>
            <w14:round/>
          </w14:textOutline>
        </w:rPr>
        <w:t xml:space="preserve">   </w:t>
      </w:r>
      <w:bookmarkStart w:id="68" w:name="_Toc97046944"/>
      <w:r w:rsidR="00357366" w:rsidRPr="004833DC">
        <w:rPr>
          <w:rFonts w:ascii="Times New Roman" w:hAnsi="Times New Roman"/>
          <w:b/>
          <w:bCs w:val="0"/>
          <w:sz w:val="24"/>
          <w:szCs w:val="24"/>
        </w:rPr>
        <w:t>METODE C45 UNTUK MENGKLARIFIKASI PELANGGAN PERUSAHAAN TELEKOMUNIKASI SELULER</w:t>
      </w:r>
      <w:bookmarkEnd w:id="68"/>
    </w:p>
    <w:p w14:paraId="5536A818" w14:textId="2A9CAE32" w:rsidR="005E0306" w:rsidRPr="004833DC" w:rsidRDefault="00942DAF" w:rsidP="004833DC">
      <w:pPr>
        <w:pStyle w:val="Style4"/>
        <w:spacing w:line="360" w:lineRule="auto"/>
        <w:ind w:left="1440" w:firstLine="227"/>
        <w:rPr>
          <w:rFonts w:cs="Times New Roman"/>
          <w:b/>
          <w:color w:val="auto"/>
          <w:spacing w:val="-6"/>
          <w14:textOutline w14:w="0" w14:cap="rnd" w14:cmpd="sng" w14:algn="ctr">
            <w14:noFill/>
            <w14:prstDash w14:val="solid"/>
            <w14:bevel/>
          </w14:textOutline>
        </w:rPr>
      </w:pPr>
      <w:r w:rsidRPr="004833DC">
        <w:rPr>
          <w:rFonts w:cs="Times New Roman"/>
          <w:color w:val="auto"/>
        </w:rPr>
        <w:t xml:space="preserve">Penelitian ini dilakukan untuk mengklasifikasikan pelanggan perusahaan telekomunikasi seluler guna menemukan decission tree dengan keputusan masih berlanggananatau  </w:t>
      </w:r>
      <w:r w:rsidRPr="004833DC">
        <w:rPr>
          <w:rFonts w:cs="Times New Roman"/>
          <w:color w:val="auto"/>
        </w:rPr>
        <w:lastRenderedPageBreak/>
        <w:t>berhenti  berlangganan.   Klasikasi  menggunakan  algoritma  C45  yang  akan  memproses54.979 record menggunakan Rapidminer.   Data dari perusahaan telekomunikasi yang berupaMS  Excel  dilakukan  pembersihan  dari  record  yang  tak  lengkap,  data  ganda,  dan  data  yangsalah.  Variabel  input  yang  akan  diproses  untuk  klasifikasi  adalah  Umur  Pelanggan,  LamaBerlangganan, Penggunaan Data, Pemakaian telepon ke Internasional, Asal kota (besar/kecil).</w:t>
      </w:r>
      <w:r w:rsidRPr="004833DC">
        <w:rPr>
          <w:rFonts w:cs="Times New Roman"/>
          <w:color w:val="auto"/>
          <w:lang w:val="en-US"/>
        </w:rPr>
        <w:t xml:space="preserve"> </w:t>
      </w:r>
      <w:r w:rsidRPr="004833DC">
        <w:rPr>
          <w:rFonts w:cs="Times New Roman"/>
          <w:color w:val="auto"/>
        </w:rPr>
        <w:t>Sedangkan variabel target adalah Berhenti Berlangganan atau Masih Berlangganan</w:t>
      </w:r>
      <w:r w:rsidR="005E0306" w:rsidRPr="004833DC">
        <w:rPr>
          <w:rFonts w:cs="Times New Roman"/>
          <w:color w:val="auto"/>
        </w:rPr>
        <w:t>.</w:t>
      </w:r>
    </w:p>
    <w:p w14:paraId="1CE65EBD" w14:textId="4078427C" w:rsidR="009B1555" w:rsidRPr="004833DC" w:rsidRDefault="00287269" w:rsidP="004833DC">
      <w:pPr>
        <w:pStyle w:val="Heading3"/>
        <w:spacing w:line="360" w:lineRule="auto"/>
        <w:jc w:val="both"/>
        <w:rPr>
          <w:rFonts w:ascii="Times New Roman" w:hAnsi="Times New Roman"/>
          <w:b/>
          <w:bCs w:val="0"/>
          <w:sz w:val="24"/>
          <w:szCs w:val="24"/>
        </w:rPr>
      </w:pPr>
      <w:r w:rsidRPr="004833DC">
        <w:rPr>
          <w:rFonts w:ascii="Times New Roman" w:hAnsi="Times New Roman"/>
          <w:b/>
          <w:bCs w:val="0"/>
          <w:sz w:val="24"/>
          <w:szCs w:val="24"/>
        </w:rPr>
        <w:t xml:space="preserve">   </w:t>
      </w:r>
      <w:bookmarkStart w:id="69" w:name="_Toc97046945"/>
      <w:r w:rsidR="00357366" w:rsidRPr="004833DC">
        <w:rPr>
          <w:rFonts w:ascii="Times New Roman" w:hAnsi="Times New Roman"/>
          <w:b/>
          <w:bCs w:val="0"/>
          <w:sz w:val="24"/>
          <w:szCs w:val="24"/>
        </w:rPr>
        <w:t>IMPLEMENTASI DATA MINING MENGGUNAKAN ALGORITMA C-45 PADA DATA MASYARAKAT KECAMATAN GAROGA UNTUK MENENTUKAN POLA PENERIMA BERAS RASKIN</w:t>
      </w:r>
      <w:bookmarkEnd w:id="69"/>
    </w:p>
    <w:p w14:paraId="6C36CEEC" w14:textId="5FB896DE" w:rsidR="00A97D0D" w:rsidRPr="004833DC" w:rsidRDefault="004833DC" w:rsidP="004833DC">
      <w:pPr>
        <w:pStyle w:val="Style5"/>
        <w:spacing w:line="360" w:lineRule="auto"/>
        <w:ind w:left="1260"/>
        <w:rPr>
          <w:sz w:val="24"/>
          <w:szCs w:val="24"/>
        </w:rPr>
      </w:pPr>
      <w:r w:rsidRPr="004833DC">
        <w:rPr>
          <w:sz w:val="24"/>
          <w:szCs w:val="24"/>
        </w:rPr>
        <w:tab/>
      </w:r>
      <w:r w:rsidR="00942DAF" w:rsidRPr="004833DC">
        <w:rPr>
          <w:sz w:val="24"/>
          <w:szCs w:val="24"/>
        </w:rPr>
        <w:t xml:space="preserve">Program </w:t>
      </w:r>
      <w:proofErr w:type="spellStart"/>
      <w:r w:rsidR="00942DAF" w:rsidRPr="004833DC">
        <w:rPr>
          <w:sz w:val="24"/>
          <w:szCs w:val="24"/>
        </w:rPr>
        <w:t>bantuan</w:t>
      </w:r>
      <w:proofErr w:type="spellEnd"/>
      <w:r w:rsidR="00942DAF" w:rsidRPr="004833DC">
        <w:rPr>
          <w:sz w:val="24"/>
          <w:szCs w:val="24"/>
        </w:rPr>
        <w:t xml:space="preserve"> </w:t>
      </w:r>
      <w:proofErr w:type="spellStart"/>
      <w:r w:rsidR="00942DAF" w:rsidRPr="004833DC">
        <w:rPr>
          <w:sz w:val="24"/>
          <w:szCs w:val="24"/>
        </w:rPr>
        <w:t>sosial</w:t>
      </w:r>
      <w:proofErr w:type="spellEnd"/>
      <w:r w:rsidR="00942DAF" w:rsidRPr="004833DC">
        <w:rPr>
          <w:sz w:val="24"/>
          <w:szCs w:val="24"/>
        </w:rPr>
        <w:t xml:space="preserve"> </w:t>
      </w:r>
      <w:proofErr w:type="spellStart"/>
      <w:r w:rsidR="00942DAF" w:rsidRPr="004833DC">
        <w:rPr>
          <w:sz w:val="24"/>
          <w:szCs w:val="24"/>
        </w:rPr>
        <w:t>merupakan</w:t>
      </w:r>
      <w:proofErr w:type="spellEnd"/>
      <w:r w:rsidR="00942DAF" w:rsidRPr="004833DC">
        <w:rPr>
          <w:sz w:val="24"/>
          <w:szCs w:val="24"/>
        </w:rPr>
        <w:t xml:space="preserve"> salah </w:t>
      </w:r>
      <w:proofErr w:type="spellStart"/>
      <w:r w:rsidR="00942DAF" w:rsidRPr="004833DC">
        <w:rPr>
          <w:sz w:val="24"/>
          <w:szCs w:val="24"/>
        </w:rPr>
        <w:t>satu</w:t>
      </w:r>
      <w:proofErr w:type="spellEnd"/>
      <w:r w:rsidR="00942DAF" w:rsidRPr="004833DC">
        <w:rPr>
          <w:sz w:val="24"/>
          <w:szCs w:val="24"/>
        </w:rPr>
        <w:t xml:space="preserve"> </w:t>
      </w:r>
      <w:proofErr w:type="spellStart"/>
      <w:r w:rsidR="00942DAF" w:rsidRPr="004833DC">
        <w:rPr>
          <w:sz w:val="24"/>
          <w:szCs w:val="24"/>
        </w:rPr>
        <w:t>komponen</w:t>
      </w:r>
      <w:proofErr w:type="spellEnd"/>
      <w:r w:rsidR="00942DAF" w:rsidRPr="004833DC">
        <w:rPr>
          <w:sz w:val="24"/>
          <w:szCs w:val="24"/>
        </w:rPr>
        <w:t xml:space="preserve"> program </w:t>
      </w:r>
      <w:proofErr w:type="spellStart"/>
      <w:r w:rsidR="00942DAF" w:rsidRPr="004833DC">
        <w:rPr>
          <w:sz w:val="24"/>
          <w:szCs w:val="24"/>
        </w:rPr>
        <w:t>jaminan</w:t>
      </w:r>
      <w:proofErr w:type="spellEnd"/>
      <w:r w:rsidR="00942DAF" w:rsidRPr="004833DC">
        <w:rPr>
          <w:sz w:val="24"/>
          <w:szCs w:val="24"/>
        </w:rPr>
        <w:t xml:space="preserve"> </w:t>
      </w:r>
      <w:proofErr w:type="spellStart"/>
      <w:r w:rsidR="00942DAF" w:rsidRPr="004833DC">
        <w:rPr>
          <w:sz w:val="24"/>
          <w:szCs w:val="24"/>
        </w:rPr>
        <w:t>sosial</w:t>
      </w:r>
      <w:proofErr w:type="spellEnd"/>
      <w:r w:rsidR="00942DAF" w:rsidRPr="004833DC">
        <w:rPr>
          <w:sz w:val="24"/>
          <w:szCs w:val="24"/>
        </w:rPr>
        <w:t xml:space="preserve"> yang </w:t>
      </w:r>
      <w:proofErr w:type="spellStart"/>
      <w:r w:rsidR="00942DAF" w:rsidRPr="004833DC">
        <w:rPr>
          <w:sz w:val="24"/>
          <w:szCs w:val="24"/>
        </w:rPr>
        <w:t>menjadi</w:t>
      </w:r>
      <w:proofErr w:type="spellEnd"/>
      <w:r w:rsidR="00942DAF" w:rsidRPr="004833DC">
        <w:rPr>
          <w:sz w:val="24"/>
          <w:szCs w:val="24"/>
        </w:rPr>
        <w:t xml:space="preserve"> </w:t>
      </w:r>
      <w:proofErr w:type="spellStart"/>
      <w:r w:rsidR="00942DAF" w:rsidRPr="004833DC">
        <w:rPr>
          <w:sz w:val="24"/>
          <w:szCs w:val="24"/>
        </w:rPr>
        <w:t>bentuk</w:t>
      </w:r>
      <w:proofErr w:type="spellEnd"/>
      <w:r w:rsidR="00942DAF" w:rsidRPr="004833DC">
        <w:rPr>
          <w:sz w:val="24"/>
          <w:szCs w:val="24"/>
        </w:rPr>
        <w:t xml:space="preserve"> </w:t>
      </w:r>
      <w:proofErr w:type="spellStart"/>
      <w:r w:rsidR="00942DAF" w:rsidRPr="004833DC">
        <w:rPr>
          <w:sz w:val="24"/>
          <w:szCs w:val="24"/>
        </w:rPr>
        <w:t>expresi</w:t>
      </w:r>
      <w:proofErr w:type="spellEnd"/>
      <w:r w:rsidR="00942DAF" w:rsidRPr="004833DC">
        <w:rPr>
          <w:sz w:val="24"/>
          <w:szCs w:val="24"/>
        </w:rPr>
        <w:t xml:space="preserve"> </w:t>
      </w:r>
      <w:proofErr w:type="spellStart"/>
      <w:r w:rsidR="00942DAF" w:rsidRPr="004833DC">
        <w:rPr>
          <w:sz w:val="24"/>
          <w:szCs w:val="24"/>
        </w:rPr>
        <w:t>tanggung</w:t>
      </w:r>
      <w:proofErr w:type="spellEnd"/>
      <w:r w:rsidR="00942DAF" w:rsidRPr="004833DC">
        <w:rPr>
          <w:sz w:val="24"/>
          <w:szCs w:val="24"/>
        </w:rPr>
        <w:t xml:space="preserve"> </w:t>
      </w:r>
      <w:proofErr w:type="spellStart"/>
      <w:r w:rsidR="00942DAF" w:rsidRPr="004833DC">
        <w:rPr>
          <w:sz w:val="24"/>
          <w:szCs w:val="24"/>
        </w:rPr>
        <w:t>jawab</w:t>
      </w:r>
      <w:proofErr w:type="spellEnd"/>
      <w:r w:rsidR="00942DAF" w:rsidRPr="004833DC">
        <w:rPr>
          <w:sz w:val="24"/>
          <w:szCs w:val="24"/>
        </w:rPr>
        <w:t xml:space="preserve"> </w:t>
      </w:r>
      <w:proofErr w:type="spellStart"/>
      <w:r w:rsidR="00942DAF" w:rsidRPr="004833DC">
        <w:rPr>
          <w:sz w:val="24"/>
          <w:szCs w:val="24"/>
        </w:rPr>
        <w:t>pemerintah</w:t>
      </w:r>
      <w:proofErr w:type="spellEnd"/>
      <w:r w:rsidR="00942DAF" w:rsidRPr="004833DC">
        <w:rPr>
          <w:sz w:val="24"/>
          <w:szCs w:val="24"/>
        </w:rPr>
        <w:t xml:space="preserve">, </w:t>
      </w:r>
      <w:proofErr w:type="spellStart"/>
      <w:r w:rsidR="00942DAF" w:rsidRPr="004833DC">
        <w:rPr>
          <w:sz w:val="24"/>
          <w:szCs w:val="24"/>
        </w:rPr>
        <w:t>pemerintah</w:t>
      </w:r>
      <w:proofErr w:type="spellEnd"/>
      <w:r w:rsidR="00942DAF" w:rsidRPr="004833DC">
        <w:rPr>
          <w:sz w:val="24"/>
          <w:szCs w:val="24"/>
        </w:rPr>
        <w:t xml:space="preserve"> </w:t>
      </w:r>
      <w:proofErr w:type="spellStart"/>
      <w:r w:rsidR="00942DAF" w:rsidRPr="004833DC">
        <w:rPr>
          <w:sz w:val="24"/>
          <w:szCs w:val="24"/>
        </w:rPr>
        <w:t>daerah</w:t>
      </w:r>
      <w:proofErr w:type="spellEnd"/>
      <w:r w:rsidR="00942DAF" w:rsidRPr="004833DC">
        <w:rPr>
          <w:sz w:val="24"/>
          <w:szCs w:val="24"/>
        </w:rPr>
        <w:t xml:space="preserve"> yang </w:t>
      </w:r>
      <w:proofErr w:type="spellStart"/>
      <w:r w:rsidR="00942DAF" w:rsidRPr="004833DC">
        <w:rPr>
          <w:sz w:val="24"/>
          <w:szCs w:val="24"/>
        </w:rPr>
        <w:t>sangat</w:t>
      </w:r>
      <w:proofErr w:type="spellEnd"/>
      <w:r w:rsidR="00942DAF" w:rsidRPr="004833DC">
        <w:rPr>
          <w:sz w:val="24"/>
          <w:szCs w:val="24"/>
        </w:rPr>
        <w:t xml:space="preserve"> </w:t>
      </w:r>
      <w:proofErr w:type="spellStart"/>
      <w:r w:rsidR="00942DAF" w:rsidRPr="004833DC">
        <w:rPr>
          <w:sz w:val="24"/>
          <w:szCs w:val="24"/>
        </w:rPr>
        <w:t>peduli</w:t>
      </w:r>
      <w:proofErr w:type="spellEnd"/>
      <w:r w:rsidR="00942DAF" w:rsidRPr="004833DC">
        <w:rPr>
          <w:sz w:val="24"/>
          <w:szCs w:val="24"/>
        </w:rPr>
        <w:t xml:space="preserve"> </w:t>
      </w:r>
      <w:proofErr w:type="spellStart"/>
      <w:r w:rsidR="00942DAF" w:rsidRPr="004833DC">
        <w:rPr>
          <w:sz w:val="24"/>
          <w:szCs w:val="24"/>
        </w:rPr>
        <w:t>terhadap</w:t>
      </w:r>
      <w:proofErr w:type="spellEnd"/>
      <w:r w:rsidR="00942DAF" w:rsidRPr="004833DC">
        <w:rPr>
          <w:sz w:val="24"/>
          <w:szCs w:val="24"/>
        </w:rPr>
        <w:t xml:space="preserve"> </w:t>
      </w:r>
      <w:proofErr w:type="spellStart"/>
      <w:r w:rsidR="00942DAF" w:rsidRPr="004833DC">
        <w:rPr>
          <w:sz w:val="24"/>
          <w:szCs w:val="24"/>
        </w:rPr>
        <w:t>kondisi</w:t>
      </w:r>
      <w:proofErr w:type="spellEnd"/>
      <w:r w:rsidR="00942DAF" w:rsidRPr="004833DC">
        <w:rPr>
          <w:sz w:val="24"/>
          <w:szCs w:val="24"/>
        </w:rPr>
        <w:t xml:space="preserve"> </w:t>
      </w:r>
      <w:proofErr w:type="spellStart"/>
      <w:r w:rsidR="00942DAF" w:rsidRPr="004833DC">
        <w:rPr>
          <w:sz w:val="24"/>
          <w:szCs w:val="24"/>
        </w:rPr>
        <w:t>masyarakat</w:t>
      </w:r>
      <w:proofErr w:type="spellEnd"/>
      <w:r w:rsidR="00942DAF" w:rsidRPr="004833DC">
        <w:rPr>
          <w:sz w:val="24"/>
          <w:szCs w:val="24"/>
        </w:rPr>
        <w:t xml:space="preserve"> yang miskin dan </w:t>
      </w:r>
      <w:proofErr w:type="spellStart"/>
      <w:r w:rsidR="00942DAF" w:rsidRPr="004833DC">
        <w:rPr>
          <w:sz w:val="24"/>
          <w:szCs w:val="24"/>
        </w:rPr>
        <w:t>terlantar</w:t>
      </w:r>
      <w:proofErr w:type="spellEnd"/>
      <w:r w:rsidR="00942DAF" w:rsidRPr="004833DC">
        <w:rPr>
          <w:sz w:val="24"/>
          <w:szCs w:val="24"/>
        </w:rPr>
        <w:t xml:space="preserve"> </w:t>
      </w:r>
      <w:proofErr w:type="spellStart"/>
      <w:r w:rsidR="00942DAF" w:rsidRPr="004833DC">
        <w:rPr>
          <w:sz w:val="24"/>
          <w:szCs w:val="24"/>
        </w:rPr>
        <w:t>diatas</w:t>
      </w:r>
      <w:proofErr w:type="spellEnd"/>
      <w:r w:rsidR="00942DAF" w:rsidRPr="004833DC">
        <w:rPr>
          <w:sz w:val="24"/>
          <w:szCs w:val="24"/>
        </w:rPr>
        <w:t xml:space="preserve"> </w:t>
      </w:r>
      <w:proofErr w:type="spellStart"/>
      <w:r w:rsidR="00942DAF" w:rsidRPr="004833DC">
        <w:rPr>
          <w:sz w:val="24"/>
          <w:szCs w:val="24"/>
        </w:rPr>
        <w:t>akar</w:t>
      </w:r>
      <w:proofErr w:type="spellEnd"/>
      <w:r w:rsidR="00942DAF" w:rsidRPr="004833DC">
        <w:rPr>
          <w:sz w:val="24"/>
          <w:szCs w:val="24"/>
        </w:rPr>
        <w:t xml:space="preserve"> </w:t>
      </w:r>
      <w:proofErr w:type="spellStart"/>
      <w:r w:rsidR="00942DAF" w:rsidRPr="004833DC">
        <w:rPr>
          <w:sz w:val="24"/>
          <w:szCs w:val="24"/>
        </w:rPr>
        <w:t>rumput</w:t>
      </w:r>
      <w:proofErr w:type="spellEnd"/>
      <w:r w:rsidR="00942DAF" w:rsidRPr="004833DC">
        <w:rPr>
          <w:sz w:val="24"/>
          <w:szCs w:val="24"/>
        </w:rPr>
        <w:t xml:space="preserve"> (grass root level). </w:t>
      </w:r>
      <w:proofErr w:type="spellStart"/>
      <w:r w:rsidR="00942DAF" w:rsidRPr="004833DC">
        <w:rPr>
          <w:sz w:val="24"/>
          <w:szCs w:val="24"/>
        </w:rPr>
        <w:t>Dengan</w:t>
      </w:r>
      <w:proofErr w:type="spellEnd"/>
      <w:r w:rsidR="00942DAF" w:rsidRPr="004833DC">
        <w:rPr>
          <w:sz w:val="24"/>
          <w:szCs w:val="24"/>
        </w:rPr>
        <w:t xml:space="preserve"> </w:t>
      </w:r>
      <w:proofErr w:type="spellStart"/>
      <w:r w:rsidR="00942DAF" w:rsidRPr="004833DC">
        <w:rPr>
          <w:sz w:val="24"/>
          <w:szCs w:val="24"/>
        </w:rPr>
        <w:t>menggunakan</w:t>
      </w:r>
      <w:proofErr w:type="spellEnd"/>
      <w:r w:rsidR="00942DAF" w:rsidRPr="004833DC">
        <w:rPr>
          <w:sz w:val="24"/>
          <w:szCs w:val="24"/>
        </w:rPr>
        <w:t xml:space="preserve"> data mining, </w:t>
      </w:r>
      <w:proofErr w:type="spellStart"/>
      <w:r w:rsidR="00942DAF" w:rsidRPr="004833DC">
        <w:rPr>
          <w:sz w:val="24"/>
          <w:szCs w:val="24"/>
        </w:rPr>
        <w:t>setiap</w:t>
      </w:r>
      <w:proofErr w:type="spellEnd"/>
      <w:r w:rsidR="00942DAF" w:rsidRPr="004833DC">
        <w:rPr>
          <w:sz w:val="24"/>
          <w:szCs w:val="24"/>
        </w:rPr>
        <w:t xml:space="preserve"> </w:t>
      </w:r>
      <w:proofErr w:type="spellStart"/>
      <w:r w:rsidR="00942DAF" w:rsidRPr="004833DC">
        <w:rPr>
          <w:sz w:val="24"/>
          <w:szCs w:val="24"/>
        </w:rPr>
        <w:t>kumpulan</w:t>
      </w:r>
      <w:proofErr w:type="spellEnd"/>
      <w:r w:rsidR="00942DAF" w:rsidRPr="004833DC">
        <w:rPr>
          <w:sz w:val="24"/>
          <w:szCs w:val="24"/>
        </w:rPr>
        <w:t xml:space="preserve"> </w:t>
      </w:r>
      <w:proofErr w:type="spellStart"/>
      <w:r w:rsidR="00942DAF" w:rsidRPr="004833DC">
        <w:rPr>
          <w:sz w:val="24"/>
          <w:szCs w:val="24"/>
        </w:rPr>
        <w:t>atau</w:t>
      </w:r>
      <w:proofErr w:type="spellEnd"/>
      <w:r w:rsidR="00942DAF" w:rsidRPr="004833DC">
        <w:rPr>
          <w:sz w:val="24"/>
          <w:szCs w:val="24"/>
        </w:rPr>
        <w:t xml:space="preserve"> </w:t>
      </w:r>
      <w:proofErr w:type="spellStart"/>
      <w:r w:rsidR="00942DAF" w:rsidRPr="004833DC">
        <w:rPr>
          <w:sz w:val="24"/>
          <w:szCs w:val="24"/>
        </w:rPr>
        <w:lastRenderedPageBreak/>
        <w:t>gudang</w:t>
      </w:r>
      <w:proofErr w:type="spellEnd"/>
      <w:r w:rsidR="00942DAF" w:rsidRPr="004833DC">
        <w:rPr>
          <w:sz w:val="24"/>
          <w:szCs w:val="24"/>
        </w:rPr>
        <w:t xml:space="preserve"> data </w:t>
      </w:r>
      <w:proofErr w:type="spellStart"/>
      <w:r w:rsidR="00942DAF" w:rsidRPr="004833DC">
        <w:rPr>
          <w:sz w:val="24"/>
          <w:szCs w:val="24"/>
        </w:rPr>
        <w:t>dapat</w:t>
      </w:r>
      <w:proofErr w:type="spellEnd"/>
      <w:r w:rsidR="00942DAF" w:rsidRPr="004833DC">
        <w:rPr>
          <w:sz w:val="24"/>
          <w:szCs w:val="24"/>
        </w:rPr>
        <w:t xml:space="preserve"> </w:t>
      </w:r>
      <w:proofErr w:type="spellStart"/>
      <w:r w:rsidR="00942DAF" w:rsidRPr="004833DC">
        <w:rPr>
          <w:sz w:val="24"/>
          <w:szCs w:val="24"/>
        </w:rPr>
        <w:t>memberikan</w:t>
      </w:r>
      <w:proofErr w:type="spellEnd"/>
      <w:r w:rsidR="00942DAF" w:rsidRPr="004833DC">
        <w:rPr>
          <w:sz w:val="24"/>
          <w:szCs w:val="24"/>
        </w:rPr>
        <w:t xml:space="preserve"> </w:t>
      </w:r>
      <w:proofErr w:type="spellStart"/>
      <w:r w:rsidR="00942DAF" w:rsidRPr="004833DC">
        <w:rPr>
          <w:sz w:val="24"/>
          <w:szCs w:val="24"/>
        </w:rPr>
        <w:t>pengetahuan</w:t>
      </w:r>
      <w:proofErr w:type="spellEnd"/>
      <w:r w:rsidR="00942DAF" w:rsidRPr="004833DC">
        <w:rPr>
          <w:sz w:val="24"/>
          <w:szCs w:val="24"/>
        </w:rPr>
        <w:t xml:space="preserve"> </w:t>
      </w:r>
      <w:proofErr w:type="spellStart"/>
      <w:r w:rsidR="00942DAF" w:rsidRPr="004833DC">
        <w:rPr>
          <w:sz w:val="24"/>
          <w:szCs w:val="24"/>
        </w:rPr>
        <w:t>penting</w:t>
      </w:r>
      <w:proofErr w:type="spellEnd"/>
      <w:r w:rsidR="00942DAF" w:rsidRPr="004833DC">
        <w:rPr>
          <w:sz w:val="24"/>
          <w:szCs w:val="24"/>
        </w:rPr>
        <w:t xml:space="preserve"> yang </w:t>
      </w:r>
      <w:proofErr w:type="spellStart"/>
      <w:r w:rsidR="00942DAF" w:rsidRPr="004833DC">
        <w:rPr>
          <w:sz w:val="24"/>
          <w:szCs w:val="24"/>
        </w:rPr>
        <w:t>menjadi</w:t>
      </w:r>
      <w:proofErr w:type="spellEnd"/>
      <w:r w:rsidR="00942DAF" w:rsidRPr="004833DC">
        <w:rPr>
          <w:sz w:val="24"/>
          <w:szCs w:val="24"/>
        </w:rPr>
        <w:t xml:space="preserve"> </w:t>
      </w:r>
      <w:proofErr w:type="spellStart"/>
      <w:r w:rsidR="00942DAF" w:rsidRPr="004833DC">
        <w:rPr>
          <w:sz w:val="24"/>
          <w:szCs w:val="24"/>
        </w:rPr>
        <w:t>informasi</w:t>
      </w:r>
      <w:proofErr w:type="spellEnd"/>
      <w:r w:rsidR="00942DAF" w:rsidRPr="004833DC">
        <w:rPr>
          <w:sz w:val="24"/>
          <w:szCs w:val="24"/>
        </w:rPr>
        <w:t xml:space="preserve"> yang </w:t>
      </w:r>
      <w:proofErr w:type="spellStart"/>
      <w:r w:rsidR="00942DAF" w:rsidRPr="004833DC">
        <w:rPr>
          <w:sz w:val="24"/>
          <w:szCs w:val="24"/>
        </w:rPr>
        <w:t>sangat</w:t>
      </w:r>
      <w:proofErr w:type="spellEnd"/>
      <w:r w:rsidR="00942DAF" w:rsidRPr="004833DC">
        <w:rPr>
          <w:sz w:val="24"/>
          <w:szCs w:val="24"/>
        </w:rPr>
        <w:t xml:space="preserve"> </w:t>
      </w:r>
      <w:proofErr w:type="spellStart"/>
      <w:r w:rsidR="00942DAF" w:rsidRPr="004833DC">
        <w:rPr>
          <w:sz w:val="24"/>
          <w:szCs w:val="24"/>
        </w:rPr>
        <w:t>berharga</w:t>
      </w:r>
      <w:proofErr w:type="spellEnd"/>
      <w:r w:rsidR="00942DAF" w:rsidRPr="004833DC">
        <w:rPr>
          <w:sz w:val="24"/>
          <w:szCs w:val="24"/>
        </w:rPr>
        <w:t xml:space="preserve"> </w:t>
      </w:r>
      <w:proofErr w:type="spellStart"/>
      <w:r w:rsidR="00942DAF" w:rsidRPr="004833DC">
        <w:rPr>
          <w:sz w:val="24"/>
          <w:szCs w:val="24"/>
        </w:rPr>
        <w:t>bagi</w:t>
      </w:r>
      <w:proofErr w:type="spellEnd"/>
      <w:r w:rsidR="00942DAF" w:rsidRPr="004833DC">
        <w:rPr>
          <w:sz w:val="24"/>
          <w:szCs w:val="24"/>
        </w:rPr>
        <w:t xml:space="preserve"> </w:t>
      </w:r>
      <w:proofErr w:type="spellStart"/>
      <w:r w:rsidR="00942DAF" w:rsidRPr="004833DC">
        <w:rPr>
          <w:sz w:val="24"/>
          <w:szCs w:val="24"/>
        </w:rPr>
        <w:t>suatu</w:t>
      </w:r>
      <w:proofErr w:type="spellEnd"/>
      <w:r w:rsidR="00942DAF" w:rsidRPr="004833DC">
        <w:rPr>
          <w:sz w:val="24"/>
          <w:szCs w:val="24"/>
        </w:rPr>
        <w:t xml:space="preserve"> </w:t>
      </w:r>
      <w:proofErr w:type="spellStart"/>
      <w:r w:rsidR="00942DAF" w:rsidRPr="004833DC">
        <w:rPr>
          <w:sz w:val="24"/>
          <w:szCs w:val="24"/>
        </w:rPr>
        <w:t>pemerintahan</w:t>
      </w:r>
      <w:proofErr w:type="spellEnd"/>
      <w:r w:rsidR="00942DAF" w:rsidRPr="004833DC">
        <w:rPr>
          <w:sz w:val="24"/>
          <w:szCs w:val="24"/>
        </w:rPr>
        <w:t xml:space="preserve">, </w:t>
      </w:r>
      <w:proofErr w:type="spellStart"/>
      <w:r w:rsidR="00942DAF" w:rsidRPr="004833DC">
        <w:rPr>
          <w:sz w:val="24"/>
          <w:szCs w:val="24"/>
        </w:rPr>
        <w:t>seperti</w:t>
      </w:r>
      <w:proofErr w:type="spellEnd"/>
      <w:r w:rsidR="00942DAF" w:rsidRPr="004833DC">
        <w:rPr>
          <w:sz w:val="24"/>
          <w:szCs w:val="24"/>
        </w:rPr>
        <w:t xml:space="preserve"> pada </w:t>
      </w:r>
      <w:proofErr w:type="spellStart"/>
      <w:r w:rsidR="00942DAF" w:rsidRPr="004833DC">
        <w:rPr>
          <w:sz w:val="24"/>
          <w:szCs w:val="24"/>
        </w:rPr>
        <w:t>pemerintahan</w:t>
      </w:r>
      <w:proofErr w:type="spellEnd"/>
      <w:r w:rsidR="00942DAF" w:rsidRPr="004833DC">
        <w:rPr>
          <w:sz w:val="24"/>
          <w:szCs w:val="24"/>
        </w:rPr>
        <w:t xml:space="preserve">. Pada </w:t>
      </w:r>
      <w:proofErr w:type="spellStart"/>
      <w:r w:rsidR="00942DAF" w:rsidRPr="004833DC">
        <w:rPr>
          <w:sz w:val="24"/>
          <w:szCs w:val="24"/>
        </w:rPr>
        <w:t>sebuah</w:t>
      </w:r>
      <w:proofErr w:type="spellEnd"/>
      <w:r w:rsidR="00942DAF" w:rsidRPr="004833DC">
        <w:rPr>
          <w:sz w:val="24"/>
          <w:szCs w:val="24"/>
        </w:rPr>
        <w:t xml:space="preserve"> </w:t>
      </w:r>
      <w:proofErr w:type="spellStart"/>
      <w:r w:rsidR="00942DAF" w:rsidRPr="004833DC">
        <w:rPr>
          <w:sz w:val="24"/>
          <w:szCs w:val="24"/>
        </w:rPr>
        <w:t>pemerintahan</w:t>
      </w:r>
      <w:proofErr w:type="spellEnd"/>
      <w:r w:rsidR="00942DAF" w:rsidRPr="004833DC">
        <w:rPr>
          <w:sz w:val="24"/>
          <w:szCs w:val="24"/>
        </w:rPr>
        <w:t xml:space="preserve">, </w:t>
      </w:r>
      <w:proofErr w:type="spellStart"/>
      <w:r w:rsidR="00942DAF" w:rsidRPr="004833DC">
        <w:rPr>
          <w:sz w:val="24"/>
          <w:szCs w:val="24"/>
        </w:rPr>
        <w:t>suatu</w:t>
      </w:r>
      <w:proofErr w:type="spellEnd"/>
      <w:r w:rsidR="00942DAF" w:rsidRPr="004833DC">
        <w:rPr>
          <w:sz w:val="24"/>
          <w:szCs w:val="24"/>
        </w:rPr>
        <w:t xml:space="preserve"> system </w:t>
      </w:r>
      <w:proofErr w:type="spellStart"/>
      <w:r w:rsidR="00942DAF" w:rsidRPr="004833DC">
        <w:rPr>
          <w:sz w:val="24"/>
          <w:szCs w:val="24"/>
        </w:rPr>
        <w:t>informasi</w:t>
      </w:r>
      <w:proofErr w:type="spellEnd"/>
      <w:r w:rsidR="00942DAF" w:rsidRPr="004833DC">
        <w:rPr>
          <w:sz w:val="24"/>
          <w:szCs w:val="24"/>
        </w:rPr>
        <w:t xml:space="preserve"> </w:t>
      </w:r>
      <w:proofErr w:type="spellStart"/>
      <w:r w:rsidR="00942DAF" w:rsidRPr="004833DC">
        <w:rPr>
          <w:sz w:val="24"/>
          <w:szCs w:val="24"/>
        </w:rPr>
        <w:t>dapat</w:t>
      </w:r>
      <w:proofErr w:type="spellEnd"/>
      <w:r w:rsidR="00942DAF" w:rsidRPr="004833DC">
        <w:rPr>
          <w:sz w:val="24"/>
          <w:szCs w:val="24"/>
        </w:rPr>
        <w:t xml:space="preserve"> </w:t>
      </w:r>
      <w:proofErr w:type="spellStart"/>
      <w:r w:rsidR="00942DAF" w:rsidRPr="004833DC">
        <w:rPr>
          <w:sz w:val="24"/>
          <w:szCs w:val="24"/>
        </w:rPr>
        <w:t>digunakan</w:t>
      </w:r>
      <w:proofErr w:type="spellEnd"/>
      <w:r w:rsidR="00942DAF" w:rsidRPr="004833DC">
        <w:rPr>
          <w:sz w:val="24"/>
          <w:szCs w:val="24"/>
        </w:rPr>
        <w:t xml:space="preserve"> </w:t>
      </w:r>
      <w:proofErr w:type="spellStart"/>
      <w:r w:rsidR="00942DAF" w:rsidRPr="004833DC">
        <w:rPr>
          <w:sz w:val="24"/>
          <w:szCs w:val="24"/>
        </w:rPr>
        <w:t>untuk</w:t>
      </w:r>
      <w:proofErr w:type="spellEnd"/>
      <w:r w:rsidR="00942DAF" w:rsidRPr="004833DC">
        <w:rPr>
          <w:sz w:val="24"/>
          <w:szCs w:val="24"/>
        </w:rPr>
        <w:t xml:space="preserve"> </w:t>
      </w:r>
      <w:proofErr w:type="spellStart"/>
      <w:r w:rsidR="00942DAF" w:rsidRPr="004833DC">
        <w:rPr>
          <w:sz w:val="24"/>
          <w:szCs w:val="24"/>
        </w:rPr>
        <w:t>memperoleh</w:t>
      </w:r>
      <w:proofErr w:type="spellEnd"/>
      <w:r w:rsidR="00942DAF" w:rsidRPr="004833DC">
        <w:rPr>
          <w:sz w:val="24"/>
          <w:szCs w:val="24"/>
        </w:rPr>
        <w:t xml:space="preserve"> </w:t>
      </w:r>
      <w:proofErr w:type="spellStart"/>
      <w:r w:rsidR="00942DAF" w:rsidRPr="004833DC">
        <w:rPr>
          <w:sz w:val="24"/>
          <w:szCs w:val="24"/>
        </w:rPr>
        <w:t>informasi</w:t>
      </w:r>
      <w:proofErr w:type="spellEnd"/>
      <w:r w:rsidR="00942DAF" w:rsidRPr="004833DC">
        <w:rPr>
          <w:sz w:val="24"/>
          <w:szCs w:val="24"/>
        </w:rPr>
        <w:t xml:space="preserve"> yang </w:t>
      </w:r>
      <w:proofErr w:type="spellStart"/>
      <w:r w:rsidR="00942DAF" w:rsidRPr="004833DC">
        <w:rPr>
          <w:sz w:val="24"/>
          <w:szCs w:val="24"/>
        </w:rPr>
        <w:t>menunjang</w:t>
      </w:r>
      <w:proofErr w:type="spellEnd"/>
      <w:r w:rsidR="00942DAF" w:rsidRPr="004833DC">
        <w:rPr>
          <w:sz w:val="24"/>
          <w:szCs w:val="24"/>
        </w:rPr>
        <w:t xml:space="preserve"> </w:t>
      </w:r>
      <w:proofErr w:type="spellStart"/>
      <w:r w:rsidR="00942DAF" w:rsidRPr="004833DC">
        <w:rPr>
          <w:sz w:val="24"/>
          <w:szCs w:val="24"/>
        </w:rPr>
        <w:t>setiap</w:t>
      </w:r>
      <w:proofErr w:type="spellEnd"/>
      <w:r w:rsidR="00942DAF" w:rsidRPr="004833DC">
        <w:rPr>
          <w:sz w:val="24"/>
          <w:szCs w:val="24"/>
        </w:rPr>
        <w:t xml:space="preserve"> </w:t>
      </w:r>
      <w:proofErr w:type="spellStart"/>
      <w:r w:rsidR="00942DAF" w:rsidRPr="004833DC">
        <w:rPr>
          <w:sz w:val="24"/>
          <w:szCs w:val="24"/>
        </w:rPr>
        <w:t>kegiatan</w:t>
      </w:r>
      <w:proofErr w:type="spellEnd"/>
      <w:r w:rsidR="00942DAF" w:rsidRPr="004833DC">
        <w:rPr>
          <w:sz w:val="24"/>
          <w:szCs w:val="24"/>
        </w:rPr>
        <w:t xml:space="preserve"> pada </w:t>
      </w:r>
      <w:proofErr w:type="spellStart"/>
      <w:r w:rsidR="00942DAF" w:rsidRPr="004833DC">
        <w:rPr>
          <w:sz w:val="24"/>
          <w:szCs w:val="24"/>
        </w:rPr>
        <w:t>pengambilan</w:t>
      </w:r>
      <w:proofErr w:type="spellEnd"/>
      <w:r w:rsidR="00942DAF" w:rsidRPr="004833DC">
        <w:rPr>
          <w:sz w:val="24"/>
          <w:szCs w:val="24"/>
        </w:rPr>
        <w:t xml:space="preserve"> </w:t>
      </w:r>
      <w:proofErr w:type="spellStart"/>
      <w:r w:rsidR="00942DAF" w:rsidRPr="004833DC">
        <w:rPr>
          <w:sz w:val="24"/>
          <w:szCs w:val="24"/>
        </w:rPr>
        <w:t>suatu</w:t>
      </w:r>
      <w:proofErr w:type="spellEnd"/>
      <w:r w:rsidR="00942DAF" w:rsidRPr="004833DC">
        <w:rPr>
          <w:sz w:val="24"/>
          <w:szCs w:val="24"/>
        </w:rPr>
        <w:t xml:space="preserve"> </w:t>
      </w:r>
      <w:proofErr w:type="spellStart"/>
      <w:r w:rsidR="00942DAF" w:rsidRPr="004833DC">
        <w:rPr>
          <w:sz w:val="24"/>
          <w:szCs w:val="24"/>
        </w:rPr>
        <w:t>keputusan</w:t>
      </w:r>
      <w:proofErr w:type="spellEnd"/>
      <w:r w:rsidR="00942DAF" w:rsidRPr="004833DC">
        <w:rPr>
          <w:sz w:val="24"/>
          <w:szCs w:val="24"/>
        </w:rPr>
        <w:t xml:space="preserve">. Data mining </w:t>
      </w:r>
      <w:proofErr w:type="spellStart"/>
      <w:r w:rsidR="00942DAF" w:rsidRPr="004833DC">
        <w:rPr>
          <w:sz w:val="24"/>
          <w:szCs w:val="24"/>
        </w:rPr>
        <w:t>algoritma</w:t>
      </w:r>
      <w:proofErr w:type="spellEnd"/>
      <w:r w:rsidR="00942DAF" w:rsidRPr="004833DC">
        <w:rPr>
          <w:sz w:val="24"/>
          <w:szCs w:val="24"/>
        </w:rPr>
        <w:t xml:space="preserve"> C4.5 </w:t>
      </w:r>
      <w:proofErr w:type="spellStart"/>
      <w:r w:rsidR="00942DAF" w:rsidRPr="004833DC">
        <w:rPr>
          <w:sz w:val="24"/>
          <w:szCs w:val="24"/>
        </w:rPr>
        <w:t>dapat</w:t>
      </w:r>
      <w:proofErr w:type="spellEnd"/>
      <w:r w:rsidR="00942DAF" w:rsidRPr="004833DC">
        <w:rPr>
          <w:sz w:val="24"/>
          <w:szCs w:val="24"/>
        </w:rPr>
        <w:t xml:space="preserve"> </w:t>
      </w:r>
      <w:proofErr w:type="spellStart"/>
      <w:r w:rsidR="00942DAF" w:rsidRPr="004833DC">
        <w:rPr>
          <w:sz w:val="24"/>
          <w:szCs w:val="24"/>
        </w:rPr>
        <w:t>digunakan</w:t>
      </w:r>
      <w:proofErr w:type="spellEnd"/>
      <w:r w:rsidR="00942DAF" w:rsidRPr="004833DC">
        <w:rPr>
          <w:sz w:val="24"/>
          <w:szCs w:val="24"/>
        </w:rPr>
        <w:t xml:space="preserve"> </w:t>
      </w:r>
      <w:proofErr w:type="spellStart"/>
      <w:r w:rsidR="00942DAF" w:rsidRPr="004833DC">
        <w:rPr>
          <w:sz w:val="24"/>
          <w:szCs w:val="24"/>
        </w:rPr>
        <w:t>untuk</w:t>
      </w:r>
      <w:proofErr w:type="spellEnd"/>
      <w:r w:rsidR="00942DAF" w:rsidRPr="004833DC">
        <w:rPr>
          <w:sz w:val="24"/>
          <w:szCs w:val="24"/>
        </w:rPr>
        <w:t xml:space="preserve"> </w:t>
      </w:r>
      <w:proofErr w:type="spellStart"/>
      <w:r w:rsidR="00942DAF" w:rsidRPr="004833DC">
        <w:rPr>
          <w:sz w:val="24"/>
          <w:szCs w:val="24"/>
        </w:rPr>
        <w:t>menyusun</w:t>
      </w:r>
      <w:proofErr w:type="spellEnd"/>
      <w:r w:rsidR="00942DAF" w:rsidRPr="004833DC">
        <w:rPr>
          <w:sz w:val="24"/>
          <w:szCs w:val="24"/>
        </w:rPr>
        <w:t xml:space="preserve"> </w:t>
      </w:r>
      <w:proofErr w:type="spellStart"/>
      <w:r w:rsidR="00942DAF" w:rsidRPr="004833DC">
        <w:rPr>
          <w:sz w:val="24"/>
          <w:szCs w:val="24"/>
        </w:rPr>
        <w:t>sistem</w:t>
      </w:r>
      <w:proofErr w:type="spellEnd"/>
      <w:r w:rsidR="00942DAF" w:rsidRPr="004833DC">
        <w:rPr>
          <w:sz w:val="24"/>
          <w:szCs w:val="24"/>
        </w:rPr>
        <w:t xml:space="preserve"> yang </w:t>
      </w:r>
      <w:proofErr w:type="spellStart"/>
      <w:r w:rsidR="00942DAF" w:rsidRPr="004833DC">
        <w:rPr>
          <w:sz w:val="24"/>
          <w:szCs w:val="24"/>
        </w:rPr>
        <w:t>mempunyai</w:t>
      </w:r>
      <w:proofErr w:type="spellEnd"/>
      <w:r w:rsidR="00942DAF" w:rsidRPr="004833DC">
        <w:rPr>
          <w:sz w:val="24"/>
          <w:szCs w:val="24"/>
        </w:rPr>
        <w:t xml:space="preserve"> </w:t>
      </w:r>
      <w:proofErr w:type="spellStart"/>
      <w:r w:rsidR="00942DAF" w:rsidRPr="004833DC">
        <w:rPr>
          <w:sz w:val="24"/>
          <w:szCs w:val="24"/>
        </w:rPr>
        <w:t>kemampuan</w:t>
      </w:r>
      <w:proofErr w:type="spellEnd"/>
      <w:r w:rsidR="00942DAF" w:rsidRPr="004833DC">
        <w:rPr>
          <w:sz w:val="24"/>
          <w:szCs w:val="24"/>
        </w:rPr>
        <w:t xml:space="preserve"> </w:t>
      </w:r>
      <w:proofErr w:type="spellStart"/>
      <w:r w:rsidR="00942DAF" w:rsidRPr="004833DC">
        <w:rPr>
          <w:sz w:val="24"/>
          <w:szCs w:val="24"/>
        </w:rPr>
        <w:t>melihat</w:t>
      </w:r>
      <w:proofErr w:type="spellEnd"/>
      <w:r w:rsidR="00942DAF" w:rsidRPr="004833DC">
        <w:rPr>
          <w:sz w:val="24"/>
          <w:szCs w:val="24"/>
        </w:rPr>
        <w:t xml:space="preserve"> </w:t>
      </w:r>
      <w:proofErr w:type="spellStart"/>
      <w:r w:rsidR="00942DAF" w:rsidRPr="004833DC">
        <w:rPr>
          <w:sz w:val="24"/>
          <w:szCs w:val="24"/>
        </w:rPr>
        <w:t>pola</w:t>
      </w:r>
      <w:proofErr w:type="spellEnd"/>
      <w:r w:rsidR="00942DAF" w:rsidRPr="004833DC">
        <w:rPr>
          <w:sz w:val="24"/>
          <w:szCs w:val="24"/>
        </w:rPr>
        <w:t xml:space="preserve"> </w:t>
      </w:r>
      <w:proofErr w:type="spellStart"/>
      <w:r w:rsidR="00942DAF" w:rsidRPr="004833DC">
        <w:rPr>
          <w:sz w:val="24"/>
          <w:szCs w:val="24"/>
        </w:rPr>
        <w:t>penerimaan</w:t>
      </w:r>
      <w:proofErr w:type="spellEnd"/>
      <w:r w:rsidR="00942DAF" w:rsidRPr="004833DC">
        <w:rPr>
          <w:sz w:val="24"/>
          <w:szCs w:val="24"/>
        </w:rPr>
        <w:t xml:space="preserve"> </w:t>
      </w:r>
      <w:proofErr w:type="spellStart"/>
      <w:r w:rsidR="00942DAF" w:rsidRPr="004833DC">
        <w:rPr>
          <w:sz w:val="24"/>
          <w:szCs w:val="24"/>
        </w:rPr>
        <w:t>beras</w:t>
      </w:r>
      <w:proofErr w:type="spellEnd"/>
      <w:r w:rsidR="00942DAF" w:rsidRPr="004833DC">
        <w:rPr>
          <w:sz w:val="24"/>
          <w:szCs w:val="24"/>
        </w:rPr>
        <w:t xml:space="preserve"> </w:t>
      </w:r>
      <w:proofErr w:type="spellStart"/>
      <w:r w:rsidR="00942DAF" w:rsidRPr="004833DC">
        <w:rPr>
          <w:sz w:val="24"/>
          <w:szCs w:val="24"/>
        </w:rPr>
        <w:t>raskin</w:t>
      </w:r>
      <w:proofErr w:type="spellEnd"/>
      <w:r w:rsidR="00942DAF" w:rsidRPr="004833DC">
        <w:rPr>
          <w:sz w:val="24"/>
          <w:szCs w:val="24"/>
        </w:rPr>
        <w:t xml:space="preserve">, </w:t>
      </w:r>
      <w:proofErr w:type="spellStart"/>
      <w:r w:rsidR="00942DAF" w:rsidRPr="004833DC">
        <w:rPr>
          <w:sz w:val="24"/>
          <w:szCs w:val="24"/>
        </w:rPr>
        <w:t>untuk</w:t>
      </w:r>
      <w:proofErr w:type="spellEnd"/>
      <w:r w:rsidR="00942DAF" w:rsidRPr="004833DC">
        <w:rPr>
          <w:sz w:val="24"/>
          <w:szCs w:val="24"/>
        </w:rPr>
        <w:t xml:space="preserve"> </w:t>
      </w:r>
      <w:proofErr w:type="spellStart"/>
      <w:r w:rsidR="00942DAF" w:rsidRPr="004833DC">
        <w:rPr>
          <w:sz w:val="24"/>
          <w:szCs w:val="24"/>
        </w:rPr>
        <w:t>selanjutnya</w:t>
      </w:r>
      <w:proofErr w:type="spellEnd"/>
      <w:r w:rsidR="00942DAF" w:rsidRPr="004833DC">
        <w:rPr>
          <w:sz w:val="24"/>
          <w:szCs w:val="24"/>
        </w:rPr>
        <w:t xml:space="preserve"> </w:t>
      </w:r>
      <w:proofErr w:type="spellStart"/>
      <w:r w:rsidR="00942DAF" w:rsidRPr="004833DC">
        <w:rPr>
          <w:sz w:val="24"/>
          <w:szCs w:val="24"/>
        </w:rPr>
        <w:t>bisa</w:t>
      </w:r>
      <w:proofErr w:type="spellEnd"/>
      <w:r w:rsidR="00942DAF" w:rsidRPr="004833DC">
        <w:rPr>
          <w:sz w:val="24"/>
          <w:szCs w:val="24"/>
        </w:rPr>
        <w:t xml:space="preserve"> </w:t>
      </w:r>
      <w:proofErr w:type="spellStart"/>
      <w:r w:rsidR="00942DAF" w:rsidRPr="004833DC">
        <w:rPr>
          <w:sz w:val="24"/>
          <w:szCs w:val="24"/>
        </w:rPr>
        <w:t>menjadi</w:t>
      </w:r>
      <w:proofErr w:type="spellEnd"/>
      <w:r w:rsidR="00942DAF" w:rsidRPr="004833DC">
        <w:rPr>
          <w:sz w:val="24"/>
          <w:szCs w:val="24"/>
        </w:rPr>
        <w:t xml:space="preserve"> </w:t>
      </w:r>
      <w:proofErr w:type="spellStart"/>
      <w:r w:rsidR="00942DAF" w:rsidRPr="004833DC">
        <w:rPr>
          <w:sz w:val="24"/>
          <w:szCs w:val="24"/>
        </w:rPr>
        <w:t>strategi</w:t>
      </w:r>
      <w:proofErr w:type="spellEnd"/>
      <w:r w:rsidR="00942DAF" w:rsidRPr="004833DC">
        <w:rPr>
          <w:sz w:val="24"/>
          <w:szCs w:val="24"/>
        </w:rPr>
        <w:t xml:space="preserve"> </w:t>
      </w:r>
      <w:proofErr w:type="spellStart"/>
      <w:r w:rsidR="00942DAF" w:rsidRPr="004833DC">
        <w:rPr>
          <w:sz w:val="24"/>
          <w:szCs w:val="24"/>
        </w:rPr>
        <w:t>dalam</w:t>
      </w:r>
      <w:proofErr w:type="spellEnd"/>
      <w:r w:rsidR="00942DAF" w:rsidRPr="004833DC">
        <w:rPr>
          <w:sz w:val="24"/>
          <w:szCs w:val="24"/>
        </w:rPr>
        <w:t xml:space="preserve"> proses </w:t>
      </w:r>
      <w:proofErr w:type="spellStart"/>
      <w:r w:rsidR="00942DAF" w:rsidRPr="004833DC">
        <w:rPr>
          <w:sz w:val="24"/>
          <w:szCs w:val="24"/>
        </w:rPr>
        <w:t>pengambilan</w:t>
      </w:r>
      <w:proofErr w:type="spellEnd"/>
      <w:r w:rsidR="00942DAF" w:rsidRPr="004833DC">
        <w:rPr>
          <w:sz w:val="24"/>
          <w:szCs w:val="24"/>
        </w:rPr>
        <w:t xml:space="preserve"> </w:t>
      </w:r>
      <w:proofErr w:type="spellStart"/>
      <w:r w:rsidR="00942DAF" w:rsidRPr="004833DC">
        <w:rPr>
          <w:sz w:val="24"/>
          <w:szCs w:val="24"/>
        </w:rPr>
        <w:t>keputusan</w:t>
      </w:r>
      <w:proofErr w:type="spellEnd"/>
      <w:r w:rsidR="00942DAF" w:rsidRPr="004833DC">
        <w:rPr>
          <w:sz w:val="24"/>
          <w:szCs w:val="24"/>
        </w:rPr>
        <w:t xml:space="preserve"> </w:t>
      </w:r>
      <w:proofErr w:type="spellStart"/>
      <w:r w:rsidR="00942DAF" w:rsidRPr="004833DC">
        <w:rPr>
          <w:sz w:val="24"/>
          <w:szCs w:val="24"/>
        </w:rPr>
        <w:t>untuk</w:t>
      </w:r>
      <w:proofErr w:type="spellEnd"/>
      <w:r w:rsidR="00942DAF" w:rsidRPr="004833DC">
        <w:rPr>
          <w:sz w:val="24"/>
          <w:szCs w:val="24"/>
        </w:rPr>
        <w:t xml:space="preserve"> </w:t>
      </w:r>
      <w:proofErr w:type="spellStart"/>
      <w:r w:rsidR="00942DAF" w:rsidRPr="004833DC">
        <w:rPr>
          <w:sz w:val="24"/>
          <w:szCs w:val="24"/>
        </w:rPr>
        <w:t>penerimaan</w:t>
      </w:r>
      <w:proofErr w:type="spellEnd"/>
      <w:r w:rsidR="00942DAF" w:rsidRPr="004833DC">
        <w:rPr>
          <w:sz w:val="24"/>
          <w:szCs w:val="24"/>
        </w:rPr>
        <w:t xml:space="preserve"> </w:t>
      </w:r>
      <w:proofErr w:type="spellStart"/>
      <w:r w:rsidR="00942DAF" w:rsidRPr="004833DC">
        <w:rPr>
          <w:sz w:val="24"/>
          <w:szCs w:val="24"/>
        </w:rPr>
        <w:t>beras</w:t>
      </w:r>
      <w:proofErr w:type="spellEnd"/>
      <w:r w:rsidR="00942DAF" w:rsidRPr="004833DC">
        <w:rPr>
          <w:sz w:val="24"/>
          <w:szCs w:val="24"/>
        </w:rPr>
        <w:t xml:space="preserve"> </w:t>
      </w:r>
      <w:proofErr w:type="spellStart"/>
      <w:r w:rsidR="00942DAF" w:rsidRPr="004833DC">
        <w:rPr>
          <w:sz w:val="24"/>
          <w:szCs w:val="24"/>
        </w:rPr>
        <w:t>raskin</w:t>
      </w:r>
      <w:proofErr w:type="spellEnd"/>
      <w:r w:rsidR="00942DAF" w:rsidRPr="004833DC">
        <w:rPr>
          <w:sz w:val="24"/>
          <w:szCs w:val="24"/>
        </w:rPr>
        <w:t xml:space="preserve">. Pada </w:t>
      </w:r>
      <w:proofErr w:type="spellStart"/>
      <w:r w:rsidR="00942DAF" w:rsidRPr="004833DC">
        <w:rPr>
          <w:sz w:val="24"/>
          <w:szCs w:val="24"/>
        </w:rPr>
        <w:t>penelitian</w:t>
      </w:r>
      <w:proofErr w:type="spellEnd"/>
      <w:r w:rsidR="00942DAF" w:rsidRPr="004833DC">
        <w:rPr>
          <w:sz w:val="24"/>
          <w:szCs w:val="24"/>
        </w:rPr>
        <w:t xml:space="preserve"> </w:t>
      </w:r>
      <w:proofErr w:type="spellStart"/>
      <w:r w:rsidR="00942DAF" w:rsidRPr="004833DC">
        <w:rPr>
          <w:sz w:val="24"/>
          <w:szCs w:val="24"/>
        </w:rPr>
        <w:t>ini</w:t>
      </w:r>
      <w:proofErr w:type="spellEnd"/>
      <w:r w:rsidR="00942DAF" w:rsidRPr="004833DC">
        <w:rPr>
          <w:sz w:val="24"/>
          <w:szCs w:val="24"/>
        </w:rPr>
        <w:t xml:space="preserve"> </w:t>
      </w:r>
      <w:proofErr w:type="spellStart"/>
      <w:r w:rsidR="00942DAF" w:rsidRPr="004833DC">
        <w:rPr>
          <w:sz w:val="24"/>
          <w:szCs w:val="24"/>
        </w:rPr>
        <w:t>peneliti</w:t>
      </w:r>
      <w:proofErr w:type="spellEnd"/>
      <w:r w:rsidR="00942DAF" w:rsidRPr="004833DC">
        <w:rPr>
          <w:sz w:val="24"/>
          <w:szCs w:val="24"/>
        </w:rPr>
        <w:t xml:space="preserve"> </w:t>
      </w:r>
      <w:proofErr w:type="spellStart"/>
      <w:r w:rsidR="00942DAF" w:rsidRPr="004833DC">
        <w:rPr>
          <w:sz w:val="24"/>
          <w:szCs w:val="24"/>
        </w:rPr>
        <w:t>menggunakan</w:t>
      </w:r>
      <w:proofErr w:type="spellEnd"/>
      <w:r w:rsidR="00942DAF" w:rsidRPr="004833DC">
        <w:rPr>
          <w:sz w:val="24"/>
          <w:szCs w:val="24"/>
        </w:rPr>
        <w:t xml:space="preserve"> </w:t>
      </w:r>
      <w:proofErr w:type="spellStart"/>
      <w:r w:rsidR="00942DAF" w:rsidRPr="004833DC">
        <w:rPr>
          <w:sz w:val="24"/>
          <w:szCs w:val="24"/>
        </w:rPr>
        <w:t>algoritma</w:t>
      </w:r>
      <w:proofErr w:type="spellEnd"/>
      <w:r w:rsidR="00942DAF" w:rsidRPr="004833DC">
        <w:rPr>
          <w:sz w:val="24"/>
          <w:szCs w:val="24"/>
        </w:rPr>
        <w:t xml:space="preserve"> C4.5 </w:t>
      </w:r>
      <w:proofErr w:type="spellStart"/>
      <w:r w:rsidR="00942DAF" w:rsidRPr="004833DC">
        <w:rPr>
          <w:sz w:val="24"/>
          <w:szCs w:val="24"/>
        </w:rPr>
        <w:t>dalam</w:t>
      </w:r>
      <w:proofErr w:type="spellEnd"/>
      <w:r w:rsidR="00942DAF" w:rsidRPr="004833DC">
        <w:rPr>
          <w:sz w:val="24"/>
          <w:szCs w:val="24"/>
        </w:rPr>
        <w:t xml:space="preserve"> </w:t>
      </w:r>
      <w:proofErr w:type="spellStart"/>
      <w:r w:rsidR="00942DAF" w:rsidRPr="004833DC">
        <w:rPr>
          <w:sz w:val="24"/>
          <w:szCs w:val="24"/>
        </w:rPr>
        <w:t>menentukan</w:t>
      </w:r>
      <w:proofErr w:type="spellEnd"/>
      <w:r w:rsidR="00942DAF" w:rsidRPr="004833DC">
        <w:rPr>
          <w:sz w:val="24"/>
          <w:szCs w:val="24"/>
        </w:rPr>
        <w:t xml:space="preserve"> </w:t>
      </w:r>
      <w:proofErr w:type="spellStart"/>
      <w:r w:rsidR="00942DAF" w:rsidRPr="004833DC">
        <w:rPr>
          <w:sz w:val="24"/>
          <w:szCs w:val="24"/>
        </w:rPr>
        <w:t>masyarakat</w:t>
      </w:r>
      <w:proofErr w:type="spellEnd"/>
      <w:r w:rsidR="00942DAF" w:rsidRPr="004833DC">
        <w:rPr>
          <w:sz w:val="24"/>
          <w:szCs w:val="24"/>
        </w:rPr>
        <w:t xml:space="preserve"> yang </w:t>
      </w:r>
      <w:proofErr w:type="spellStart"/>
      <w:r w:rsidR="00942DAF" w:rsidRPr="004833DC">
        <w:rPr>
          <w:sz w:val="24"/>
          <w:szCs w:val="24"/>
        </w:rPr>
        <w:t>mendapat</w:t>
      </w:r>
      <w:proofErr w:type="spellEnd"/>
      <w:r w:rsidR="00942DAF" w:rsidRPr="004833DC">
        <w:rPr>
          <w:sz w:val="24"/>
          <w:szCs w:val="24"/>
        </w:rPr>
        <w:t xml:space="preserve"> </w:t>
      </w:r>
      <w:proofErr w:type="spellStart"/>
      <w:r w:rsidR="00942DAF" w:rsidRPr="004833DC">
        <w:rPr>
          <w:sz w:val="24"/>
          <w:szCs w:val="24"/>
        </w:rPr>
        <w:t>beras</w:t>
      </w:r>
      <w:proofErr w:type="spellEnd"/>
      <w:r w:rsidR="00942DAF" w:rsidRPr="004833DC">
        <w:rPr>
          <w:sz w:val="24"/>
          <w:szCs w:val="24"/>
        </w:rPr>
        <w:t xml:space="preserve"> </w:t>
      </w:r>
      <w:proofErr w:type="spellStart"/>
      <w:r w:rsidR="00942DAF" w:rsidRPr="004833DC">
        <w:rPr>
          <w:sz w:val="24"/>
          <w:szCs w:val="24"/>
        </w:rPr>
        <w:t>raskin</w:t>
      </w:r>
      <w:proofErr w:type="spellEnd"/>
      <w:r w:rsidR="00942DAF" w:rsidRPr="004833DC">
        <w:rPr>
          <w:sz w:val="24"/>
          <w:szCs w:val="24"/>
        </w:rPr>
        <w:t xml:space="preserve"> di </w:t>
      </w:r>
      <w:proofErr w:type="spellStart"/>
      <w:r w:rsidR="00942DAF" w:rsidRPr="004833DC">
        <w:rPr>
          <w:sz w:val="24"/>
          <w:szCs w:val="24"/>
        </w:rPr>
        <w:t>Kecamatan</w:t>
      </w:r>
      <w:proofErr w:type="spellEnd"/>
      <w:r w:rsidR="00942DAF" w:rsidRPr="004833DC">
        <w:rPr>
          <w:sz w:val="24"/>
          <w:szCs w:val="24"/>
        </w:rPr>
        <w:t xml:space="preserve"> </w:t>
      </w:r>
      <w:proofErr w:type="spellStart"/>
      <w:r w:rsidR="00942DAF" w:rsidRPr="004833DC">
        <w:rPr>
          <w:sz w:val="24"/>
          <w:szCs w:val="24"/>
        </w:rPr>
        <w:t>Garoga</w:t>
      </w:r>
      <w:proofErr w:type="spellEnd"/>
      <w:r w:rsidR="00A97D0D" w:rsidRPr="004833DC">
        <w:rPr>
          <w:sz w:val="24"/>
          <w:szCs w:val="24"/>
        </w:rPr>
        <w:t>.</w:t>
      </w:r>
    </w:p>
    <w:p w14:paraId="031F8597" w14:textId="788D585C" w:rsidR="00811A55" w:rsidRPr="004833DC" w:rsidRDefault="00287269" w:rsidP="004833DC">
      <w:pPr>
        <w:pStyle w:val="Heading3"/>
        <w:spacing w:line="360" w:lineRule="auto"/>
        <w:jc w:val="both"/>
        <w:rPr>
          <w:rFonts w:ascii="Times New Roman" w:hAnsi="Times New Roman"/>
          <w:b/>
          <w:bCs w:val="0"/>
          <w:sz w:val="24"/>
          <w:szCs w:val="24"/>
        </w:rPr>
      </w:pPr>
      <w:r w:rsidRPr="004833DC">
        <w:rPr>
          <w:rFonts w:ascii="Times New Roman" w:hAnsi="Times New Roman"/>
          <w:sz w:val="24"/>
          <w:szCs w:val="24"/>
        </w:rPr>
        <w:t xml:space="preserve">   </w:t>
      </w:r>
      <w:bookmarkStart w:id="70" w:name="_Toc97046946"/>
      <w:r w:rsidR="00357366" w:rsidRPr="004833DC">
        <w:rPr>
          <w:rFonts w:ascii="Times New Roman" w:hAnsi="Times New Roman"/>
          <w:b/>
          <w:bCs w:val="0"/>
          <w:sz w:val="24"/>
          <w:szCs w:val="24"/>
        </w:rPr>
        <w:t xml:space="preserve">Design of Customer Satisfaction Application at BCA </w:t>
      </w:r>
      <w:proofErr w:type="spellStart"/>
      <w:r w:rsidR="00357366" w:rsidRPr="004833DC">
        <w:rPr>
          <w:rFonts w:ascii="Times New Roman" w:hAnsi="Times New Roman"/>
          <w:b/>
          <w:bCs w:val="0"/>
          <w:sz w:val="24"/>
          <w:szCs w:val="24"/>
        </w:rPr>
        <w:t>Kcp</w:t>
      </w:r>
      <w:proofErr w:type="spellEnd"/>
      <w:r w:rsidR="00357366" w:rsidRPr="004833DC">
        <w:rPr>
          <w:rFonts w:ascii="Times New Roman" w:hAnsi="Times New Roman"/>
          <w:b/>
          <w:bCs w:val="0"/>
          <w:sz w:val="24"/>
          <w:szCs w:val="24"/>
        </w:rPr>
        <w:t xml:space="preserve"> </w:t>
      </w:r>
      <w:proofErr w:type="spellStart"/>
      <w:r w:rsidR="00357366" w:rsidRPr="004833DC">
        <w:rPr>
          <w:rFonts w:ascii="Times New Roman" w:hAnsi="Times New Roman"/>
          <w:b/>
          <w:bCs w:val="0"/>
          <w:sz w:val="24"/>
          <w:szCs w:val="24"/>
        </w:rPr>
        <w:t>Rengasdengklok</w:t>
      </w:r>
      <w:proofErr w:type="spellEnd"/>
      <w:r w:rsidR="00357366" w:rsidRPr="004833DC">
        <w:rPr>
          <w:rFonts w:ascii="Times New Roman" w:hAnsi="Times New Roman"/>
          <w:b/>
          <w:bCs w:val="0"/>
          <w:sz w:val="24"/>
          <w:szCs w:val="24"/>
        </w:rPr>
        <w:t xml:space="preserve"> </w:t>
      </w:r>
      <w:proofErr w:type="spellStart"/>
      <w:r w:rsidR="00357366" w:rsidRPr="004833DC">
        <w:rPr>
          <w:rFonts w:ascii="Times New Roman" w:hAnsi="Times New Roman"/>
          <w:b/>
          <w:bCs w:val="0"/>
          <w:sz w:val="24"/>
          <w:szCs w:val="24"/>
        </w:rPr>
        <w:t>Using</w:t>
      </w:r>
      <w:proofErr w:type="spellEnd"/>
      <w:r w:rsidR="00357366" w:rsidRPr="004833DC">
        <w:rPr>
          <w:rFonts w:ascii="Times New Roman" w:hAnsi="Times New Roman"/>
          <w:b/>
          <w:bCs w:val="0"/>
          <w:sz w:val="24"/>
          <w:szCs w:val="24"/>
        </w:rPr>
        <w:t xml:space="preserve"> C.45 </w:t>
      </w:r>
      <w:proofErr w:type="spellStart"/>
      <w:r w:rsidR="00357366" w:rsidRPr="004833DC">
        <w:rPr>
          <w:rFonts w:ascii="Times New Roman" w:hAnsi="Times New Roman"/>
          <w:b/>
          <w:bCs w:val="0"/>
          <w:sz w:val="24"/>
          <w:szCs w:val="24"/>
        </w:rPr>
        <w:t>Algorithm</w:t>
      </w:r>
      <w:proofErr w:type="spellEnd"/>
      <w:r w:rsidR="00357366" w:rsidRPr="004833DC">
        <w:rPr>
          <w:rFonts w:ascii="Times New Roman" w:hAnsi="Times New Roman"/>
          <w:b/>
          <w:bCs w:val="0"/>
          <w:sz w:val="24"/>
          <w:szCs w:val="24"/>
        </w:rPr>
        <w:t xml:space="preserve"> Method</w:t>
      </w:r>
      <w:bookmarkEnd w:id="70"/>
    </w:p>
    <w:p w14:paraId="3C60D367" w14:textId="77777777" w:rsidR="00357366" w:rsidRPr="004833DC" w:rsidRDefault="00357366" w:rsidP="004833DC">
      <w:pPr>
        <w:spacing w:line="360" w:lineRule="auto"/>
        <w:ind w:left="1213"/>
        <w:rPr>
          <w:rFonts w:ascii="Times New Roman" w:hAnsi="Times New Roman"/>
          <w:sz w:val="24"/>
          <w:szCs w:val="24"/>
        </w:rPr>
      </w:pPr>
      <w:r w:rsidRPr="004833DC">
        <w:rPr>
          <w:rFonts w:ascii="Times New Roman" w:hAnsi="Times New Roman"/>
          <w:sz w:val="24"/>
          <w:szCs w:val="24"/>
        </w:rPr>
        <w:t xml:space="preserve">Bank BCA </w:t>
      </w:r>
      <w:proofErr w:type="spellStart"/>
      <w:r w:rsidRPr="004833DC">
        <w:rPr>
          <w:rFonts w:ascii="Times New Roman" w:hAnsi="Times New Roman"/>
          <w:sz w:val="24"/>
          <w:szCs w:val="24"/>
        </w:rPr>
        <w:t>selalu</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meningkatkan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kualitas</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layanan</w:t>
      </w:r>
      <w:proofErr w:type="spellEnd"/>
    </w:p>
    <w:p w14:paraId="699ADA4D" w14:textId="53AD2284" w:rsidR="00357366" w:rsidRPr="004833DC" w:rsidRDefault="00357366" w:rsidP="004833DC">
      <w:pPr>
        <w:spacing w:line="360" w:lineRule="auto"/>
        <w:ind w:left="1213"/>
        <w:rPr>
          <w:rFonts w:ascii="Times New Roman" w:hAnsi="Times New Roman"/>
          <w:sz w:val="24"/>
          <w:szCs w:val="24"/>
        </w:rPr>
      </w:pPr>
      <w:proofErr w:type="spellStart"/>
      <w:r w:rsidRPr="004833DC">
        <w:rPr>
          <w:rFonts w:ascii="Times New Roman" w:hAnsi="Times New Roman"/>
          <w:sz w:val="24"/>
          <w:szCs w:val="24"/>
        </w:rPr>
        <w:t>Sesuai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dengan</w:t>
      </w:r>
      <w:proofErr w:type="spellEnd"/>
      <w:r w:rsidRPr="004833DC">
        <w:rPr>
          <w:rFonts w:ascii="Times New Roman" w:hAnsi="Times New Roman"/>
          <w:sz w:val="24"/>
          <w:szCs w:val="24"/>
        </w:rPr>
        <w:t xml:space="preserve"> slogan “</w:t>
      </w:r>
      <w:proofErr w:type="spellStart"/>
      <w:r w:rsidRPr="004833DC">
        <w:rPr>
          <w:rFonts w:ascii="Times New Roman" w:hAnsi="Times New Roman"/>
          <w:sz w:val="24"/>
          <w:szCs w:val="24"/>
        </w:rPr>
        <w:t>Senantiasa</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Disisi</w:t>
      </w:r>
      <w:proofErr w:type="spellEnd"/>
      <w:r w:rsidRPr="004833DC">
        <w:rPr>
          <w:rFonts w:ascii="Times New Roman" w:hAnsi="Times New Roman"/>
          <w:sz w:val="24"/>
          <w:szCs w:val="24"/>
        </w:rPr>
        <w:t xml:space="preserve"> Anda”. </w:t>
      </w:r>
      <w:proofErr w:type="spellStart"/>
      <w:r w:rsidRPr="004833DC">
        <w:rPr>
          <w:rFonts w:ascii="Times New Roman" w:hAnsi="Times New Roman"/>
          <w:sz w:val="24"/>
          <w:szCs w:val="24"/>
        </w:rPr>
        <w:t>Penilaian</w:t>
      </w:r>
      <w:proofErr w:type="spellEnd"/>
    </w:p>
    <w:p w14:paraId="4A9FEE87" w14:textId="03857CAC" w:rsidR="00357366" w:rsidRPr="004833DC" w:rsidRDefault="00357366" w:rsidP="004833DC">
      <w:pPr>
        <w:spacing w:line="360" w:lineRule="auto"/>
        <w:ind w:left="1213"/>
        <w:rPr>
          <w:rFonts w:ascii="Times New Roman" w:hAnsi="Times New Roman"/>
          <w:sz w:val="24"/>
          <w:szCs w:val="24"/>
        </w:rPr>
      </w:pPr>
      <w:proofErr w:type="spellStart"/>
      <w:r w:rsidRPr="004833DC">
        <w:rPr>
          <w:rFonts w:ascii="Times New Roman" w:hAnsi="Times New Roman"/>
          <w:sz w:val="24"/>
          <w:szCs w:val="24"/>
        </w:rPr>
        <w:t>tersebut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terdiri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dari</w:t>
      </w:r>
      <w:proofErr w:type="spellEnd"/>
      <w:r w:rsidRPr="004833DC">
        <w:rPr>
          <w:rFonts w:ascii="Times New Roman" w:hAnsi="Times New Roman"/>
          <w:sz w:val="24"/>
          <w:szCs w:val="24"/>
        </w:rPr>
        <w:t xml:space="preserve"> 4 </w:t>
      </w:r>
      <w:proofErr w:type="spellStart"/>
      <w:r w:rsidRPr="004833DC">
        <w:rPr>
          <w:rFonts w:ascii="Times New Roman" w:hAnsi="Times New Roman"/>
          <w:sz w:val="24"/>
          <w:szCs w:val="24"/>
        </w:rPr>
        <w:t>atribut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waktu</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akurat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fokus</w:t>
      </w:r>
      <w:proofErr w:type="spellEnd"/>
      <w:r w:rsidRPr="004833DC">
        <w:rPr>
          <w:rFonts w:ascii="Times New Roman" w:hAnsi="Times New Roman"/>
          <w:sz w:val="24"/>
          <w:szCs w:val="24"/>
        </w:rPr>
        <w:t xml:space="preserve"> dan </w:t>
      </w:r>
      <w:proofErr w:type="spellStart"/>
      <w:r w:rsidRPr="004833DC">
        <w:rPr>
          <w:rFonts w:ascii="Times New Roman" w:hAnsi="Times New Roman"/>
          <w:sz w:val="24"/>
          <w:szCs w:val="24"/>
        </w:rPr>
        <w:t>kepuasan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Setiap</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atribut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memiliki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bobot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nilai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angka</w:t>
      </w:r>
      <w:proofErr w:type="spellEnd"/>
      <w:r w:rsidRPr="004833DC">
        <w:rPr>
          <w:rFonts w:ascii="Times New Roman" w:hAnsi="Times New Roman"/>
          <w:sz w:val="24"/>
          <w:szCs w:val="24"/>
        </w:rPr>
        <w:t xml:space="preserve"> 1 (</w:t>
      </w:r>
      <w:proofErr w:type="spellStart"/>
      <w:r w:rsidRPr="004833DC">
        <w:rPr>
          <w:rFonts w:ascii="Times New Roman" w:hAnsi="Times New Roman"/>
          <w:sz w:val="24"/>
          <w:szCs w:val="24"/>
        </w:rPr>
        <w:t>sangat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tidak</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puas</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sampai</w:t>
      </w:r>
      <w:proofErr w:type="spellEnd"/>
      <w:r w:rsidRPr="004833DC">
        <w:rPr>
          <w:rFonts w:ascii="Times New Roman" w:hAnsi="Times New Roman"/>
          <w:sz w:val="24"/>
          <w:szCs w:val="24"/>
        </w:rPr>
        <w:t xml:space="preserve"> 5 (</w:t>
      </w:r>
      <w:proofErr w:type="spellStart"/>
      <w:r w:rsidRPr="004833DC">
        <w:rPr>
          <w:rFonts w:ascii="Times New Roman" w:hAnsi="Times New Roman"/>
          <w:sz w:val="24"/>
          <w:szCs w:val="24"/>
        </w:rPr>
        <w:t>sangat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puas</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Penilian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tersebut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masih</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dilakukan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secara</w:t>
      </w:r>
      <w:proofErr w:type="spellEnd"/>
      <w:r w:rsidRPr="004833DC">
        <w:rPr>
          <w:rFonts w:ascii="Times New Roman" w:hAnsi="Times New Roman"/>
          <w:sz w:val="24"/>
          <w:szCs w:val="24"/>
        </w:rPr>
        <w:t xml:space="preserve"> manual (</w:t>
      </w:r>
      <w:proofErr w:type="spellStart"/>
      <w:r w:rsidRPr="004833DC">
        <w:rPr>
          <w:rFonts w:ascii="Times New Roman" w:hAnsi="Times New Roman"/>
          <w:sz w:val="24"/>
          <w:szCs w:val="24"/>
        </w:rPr>
        <w:t>menggunakan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kertas</w:t>
      </w:r>
      <w:proofErr w:type="spellEnd"/>
      <w:r w:rsidRPr="004833DC">
        <w:rPr>
          <w:rFonts w:ascii="Times New Roman" w:hAnsi="Times New Roman"/>
          <w:sz w:val="24"/>
          <w:szCs w:val="24"/>
        </w:rPr>
        <w:t xml:space="preserve">), oleh </w:t>
      </w:r>
      <w:proofErr w:type="spellStart"/>
      <w:r w:rsidRPr="004833DC">
        <w:rPr>
          <w:rFonts w:ascii="Times New Roman" w:hAnsi="Times New Roman"/>
          <w:sz w:val="24"/>
          <w:szCs w:val="24"/>
        </w:rPr>
        <w:t>sebab</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itu</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penulis</w:t>
      </w:r>
      <w:proofErr w:type="spellEnd"/>
      <w:r w:rsidRPr="004833DC">
        <w:rPr>
          <w:rFonts w:ascii="Times New Roman" w:hAnsi="Times New Roman"/>
          <w:sz w:val="24"/>
          <w:szCs w:val="24"/>
        </w:rPr>
        <w:t xml:space="preserve"> pada </w:t>
      </w:r>
      <w:proofErr w:type="spellStart"/>
      <w:r w:rsidRPr="004833DC">
        <w:rPr>
          <w:rFonts w:ascii="Times New Roman" w:hAnsi="Times New Roman"/>
          <w:sz w:val="24"/>
          <w:szCs w:val="24"/>
        </w:rPr>
        <w:t>penelitian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ini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menggunakan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algoritma</w:t>
      </w:r>
      <w:proofErr w:type="spellEnd"/>
      <w:r w:rsidRPr="004833DC">
        <w:rPr>
          <w:rFonts w:ascii="Times New Roman" w:hAnsi="Times New Roman"/>
          <w:sz w:val="24"/>
          <w:szCs w:val="24"/>
        </w:rPr>
        <w:t xml:space="preserve"> C.45 </w:t>
      </w:r>
      <w:proofErr w:type="spellStart"/>
      <w:r w:rsidRPr="004833DC">
        <w:rPr>
          <w:rFonts w:ascii="Times New Roman" w:hAnsi="Times New Roman"/>
          <w:sz w:val="24"/>
          <w:szCs w:val="24"/>
        </w:rPr>
        <w:t>dengan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dilakukan</w:t>
      </w:r>
      <w:proofErr w:type="spellEnd"/>
      <w:r w:rsidRPr="004833DC">
        <w:rPr>
          <w:rFonts w:ascii="Times New Roman" w:hAnsi="Times New Roman"/>
          <w:sz w:val="24"/>
          <w:szCs w:val="24"/>
        </w:rPr>
        <w:t xml:space="preserve"> 3 kali </w:t>
      </w:r>
      <w:proofErr w:type="spellStart"/>
      <w:r w:rsidRPr="004833DC">
        <w:rPr>
          <w:rFonts w:ascii="Times New Roman" w:hAnsi="Times New Roman"/>
          <w:sz w:val="24"/>
          <w:szCs w:val="24"/>
        </w:rPr>
        <w:lastRenderedPageBreak/>
        <w:t>pengujian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sehingga</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menghasilkan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klasifikasi</w:t>
      </w:r>
      <w:proofErr w:type="spellEnd"/>
      <w:r w:rsidRPr="004833DC">
        <w:rPr>
          <w:rFonts w:ascii="Times New Roman" w:hAnsi="Times New Roman"/>
          <w:sz w:val="24"/>
          <w:szCs w:val="24"/>
        </w:rPr>
        <w:t xml:space="preserve"> yang </w:t>
      </w:r>
      <w:proofErr w:type="spellStart"/>
      <w:r w:rsidRPr="004833DC">
        <w:rPr>
          <w:rFonts w:ascii="Times New Roman" w:hAnsi="Times New Roman"/>
          <w:sz w:val="24"/>
          <w:szCs w:val="24"/>
        </w:rPr>
        <w:t>diperoleh</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bahwa</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nilai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akurasi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yaitu</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mencapai</w:t>
      </w:r>
      <w:proofErr w:type="spellEnd"/>
      <w:r w:rsidRPr="004833DC">
        <w:rPr>
          <w:rFonts w:ascii="Times New Roman" w:hAnsi="Times New Roman"/>
          <w:sz w:val="24"/>
          <w:szCs w:val="24"/>
        </w:rPr>
        <w:t xml:space="preserve"> 88,75 </w:t>
      </w:r>
      <w:proofErr w:type="spellStart"/>
      <w:r w:rsidRPr="004833DC">
        <w:rPr>
          <w:rFonts w:ascii="Times New Roman" w:hAnsi="Times New Roman"/>
          <w:sz w:val="24"/>
          <w:szCs w:val="24"/>
        </w:rPr>
        <w:t>persen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dengan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nilai</w:t>
      </w:r>
      <w:proofErr w:type="spellEnd"/>
      <w:r w:rsidRPr="004833DC">
        <w:rPr>
          <w:rFonts w:ascii="Times New Roman" w:hAnsi="Times New Roman"/>
          <w:sz w:val="24"/>
          <w:szCs w:val="24"/>
        </w:rPr>
        <w:t xml:space="preserve"> AUC </w:t>
      </w:r>
      <w:proofErr w:type="spellStart"/>
      <w:r w:rsidRPr="004833DC">
        <w:rPr>
          <w:rFonts w:ascii="Times New Roman" w:hAnsi="Times New Roman"/>
          <w:sz w:val="24"/>
          <w:szCs w:val="24"/>
        </w:rPr>
        <w:t>yaitu</w:t>
      </w:r>
      <w:proofErr w:type="spellEnd"/>
      <w:r w:rsidRPr="004833DC">
        <w:rPr>
          <w:rFonts w:ascii="Times New Roman" w:hAnsi="Times New Roman"/>
          <w:sz w:val="24"/>
          <w:szCs w:val="24"/>
        </w:rPr>
        <w:t xml:space="preserve"> 0, 744 dan </w:t>
      </w:r>
      <w:proofErr w:type="spellStart"/>
      <w:r w:rsidRPr="004833DC">
        <w:rPr>
          <w:rFonts w:ascii="Times New Roman" w:hAnsi="Times New Roman"/>
          <w:sz w:val="24"/>
          <w:szCs w:val="24"/>
        </w:rPr>
        <w:t>pengujian</w:t>
      </w:r>
      <w:proofErr w:type="spellEnd"/>
      <w:r w:rsidRPr="004833DC">
        <w:rPr>
          <w:rFonts w:ascii="Times New Roman" w:hAnsi="Times New Roman"/>
          <w:sz w:val="24"/>
          <w:szCs w:val="24"/>
        </w:rPr>
        <w:t xml:space="preserve"> pada </w:t>
      </w:r>
      <w:proofErr w:type="spellStart"/>
      <w:r w:rsidRPr="004833DC">
        <w:rPr>
          <w:rFonts w:ascii="Times New Roman" w:hAnsi="Times New Roman"/>
          <w:sz w:val="24"/>
          <w:szCs w:val="24"/>
        </w:rPr>
        <w:t>aplikasi</w:t>
      </w:r>
      <w:proofErr w:type="spellEnd"/>
      <w:r w:rsidRPr="004833DC">
        <w:rPr>
          <w:rFonts w:ascii="Times New Roman" w:hAnsi="Times New Roman"/>
          <w:sz w:val="24"/>
          <w:szCs w:val="24"/>
        </w:rPr>
        <w:t xml:space="preserve"> yang </w:t>
      </w:r>
      <w:proofErr w:type="spellStart"/>
      <w:r w:rsidRPr="004833DC">
        <w:rPr>
          <w:rFonts w:ascii="Times New Roman" w:hAnsi="Times New Roman"/>
          <w:sz w:val="24"/>
          <w:szCs w:val="24"/>
        </w:rPr>
        <w:t>dibuat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menghasilkan</w:t>
      </w:r>
      <w:proofErr w:type="spellEnd"/>
      <w:r w:rsidRPr="004833DC">
        <w:rPr>
          <w:rFonts w:ascii="Times New Roman" w:hAnsi="Times New Roman"/>
          <w:sz w:val="24"/>
          <w:szCs w:val="24"/>
        </w:rPr>
        <w:t xml:space="preserve"> 0,722. </w:t>
      </w:r>
      <w:proofErr w:type="spellStart"/>
      <w:r w:rsidRPr="004833DC">
        <w:rPr>
          <w:rFonts w:ascii="Times New Roman" w:hAnsi="Times New Roman"/>
          <w:sz w:val="24"/>
          <w:szCs w:val="24"/>
        </w:rPr>
        <w:t>Dapat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disimpulkan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bahwa</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penilaian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layanan</w:t>
      </w:r>
      <w:proofErr w:type="spellEnd"/>
      <w:r w:rsidRPr="004833DC">
        <w:rPr>
          <w:rFonts w:ascii="Times New Roman" w:hAnsi="Times New Roman"/>
          <w:sz w:val="24"/>
          <w:szCs w:val="24"/>
        </w:rPr>
        <w:t xml:space="preserve"> di BCA KCP </w:t>
      </w:r>
      <w:proofErr w:type="spellStart"/>
      <w:r w:rsidRPr="004833DC">
        <w:rPr>
          <w:rFonts w:ascii="Times New Roman" w:hAnsi="Times New Roman"/>
          <w:sz w:val="24"/>
          <w:szCs w:val="24"/>
        </w:rPr>
        <w:t>Rengasdengklok</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termasuk</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kelompok</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klasifikasi</w:t>
      </w:r>
      <w:proofErr w:type="spellEnd"/>
      <w:r w:rsidRPr="004833DC">
        <w:rPr>
          <w:rFonts w:ascii="Times New Roman" w:hAnsi="Times New Roman"/>
          <w:sz w:val="24"/>
          <w:szCs w:val="24"/>
        </w:rPr>
        <w:t xml:space="preserve"> yang </w:t>
      </w:r>
      <w:proofErr w:type="spellStart"/>
      <w:r w:rsidRPr="004833DC">
        <w:rPr>
          <w:rFonts w:ascii="Times New Roman" w:hAnsi="Times New Roman"/>
          <w:sz w:val="24"/>
          <w:szCs w:val="24"/>
        </w:rPr>
        <w:t>cukup</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baik</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dikarenakan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nilai</w:t>
      </w:r>
      <w:proofErr w:type="spellEnd"/>
      <w:r w:rsidRPr="004833DC">
        <w:rPr>
          <w:rFonts w:ascii="Times New Roman" w:hAnsi="Times New Roman"/>
          <w:sz w:val="24"/>
          <w:szCs w:val="24"/>
        </w:rPr>
        <w:t xml:space="preserve"> AUC-</w:t>
      </w:r>
      <w:proofErr w:type="spellStart"/>
      <w:r w:rsidRPr="004833DC">
        <w:rPr>
          <w:rFonts w:ascii="Times New Roman" w:hAnsi="Times New Roman"/>
          <w:sz w:val="24"/>
          <w:szCs w:val="24"/>
        </w:rPr>
        <w:t>nya</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antara</w:t>
      </w:r>
      <w:proofErr w:type="spellEnd"/>
      <w:r w:rsidRPr="004833DC">
        <w:rPr>
          <w:rFonts w:ascii="Times New Roman" w:hAnsi="Times New Roman"/>
          <w:sz w:val="24"/>
          <w:szCs w:val="24"/>
        </w:rPr>
        <w:t xml:space="preserve"> 0.70-0.80. </w:t>
      </w:r>
      <w:proofErr w:type="spellStart"/>
      <w:r w:rsidRPr="004833DC">
        <w:rPr>
          <w:rFonts w:ascii="Times New Roman" w:hAnsi="Times New Roman"/>
          <w:sz w:val="24"/>
          <w:szCs w:val="24"/>
        </w:rPr>
        <w:t>kesimpulan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dari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penelitian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ini</w:t>
      </w:r>
      <w:proofErr w:type="spellEnd"/>
      <w:r w:rsidRPr="004833DC">
        <w:rPr>
          <w:rFonts w:ascii="Times New Roman" w:hAnsi="Times New Roman"/>
          <w:sz w:val="24"/>
          <w:szCs w:val="24"/>
        </w:rPr>
        <w:t>:</w:t>
      </w:r>
    </w:p>
    <w:p w14:paraId="43AE36C2" w14:textId="3D15CD58" w:rsidR="00A97D0D" w:rsidRPr="004833DC" w:rsidRDefault="00357366" w:rsidP="004833DC">
      <w:pPr>
        <w:spacing w:line="360" w:lineRule="auto"/>
        <w:ind w:left="1213"/>
        <w:rPr>
          <w:rFonts w:ascii="Times New Roman" w:hAnsi="Times New Roman"/>
          <w:sz w:val="24"/>
          <w:szCs w:val="24"/>
        </w:rPr>
      </w:pPr>
      <w:proofErr w:type="spellStart"/>
      <w:r w:rsidRPr="004833DC">
        <w:rPr>
          <w:rFonts w:ascii="Times New Roman" w:hAnsi="Times New Roman"/>
          <w:sz w:val="24"/>
          <w:szCs w:val="24"/>
        </w:rPr>
        <w:t>Aplikasi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berbasis</w:t>
      </w:r>
      <w:proofErr w:type="spellEnd"/>
      <w:r w:rsidRPr="004833DC">
        <w:rPr>
          <w:rFonts w:ascii="Times New Roman" w:hAnsi="Times New Roman"/>
          <w:sz w:val="24"/>
          <w:szCs w:val="24"/>
        </w:rPr>
        <w:t xml:space="preserve"> web yang </w:t>
      </w:r>
      <w:proofErr w:type="spellStart"/>
      <w:r w:rsidRPr="004833DC">
        <w:rPr>
          <w:rFonts w:ascii="Times New Roman" w:hAnsi="Times New Roman"/>
          <w:sz w:val="24"/>
          <w:szCs w:val="24"/>
        </w:rPr>
        <w:t>dikembangkan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dapat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mempermudah</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evaluasi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kinerja</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staf</w:t>
      </w:r>
      <w:proofErr w:type="spellEnd"/>
      <w:r w:rsidRPr="004833DC">
        <w:rPr>
          <w:rFonts w:ascii="Times New Roman" w:hAnsi="Times New Roman"/>
          <w:sz w:val="24"/>
          <w:szCs w:val="24"/>
        </w:rPr>
        <w:t xml:space="preserve"> di Contact Center PT.XYZ. </w:t>
      </w:r>
      <w:proofErr w:type="spellStart"/>
      <w:r w:rsidRPr="004833DC">
        <w:rPr>
          <w:rFonts w:ascii="Times New Roman" w:hAnsi="Times New Roman"/>
          <w:sz w:val="24"/>
          <w:szCs w:val="24"/>
        </w:rPr>
        <w:t>Metode</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perhitungan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dalam</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aplikasi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berikut</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ketentuan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atau</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standar</w:t>
      </w:r>
      <w:proofErr w:type="spellEnd"/>
      <w:r w:rsidRPr="004833DC">
        <w:rPr>
          <w:rFonts w:ascii="Times New Roman" w:hAnsi="Times New Roman"/>
          <w:sz w:val="24"/>
          <w:szCs w:val="24"/>
        </w:rPr>
        <w:t xml:space="preserve"> yang </w:t>
      </w:r>
      <w:proofErr w:type="spellStart"/>
      <w:r w:rsidRPr="004833DC">
        <w:rPr>
          <w:rFonts w:ascii="Times New Roman" w:hAnsi="Times New Roman"/>
          <w:sz w:val="24"/>
          <w:szCs w:val="24"/>
        </w:rPr>
        <w:t>ada</w:t>
      </w:r>
      <w:proofErr w:type="spellEnd"/>
      <w:r w:rsidRPr="004833DC">
        <w:rPr>
          <w:rFonts w:ascii="Times New Roman" w:hAnsi="Times New Roman"/>
          <w:sz w:val="24"/>
          <w:szCs w:val="24"/>
        </w:rPr>
        <w:t xml:space="preserve"> di internal </w:t>
      </w:r>
      <w:proofErr w:type="spellStart"/>
      <w:r w:rsidRPr="004833DC">
        <w:rPr>
          <w:rFonts w:ascii="Times New Roman" w:hAnsi="Times New Roman"/>
          <w:sz w:val="24"/>
          <w:szCs w:val="24"/>
        </w:rPr>
        <w:t>organisasi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baik</w:t>
      </w:r>
      <w:proofErr w:type="spellEnd"/>
      <w:r w:rsidRPr="004833DC">
        <w:rPr>
          <w:rFonts w:ascii="Times New Roman" w:hAnsi="Times New Roman"/>
          <w:sz w:val="24"/>
          <w:szCs w:val="24"/>
        </w:rPr>
        <w:t xml:space="preserve"> target yang </w:t>
      </w:r>
      <w:proofErr w:type="spellStart"/>
      <w:r w:rsidRPr="004833DC">
        <w:rPr>
          <w:rFonts w:ascii="Times New Roman" w:hAnsi="Times New Roman"/>
          <w:sz w:val="24"/>
          <w:szCs w:val="24"/>
        </w:rPr>
        <w:t>ingin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dicapai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maupun</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referensi</w:t>
      </w:r>
      <w:proofErr w:type="spellEnd"/>
      <w:r w:rsidRPr="004833DC">
        <w:rPr>
          <w:rFonts w:ascii="Times New Roman" w:hAnsi="Times New Roman"/>
          <w:sz w:val="24"/>
          <w:szCs w:val="24"/>
        </w:rPr>
        <w:t xml:space="preserve"> </w:t>
      </w:r>
      <w:proofErr w:type="spellStart"/>
      <w:r w:rsidRPr="004833DC">
        <w:rPr>
          <w:rFonts w:ascii="Times New Roman" w:hAnsi="Times New Roman"/>
          <w:sz w:val="24"/>
          <w:szCs w:val="24"/>
        </w:rPr>
        <w:t>penilaian</w:t>
      </w:r>
      <w:proofErr w:type="spellEnd"/>
      <w:r w:rsidR="005227A8" w:rsidRPr="004833DC">
        <w:rPr>
          <w:rFonts w:ascii="Times New Roman" w:hAnsi="Times New Roman"/>
          <w:sz w:val="24"/>
          <w:szCs w:val="24"/>
        </w:rPr>
        <w:t>.</w:t>
      </w:r>
    </w:p>
    <w:p w14:paraId="38173C12" w14:textId="7C4ED1B9" w:rsidR="00811A55" w:rsidRPr="00474475" w:rsidRDefault="00287269" w:rsidP="00FE24AC">
      <w:pPr>
        <w:pStyle w:val="Heading3"/>
        <w:spacing w:line="360" w:lineRule="auto"/>
        <w:rPr>
          <w:rFonts w:ascii="Times New Roman" w:hAnsi="Times New Roman"/>
          <w:b/>
          <w:bCs w:val="0"/>
        </w:rPr>
      </w:pPr>
      <w:r w:rsidRPr="00474475">
        <w:t xml:space="preserve">   </w:t>
      </w:r>
      <w:bookmarkStart w:id="71" w:name="_Toc97046947"/>
      <w:r w:rsidR="00357366" w:rsidRPr="00474475">
        <w:rPr>
          <w:rFonts w:ascii="Times New Roman" w:hAnsi="Times New Roman"/>
          <w:b/>
          <w:bCs w:val="0"/>
        </w:rPr>
        <w:t>IMPLEMENTATION OF DATA MINING TO ANALYZE DRUG CASES USING C4.5 DECISION TREE</w:t>
      </w:r>
      <w:bookmarkEnd w:id="71"/>
    </w:p>
    <w:p w14:paraId="340F5981" w14:textId="77777777" w:rsidR="00357366" w:rsidRPr="00474475" w:rsidRDefault="00357366" w:rsidP="00FE24AC">
      <w:pPr>
        <w:pStyle w:val="Style7"/>
        <w:spacing w:line="360" w:lineRule="auto"/>
        <w:rPr>
          <w:color w:val="auto"/>
        </w:rPr>
      </w:pPr>
      <w:r w:rsidRPr="00474475">
        <w:rPr>
          <w:color w:val="auto"/>
        </w:rPr>
        <w:t xml:space="preserve">Data mining </w:t>
      </w:r>
      <w:proofErr w:type="spellStart"/>
      <w:r w:rsidRPr="00474475">
        <w:rPr>
          <w:color w:val="auto"/>
        </w:rPr>
        <w:t>adalah</w:t>
      </w:r>
      <w:proofErr w:type="spellEnd"/>
      <w:r w:rsidRPr="00474475">
        <w:rPr>
          <w:color w:val="auto"/>
        </w:rPr>
        <w:t xml:space="preserve"> proses </w:t>
      </w:r>
      <w:proofErr w:type="spellStart"/>
      <w:r w:rsidRPr="00474475">
        <w:rPr>
          <w:color w:val="auto"/>
        </w:rPr>
        <w:t>menemukan</w:t>
      </w:r>
      <w:proofErr w:type="spellEnd"/>
      <w:r w:rsidRPr="00474475">
        <w:rPr>
          <w:color w:val="auto"/>
        </w:rPr>
        <w:t xml:space="preserve"> </w:t>
      </w:r>
      <w:proofErr w:type="spellStart"/>
      <w:r w:rsidRPr="00474475">
        <w:rPr>
          <w:color w:val="auto"/>
        </w:rPr>
        <w:t>informasi</w:t>
      </w:r>
      <w:proofErr w:type="spellEnd"/>
      <w:r w:rsidRPr="00474475">
        <w:rPr>
          <w:color w:val="auto"/>
        </w:rPr>
        <w:t xml:space="preserve"> yang </w:t>
      </w:r>
      <w:proofErr w:type="spellStart"/>
      <w:r w:rsidRPr="00474475">
        <w:rPr>
          <w:color w:val="auto"/>
        </w:rPr>
        <w:t>berguna</w:t>
      </w:r>
      <w:proofErr w:type="spellEnd"/>
      <w:r w:rsidRPr="00474475">
        <w:rPr>
          <w:color w:val="auto"/>
        </w:rPr>
        <w:t xml:space="preserve"> </w:t>
      </w:r>
      <w:proofErr w:type="spellStart"/>
      <w:r w:rsidRPr="00474475">
        <w:rPr>
          <w:color w:val="auto"/>
        </w:rPr>
        <w:t>dari</w:t>
      </w:r>
      <w:proofErr w:type="spellEnd"/>
      <w:r w:rsidRPr="00474475">
        <w:rPr>
          <w:color w:val="auto"/>
        </w:rPr>
        <w:t xml:space="preserve"> </w:t>
      </w:r>
      <w:proofErr w:type="spellStart"/>
      <w:r w:rsidRPr="00474475">
        <w:rPr>
          <w:color w:val="auto"/>
        </w:rPr>
        <w:t>sekumpulan</w:t>
      </w:r>
      <w:proofErr w:type="spellEnd"/>
      <w:r w:rsidRPr="00474475">
        <w:rPr>
          <w:color w:val="auto"/>
        </w:rPr>
        <w:t xml:space="preserve"> database. Salah </w:t>
      </w:r>
      <w:proofErr w:type="spellStart"/>
      <w:r w:rsidRPr="00474475">
        <w:rPr>
          <w:color w:val="auto"/>
        </w:rPr>
        <w:t>satu</w:t>
      </w:r>
      <w:proofErr w:type="spellEnd"/>
      <w:r w:rsidRPr="00474475">
        <w:rPr>
          <w:color w:val="auto"/>
        </w:rPr>
        <w:t xml:space="preserve"> </w:t>
      </w:r>
      <w:proofErr w:type="spellStart"/>
      <w:r w:rsidRPr="00474475">
        <w:rPr>
          <w:color w:val="auto"/>
        </w:rPr>
        <w:t>teknik</w:t>
      </w:r>
      <w:proofErr w:type="spellEnd"/>
      <w:r w:rsidRPr="00474475">
        <w:rPr>
          <w:color w:val="auto"/>
        </w:rPr>
        <w:t xml:space="preserve"> yang </w:t>
      </w:r>
      <w:proofErr w:type="spellStart"/>
      <w:r w:rsidRPr="00474475">
        <w:rPr>
          <w:color w:val="auto"/>
        </w:rPr>
        <w:t>ada</w:t>
      </w:r>
      <w:proofErr w:type="spellEnd"/>
      <w:r w:rsidRPr="00474475">
        <w:rPr>
          <w:color w:val="auto"/>
        </w:rPr>
        <w:t xml:space="preserve"> </w:t>
      </w:r>
      <w:proofErr w:type="spellStart"/>
      <w:r w:rsidRPr="00474475">
        <w:rPr>
          <w:color w:val="auto"/>
        </w:rPr>
        <w:t>dalam</w:t>
      </w:r>
      <w:proofErr w:type="spellEnd"/>
      <w:r w:rsidRPr="00474475">
        <w:rPr>
          <w:color w:val="auto"/>
        </w:rPr>
        <w:t xml:space="preserve"> data mining </w:t>
      </w:r>
      <w:proofErr w:type="spellStart"/>
      <w:r w:rsidRPr="00474475">
        <w:rPr>
          <w:color w:val="auto"/>
        </w:rPr>
        <w:t>adalah</w:t>
      </w:r>
      <w:proofErr w:type="spellEnd"/>
      <w:r w:rsidRPr="00474475">
        <w:rPr>
          <w:color w:val="auto"/>
        </w:rPr>
        <w:t xml:space="preserve"> </w:t>
      </w:r>
      <w:proofErr w:type="spellStart"/>
      <w:r w:rsidRPr="00474475">
        <w:rPr>
          <w:color w:val="auto"/>
        </w:rPr>
        <w:t>klasifikasi</w:t>
      </w:r>
      <w:proofErr w:type="spellEnd"/>
      <w:r w:rsidRPr="00474475">
        <w:rPr>
          <w:color w:val="auto"/>
        </w:rPr>
        <w:t xml:space="preserve">. </w:t>
      </w:r>
      <w:proofErr w:type="spellStart"/>
      <w:r w:rsidRPr="00474475">
        <w:rPr>
          <w:color w:val="auto"/>
        </w:rPr>
        <w:t>Metode</w:t>
      </w:r>
      <w:proofErr w:type="spellEnd"/>
      <w:r w:rsidRPr="00474475">
        <w:rPr>
          <w:color w:val="auto"/>
        </w:rPr>
        <w:t xml:space="preserve"> yang </w:t>
      </w:r>
      <w:proofErr w:type="spellStart"/>
      <w:r w:rsidRPr="00474475">
        <w:rPr>
          <w:color w:val="auto"/>
        </w:rPr>
        <w:t>digunakan</w:t>
      </w:r>
      <w:proofErr w:type="spellEnd"/>
      <w:r w:rsidRPr="00474475">
        <w:rPr>
          <w:color w:val="auto"/>
        </w:rPr>
        <w:t xml:space="preserve"> </w:t>
      </w:r>
      <w:proofErr w:type="spellStart"/>
      <w:r w:rsidRPr="00474475">
        <w:rPr>
          <w:color w:val="auto"/>
        </w:rPr>
        <w:t>adalah</w:t>
      </w:r>
      <w:proofErr w:type="spellEnd"/>
      <w:r w:rsidRPr="00474475">
        <w:rPr>
          <w:color w:val="auto"/>
        </w:rPr>
        <w:t xml:space="preserve"> </w:t>
      </w:r>
      <w:proofErr w:type="spellStart"/>
      <w:r w:rsidRPr="00474475">
        <w:rPr>
          <w:color w:val="auto"/>
        </w:rPr>
        <w:t>metode</w:t>
      </w:r>
      <w:proofErr w:type="spellEnd"/>
      <w:r w:rsidRPr="00474475">
        <w:rPr>
          <w:color w:val="auto"/>
        </w:rPr>
        <w:t xml:space="preserve"> </w:t>
      </w:r>
      <w:proofErr w:type="spellStart"/>
      <w:r w:rsidRPr="00474475">
        <w:rPr>
          <w:color w:val="auto"/>
        </w:rPr>
        <w:t>pohon</w:t>
      </w:r>
      <w:proofErr w:type="spellEnd"/>
      <w:r w:rsidRPr="00474475">
        <w:rPr>
          <w:color w:val="auto"/>
        </w:rPr>
        <w:t xml:space="preserve"> </w:t>
      </w:r>
      <w:proofErr w:type="spellStart"/>
      <w:r w:rsidRPr="00474475">
        <w:rPr>
          <w:color w:val="auto"/>
        </w:rPr>
        <w:t>keputusan</w:t>
      </w:r>
      <w:proofErr w:type="spellEnd"/>
      <w:r w:rsidRPr="00474475">
        <w:rPr>
          <w:color w:val="auto"/>
        </w:rPr>
        <w:t xml:space="preserve"> dan </w:t>
      </w:r>
      <w:proofErr w:type="spellStart"/>
      <w:r w:rsidRPr="00474475">
        <w:rPr>
          <w:color w:val="auto"/>
        </w:rPr>
        <w:t>algoritma</w:t>
      </w:r>
      <w:proofErr w:type="spellEnd"/>
      <w:r w:rsidRPr="00474475">
        <w:rPr>
          <w:color w:val="auto"/>
        </w:rPr>
        <w:t xml:space="preserve"> yang </w:t>
      </w:r>
      <w:proofErr w:type="spellStart"/>
      <w:r w:rsidRPr="00474475">
        <w:rPr>
          <w:color w:val="auto"/>
        </w:rPr>
        <w:t>digunakan</w:t>
      </w:r>
      <w:proofErr w:type="spellEnd"/>
      <w:r w:rsidRPr="00474475">
        <w:rPr>
          <w:color w:val="auto"/>
        </w:rPr>
        <w:t xml:space="preserve"> </w:t>
      </w:r>
      <w:proofErr w:type="spellStart"/>
      <w:r w:rsidRPr="00474475">
        <w:rPr>
          <w:color w:val="auto"/>
        </w:rPr>
        <w:t>adalah</w:t>
      </w:r>
      <w:proofErr w:type="spellEnd"/>
      <w:r w:rsidRPr="00474475">
        <w:rPr>
          <w:color w:val="auto"/>
        </w:rPr>
        <w:t xml:space="preserve"> </w:t>
      </w:r>
      <w:proofErr w:type="spellStart"/>
      <w:r w:rsidRPr="00474475">
        <w:rPr>
          <w:color w:val="auto"/>
        </w:rPr>
        <w:t>algoritma</w:t>
      </w:r>
      <w:proofErr w:type="spellEnd"/>
      <w:r w:rsidRPr="00474475">
        <w:rPr>
          <w:color w:val="auto"/>
        </w:rPr>
        <w:t xml:space="preserve"> C4.5. </w:t>
      </w:r>
      <w:proofErr w:type="spellStart"/>
      <w:r w:rsidRPr="00474475">
        <w:rPr>
          <w:color w:val="auto"/>
        </w:rPr>
        <w:t>Metode</w:t>
      </w:r>
      <w:proofErr w:type="spellEnd"/>
      <w:r w:rsidRPr="00474475">
        <w:rPr>
          <w:color w:val="auto"/>
        </w:rPr>
        <w:t xml:space="preserve"> </w:t>
      </w:r>
      <w:proofErr w:type="spellStart"/>
      <w:r w:rsidRPr="00474475">
        <w:rPr>
          <w:color w:val="auto"/>
        </w:rPr>
        <w:t>pohon</w:t>
      </w:r>
      <w:proofErr w:type="spellEnd"/>
      <w:r w:rsidRPr="00474475">
        <w:rPr>
          <w:color w:val="auto"/>
        </w:rPr>
        <w:t xml:space="preserve"> </w:t>
      </w:r>
      <w:proofErr w:type="spellStart"/>
      <w:r w:rsidRPr="00474475">
        <w:rPr>
          <w:color w:val="auto"/>
        </w:rPr>
        <w:t>keputusan</w:t>
      </w:r>
      <w:proofErr w:type="spellEnd"/>
      <w:r w:rsidRPr="00474475">
        <w:rPr>
          <w:color w:val="auto"/>
        </w:rPr>
        <w:t xml:space="preserve"> </w:t>
      </w:r>
      <w:proofErr w:type="spellStart"/>
      <w:r w:rsidRPr="00474475">
        <w:rPr>
          <w:color w:val="auto"/>
        </w:rPr>
        <w:t>adalah</w:t>
      </w:r>
      <w:proofErr w:type="spellEnd"/>
      <w:r w:rsidRPr="00474475">
        <w:rPr>
          <w:color w:val="auto"/>
        </w:rPr>
        <w:t xml:space="preserve"> </w:t>
      </w:r>
      <w:proofErr w:type="spellStart"/>
      <w:r w:rsidRPr="00474475">
        <w:rPr>
          <w:color w:val="auto"/>
        </w:rPr>
        <w:t>metode</w:t>
      </w:r>
      <w:proofErr w:type="spellEnd"/>
      <w:r w:rsidRPr="00474475">
        <w:rPr>
          <w:color w:val="auto"/>
        </w:rPr>
        <w:t xml:space="preserve"> yang </w:t>
      </w:r>
      <w:proofErr w:type="spellStart"/>
      <w:r w:rsidRPr="00474475">
        <w:rPr>
          <w:color w:val="auto"/>
        </w:rPr>
        <w:t>mengubah</w:t>
      </w:r>
      <w:proofErr w:type="spellEnd"/>
      <w:r w:rsidRPr="00474475">
        <w:rPr>
          <w:color w:val="auto"/>
        </w:rPr>
        <w:t xml:space="preserve"> </w:t>
      </w:r>
      <w:proofErr w:type="spellStart"/>
      <w:r w:rsidRPr="00474475">
        <w:rPr>
          <w:color w:val="auto"/>
        </w:rPr>
        <w:t>fakta</w:t>
      </w:r>
      <w:proofErr w:type="spellEnd"/>
      <w:r w:rsidRPr="00474475">
        <w:rPr>
          <w:color w:val="auto"/>
        </w:rPr>
        <w:t xml:space="preserve"> yang </w:t>
      </w:r>
      <w:proofErr w:type="spellStart"/>
      <w:r w:rsidRPr="00474475">
        <w:rPr>
          <w:color w:val="auto"/>
        </w:rPr>
        <w:t>sangat</w:t>
      </w:r>
      <w:proofErr w:type="spellEnd"/>
      <w:r w:rsidRPr="00474475">
        <w:rPr>
          <w:color w:val="auto"/>
        </w:rPr>
        <w:t xml:space="preserve"> </w:t>
      </w:r>
      <w:proofErr w:type="spellStart"/>
      <w:r w:rsidRPr="00474475">
        <w:rPr>
          <w:color w:val="auto"/>
        </w:rPr>
        <w:t>besar</w:t>
      </w:r>
      <w:proofErr w:type="spellEnd"/>
      <w:r w:rsidRPr="00474475">
        <w:rPr>
          <w:color w:val="auto"/>
        </w:rPr>
        <w:t xml:space="preserve"> </w:t>
      </w:r>
      <w:proofErr w:type="spellStart"/>
      <w:r w:rsidRPr="00474475">
        <w:rPr>
          <w:color w:val="auto"/>
        </w:rPr>
        <w:t>menjadi</w:t>
      </w:r>
      <w:proofErr w:type="spellEnd"/>
      <w:r w:rsidRPr="00474475">
        <w:rPr>
          <w:color w:val="auto"/>
        </w:rPr>
        <w:t xml:space="preserve"> </w:t>
      </w:r>
      <w:proofErr w:type="spellStart"/>
      <w:r w:rsidRPr="00474475">
        <w:rPr>
          <w:color w:val="auto"/>
        </w:rPr>
        <w:t>pohon</w:t>
      </w:r>
      <w:proofErr w:type="spellEnd"/>
      <w:r w:rsidRPr="00474475">
        <w:rPr>
          <w:color w:val="auto"/>
        </w:rPr>
        <w:t xml:space="preserve"> </w:t>
      </w:r>
      <w:proofErr w:type="spellStart"/>
      <w:r w:rsidRPr="00474475">
        <w:rPr>
          <w:color w:val="auto"/>
        </w:rPr>
        <w:t>keputusan</w:t>
      </w:r>
      <w:proofErr w:type="spellEnd"/>
      <w:r w:rsidRPr="00474475">
        <w:rPr>
          <w:color w:val="auto"/>
        </w:rPr>
        <w:t xml:space="preserve"> yang </w:t>
      </w:r>
      <w:proofErr w:type="spellStart"/>
      <w:r w:rsidRPr="00474475">
        <w:rPr>
          <w:color w:val="auto"/>
        </w:rPr>
        <w:t>menyajikan</w:t>
      </w:r>
      <w:proofErr w:type="spellEnd"/>
      <w:r w:rsidRPr="00474475">
        <w:rPr>
          <w:color w:val="auto"/>
        </w:rPr>
        <w:t xml:space="preserve"> </w:t>
      </w:r>
      <w:proofErr w:type="spellStart"/>
      <w:r w:rsidRPr="00474475">
        <w:rPr>
          <w:color w:val="auto"/>
        </w:rPr>
        <w:t>aturan</w:t>
      </w:r>
      <w:proofErr w:type="spellEnd"/>
      <w:r w:rsidRPr="00474475">
        <w:rPr>
          <w:color w:val="auto"/>
        </w:rPr>
        <w:t xml:space="preserve">. </w:t>
      </w:r>
      <w:proofErr w:type="spellStart"/>
      <w:r w:rsidRPr="00474475">
        <w:rPr>
          <w:color w:val="auto"/>
        </w:rPr>
        <w:t>Metode</w:t>
      </w:r>
      <w:proofErr w:type="spellEnd"/>
      <w:r w:rsidRPr="00474475">
        <w:rPr>
          <w:color w:val="auto"/>
        </w:rPr>
        <w:t xml:space="preserve"> </w:t>
      </w:r>
      <w:proofErr w:type="spellStart"/>
      <w:r w:rsidRPr="00474475">
        <w:rPr>
          <w:color w:val="auto"/>
        </w:rPr>
        <w:t>pohon</w:t>
      </w:r>
      <w:proofErr w:type="spellEnd"/>
      <w:r w:rsidRPr="00474475">
        <w:rPr>
          <w:color w:val="auto"/>
        </w:rPr>
        <w:t xml:space="preserve"> </w:t>
      </w:r>
      <w:proofErr w:type="spellStart"/>
      <w:r w:rsidRPr="00474475">
        <w:rPr>
          <w:color w:val="auto"/>
        </w:rPr>
        <w:t>keputusan</w:t>
      </w:r>
      <w:proofErr w:type="spellEnd"/>
      <w:r w:rsidRPr="00474475">
        <w:rPr>
          <w:color w:val="auto"/>
        </w:rPr>
        <w:t xml:space="preserve"> </w:t>
      </w:r>
      <w:proofErr w:type="spellStart"/>
      <w:r w:rsidRPr="00474475">
        <w:rPr>
          <w:color w:val="auto"/>
        </w:rPr>
        <w:t>berguna</w:t>
      </w:r>
      <w:proofErr w:type="spellEnd"/>
      <w:r w:rsidRPr="00474475">
        <w:rPr>
          <w:color w:val="auto"/>
        </w:rPr>
        <w:t xml:space="preserve"> </w:t>
      </w:r>
      <w:proofErr w:type="spellStart"/>
      <w:r w:rsidRPr="00474475">
        <w:rPr>
          <w:color w:val="auto"/>
        </w:rPr>
        <w:t>untuk</w:t>
      </w:r>
      <w:proofErr w:type="spellEnd"/>
      <w:r w:rsidRPr="00474475">
        <w:rPr>
          <w:color w:val="auto"/>
        </w:rPr>
        <w:t xml:space="preserve"> </w:t>
      </w:r>
      <w:proofErr w:type="spellStart"/>
      <w:r w:rsidRPr="00474475">
        <w:rPr>
          <w:color w:val="auto"/>
        </w:rPr>
        <w:t>mengeksplorasi</w:t>
      </w:r>
      <w:proofErr w:type="spellEnd"/>
      <w:r w:rsidRPr="00474475">
        <w:rPr>
          <w:color w:val="auto"/>
        </w:rPr>
        <w:t xml:space="preserve"> </w:t>
      </w:r>
      <w:r w:rsidRPr="00474475">
        <w:rPr>
          <w:color w:val="auto"/>
        </w:rPr>
        <w:lastRenderedPageBreak/>
        <w:t xml:space="preserve">data, </w:t>
      </w:r>
      <w:proofErr w:type="spellStart"/>
      <w:r w:rsidRPr="00474475">
        <w:rPr>
          <w:color w:val="auto"/>
        </w:rPr>
        <w:t>serta</w:t>
      </w:r>
      <w:proofErr w:type="spellEnd"/>
      <w:r w:rsidRPr="00474475">
        <w:rPr>
          <w:color w:val="auto"/>
        </w:rPr>
        <w:t xml:space="preserve"> </w:t>
      </w:r>
      <w:proofErr w:type="spellStart"/>
      <w:r w:rsidRPr="00474475">
        <w:rPr>
          <w:color w:val="auto"/>
        </w:rPr>
        <w:t>menemukan</w:t>
      </w:r>
      <w:proofErr w:type="spellEnd"/>
      <w:r w:rsidRPr="00474475">
        <w:rPr>
          <w:color w:val="auto"/>
        </w:rPr>
        <w:t xml:space="preserve"> yang </w:t>
      </w:r>
      <w:proofErr w:type="spellStart"/>
      <w:r w:rsidRPr="00474475">
        <w:rPr>
          <w:color w:val="auto"/>
        </w:rPr>
        <w:t>tersembunyi</w:t>
      </w:r>
      <w:proofErr w:type="spellEnd"/>
      <w:r w:rsidRPr="00474475">
        <w:rPr>
          <w:color w:val="auto"/>
        </w:rPr>
        <w:t xml:space="preserve"> </w:t>
      </w:r>
      <w:proofErr w:type="spellStart"/>
      <w:r w:rsidRPr="00474475">
        <w:rPr>
          <w:color w:val="auto"/>
        </w:rPr>
        <w:t>hubungan</w:t>
      </w:r>
      <w:proofErr w:type="spellEnd"/>
      <w:r w:rsidRPr="00474475">
        <w:rPr>
          <w:color w:val="auto"/>
        </w:rPr>
        <w:t xml:space="preserve"> </w:t>
      </w:r>
      <w:proofErr w:type="spellStart"/>
      <w:r w:rsidRPr="00474475">
        <w:rPr>
          <w:color w:val="auto"/>
        </w:rPr>
        <w:t>antara</w:t>
      </w:r>
      <w:proofErr w:type="spellEnd"/>
      <w:r w:rsidRPr="00474475">
        <w:rPr>
          <w:color w:val="auto"/>
        </w:rPr>
        <w:t xml:space="preserve"> </w:t>
      </w:r>
      <w:proofErr w:type="spellStart"/>
      <w:r w:rsidRPr="00474475">
        <w:rPr>
          <w:color w:val="auto"/>
        </w:rPr>
        <w:t>sejumlah</w:t>
      </w:r>
      <w:proofErr w:type="spellEnd"/>
      <w:r w:rsidRPr="00474475">
        <w:rPr>
          <w:color w:val="auto"/>
        </w:rPr>
        <w:t xml:space="preserve"> </w:t>
      </w:r>
      <w:proofErr w:type="spellStart"/>
      <w:r w:rsidRPr="00474475">
        <w:rPr>
          <w:color w:val="auto"/>
        </w:rPr>
        <w:t>variabel</w:t>
      </w:r>
      <w:proofErr w:type="spellEnd"/>
      <w:r w:rsidRPr="00474475">
        <w:rPr>
          <w:color w:val="auto"/>
        </w:rPr>
        <w:t xml:space="preserve"> input </w:t>
      </w:r>
      <w:proofErr w:type="spellStart"/>
      <w:r w:rsidRPr="00474475">
        <w:rPr>
          <w:color w:val="auto"/>
        </w:rPr>
        <w:t>potensial</w:t>
      </w:r>
      <w:proofErr w:type="spellEnd"/>
      <w:r w:rsidRPr="00474475">
        <w:rPr>
          <w:color w:val="auto"/>
        </w:rPr>
        <w:t xml:space="preserve"> </w:t>
      </w:r>
      <w:proofErr w:type="spellStart"/>
      <w:r w:rsidRPr="00474475">
        <w:rPr>
          <w:color w:val="auto"/>
        </w:rPr>
        <w:t>dengan</w:t>
      </w:r>
      <w:proofErr w:type="spellEnd"/>
      <w:r w:rsidRPr="00474475">
        <w:rPr>
          <w:color w:val="auto"/>
        </w:rPr>
        <w:t xml:space="preserve"> </w:t>
      </w:r>
      <w:proofErr w:type="spellStart"/>
      <w:r w:rsidRPr="00474475">
        <w:rPr>
          <w:color w:val="auto"/>
        </w:rPr>
        <w:t>variabel</w:t>
      </w:r>
      <w:proofErr w:type="spellEnd"/>
      <w:r w:rsidRPr="00474475">
        <w:rPr>
          <w:color w:val="auto"/>
        </w:rPr>
        <w:t xml:space="preserve"> target. Keputusan </w:t>
      </w:r>
      <w:proofErr w:type="spellStart"/>
      <w:r w:rsidRPr="00474475">
        <w:rPr>
          <w:color w:val="auto"/>
        </w:rPr>
        <w:t>pohon</w:t>
      </w:r>
      <w:proofErr w:type="spellEnd"/>
      <w:r w:rsidRPr="00474475">
        <w:rPr>
          <w:color w:val="auto"/>
        </w:rPr>
        <w:t xml:space="preserve"> </w:t>
      </w:r>
      <w:proofErr w:type="spellStart"/>
      <w:r w:rsidRPr="00474475">
        <w:rPr>
          <w:color w:val="auto"/>
        </w:rPr>
        <w:t>dari</w:t>
      </w:r>
      <w:proofErr w:type="spellEnd"/>
      <w:r w:rsidRPr="00474475">
        <w:rPr>
          <w:color w:val="auto"/>
        </w:rPr>
        <w:t xml:space="preserve"> </w:t>
      </w:r>
      <w:proofErr w:type="spellStart"/>
      <w:r w:rsidRPr="00474475">
        <w:rPr>
          <w:color w:val="auto"/>
        </w:rPr>
        <w:t>algoritma</w:t>
      </w:r>
      <w:proofErr w:type="spellEnd"/>
      <w:r w:rsidRPr="00474475">
        <w:rPr>
          <w:color w:val="auto"/>
        </w:rPr>
        <w:t xml:space="preserve"> C4.5 </w:t>
      </w:r>
      <w:proofErr w:type="spellStart"/>
      <w:r w:rsidRPr="00474475">
        <w:rPr>
          <w:color w:val="auto"/>
        </w:rPr>
        <w:t>dibangun</w:t>
      </w:r>
      <w:proofErr w:type="spellEnd"/>
      <w:r w:rsidRPr="00474475">
        <w:rPr>
          <w:color w:val="auto"/>
        </w:rPr>
        <w:t xml:space="preserve"> </w:t>
      </w:r>
      <w:proofErr w:type="spellStart"/>
      <w:r w:rsidRPr="00474475">
        <w:rPr>
          <w:color w:val="auto"/>
        </w:rPr>
        <w:t>dengan</w:t>
      </w:r>
      <w:proofErr w:type="spellEnd"/>
      <w:r w:rsidRPr="00474475">
        <w:rPr>
          <w:color w:val="auto"/>
        </w:rPr>
        <w:t xml:space="preserve"> </w:t>
      </w:r>
      <w:proofErr w:type="spellStart"/>
      <w:r w:rsidRPr="00474475">
        <w:rPr>
          <w:color w:val="auto"/>
        </w:rPr>
        <w:t>beberapa</w:t>
      </w:r>
      <w:proofErr w:type="spellEnd"/>
      <w:r w:rsidRPr="00474475">
        <w:rPr>
          <w:color w:val="auto"/>
        </w:rPr>
        <w:t xml:space="preserve"> </w:t>
      </w:r>
      <w:proofErr w:type="spellStart"/>
      <w:r w:rsidRPr="00474475">
        <w:rPr>
          <w:color w:val="auto"/>
        </w:rPr>
        <w:t>tahapan</w:t>
      </w:r>
      <w:proofErr w:type="spellEnd"/>
      <w:r w:rsidRPr="00474475">
        <w:rPr>
          <w:color w:val="auto"/>
        </w:rPr>
        <w:t xml:space="preserve"> </w:t>
      </w:r>
      <w:proofErr w:type="spellStart"/>
      <w:r w:rsidRPr="00474475">
        <w:rPr>
          <w:color w:val="auto"/>
        </w:rPr>
        <w:t>diantaranya</w:t>
      </w:r>
      <w:proofErr w:type="spellEnd"/>
      <w:r w:rsidRPr="00474475">
        <w:rPr>
          <w:color w:val="auto"/>
        </w:rPr>
        <w:t xml:space="preserve"> </w:t>
      </w:r>
      <w:proofErr w:type="spellStart"/>
      <w:r w:rsidRPr="00474475">
        <w:rPr>
          <w:color w:val="auto"/>
        </w:rPr>
        <w:t>pemilihan</w:t>
      </w:r>
      <w:proofErr w:type="spellEnd"/>
      <w:r w:rsidRPr="00474475">
        <w:rPr>
          <w:color w:val="auto"/>
        </w:rPr>
        <w:t xml:space="preserve"> </w:t>
      </w:r>
      <w:proofErr w:type="spellStart"/>
      <w:r w:rsidRPr="00474475">
        <w:rPr>
          <w:color w:val="auto"/>
        </w:rPr>
        <w:t>atribut</w:t>
      </w:r>
      <w:proofErr w:type="spellEnd"/>
      <w:r w:rsidRPr="00474475">
        <w:rPr>
          <w:color w:val="auto"/>
        </w:rPr>
        <w:t xml:space="preserve"> </w:t>
      </w:r>
      <w:proofErr w:type="spellStart"/>
      <w:r w:rsidRPr="00474475">
        <w:rPr>
          <w:color w:val="auto"/>
        </w:rPr>
        <w:t>sebagai</w:t>
      </w:r>
      <w:proofErr w:type="spellEnd"/>
      <w:r w:rsidRPr="00474475">
        <w:rPr>
          <w:color w:val="auto"/>
        </w:rPr>
        <w:t xml:space="preserve"> root, </w:t>
      </w:r>
      <w:proofErr w:type="spellStart"/>
      <w:r w:rsidRPr="00474475">
        <w:rPr>
          <w:color w:val="auto"/>
        </w:rPr>
        <w:t>membuat</w:t>
      </w:r>
      <w:proofErr w:type="spellEnd"/>
      <w:r w:rsidRPr="00474475">
        <w:rPr>
          <w:color w:val="auto"/>
        </w:rPr>
        <w:t xml:space="preserve"> </w:t>
      </w:r>
      <w:proofErr w:type="spellStart"/>
      <w:r w:rsidRPr="00474475">
        <w:rPr>
          <w:color w:val="auto"/>
        </w:rPr>
        <w:t>cabang</w:t>
      </w:r>
      <w:proofErr w:type="spellEnd"/>
      <w:r w:rsidRPr="00474475">
        <w:rPr>
          <w:color w:val="auto"/>
        </w:rPr>
        <w:t xml:space="preserve"> </w:t>
      </w:r>
      <w:proofErr w:type="spellStart"/>
      <w:r w:rsidRPr="00474475">
        <w:rPr>
          <w:color w:val="auto"/>
        </w:rPr>
        <w:t>untuk</w:t>
      </w:r>
      <w:proofErr w:type="spellEnd"/>
      <w:r w:rsidRPr="00474475">
        <w:rPr>
          <w:color w:val="auto"/>
        </w:rPr>
        <w:t xml:space="preserve"> </w:t>
      </w:r>
      <w:proofErr w:type="spellStart"/>
      <w:r w:rsidRPr="00474475">
        <w:rPr>
          <w:color w:val="auto"/>
        </w:rPr>
        <w:t>setiap</w:t>
      </w:r>
      <w:proofErr w:type="spellEnd"/>
      <w:r w:rsidRPr="00474475">
        <w:rPr>
          <w:color w:val="auto"/>
        </w:rPr>
        <w:t xml:space="preserve"> </w:t>
      </w:r>
      <w:proofErr w:type="spellStart"/>
      <w:r w:rsidRPr="00474475">
        <w:rPr>
          <w:color w:val="auto"/>
        </w:rPr>
        <w:t>nilai</w:t>
      </w:r>
      <w:proofErr w:type="spellEnd"/>
      <w:r w:rsidRPr="00474475">
        <w:rPr>
          <w:color w:val="auto"/>
        </w:rPr>
        <w:t xml:space="preserve"> dan </w:t>
      </w:r>
      <w:proofErr w:type="spellStart"/>
      <w:r w:rsidRPr="00474475">
        <w:rPr>
          <w:color w:val="auto"/>
        </w:rPr>
        <w:t>membagi</w:t>
      </w:r>
      <w:proofErr w:type="spellEnd"/>
      <w:r w:rsidRPr="00474475">
        <w:rPr>
          <w:color w:val="auto"/>
        </w:rPr>
        <w:t xml:space="preserve"> </w:t>
      </w:r>
      <w:proofErr w:type="spellStart"/>
      <w:r w:rsidRPr="00474475">
        <w:rPr>
          <w:color w:val="auto"/>
        </w:rPr>
        <w:t>kasus</w:t>
      </w:r>
      <w:proofErr w:type="spellEnd"/>
      <w:r w:rsidRPr="00474475">
        <w:rPr>
          <w:color w:val="auto"/>
        </w:rPr>
        <w:t xml:space="preserve"> </w:t>
      </w:r>
      <w:proofErr w:type="spellStart"/>
      <w:r w:rsidRPr="00474475">
        <w:rPr>
          <w:color w:val="auto"/>
        </w:rPr>
        <w:t>ke</w:t>
      </w:r>
      <w:proofErr w:type="spellEnd"/>
      <w:r w:rsidRPr="00474475">
        <w:rPr>
          <w:color w:val="auto"/>
        </w:rPr>
        <w:t xml:space="preserve"> </w:t>
      </w:r>
      <w:proofErr w:type="spellStart"/>
      <w:r w:rsidRPr="00474475">
        <w:rPr>
          <w:color w:val="auto"/>
        </w:rPr>
        <w:t>dalam</w:t>
      </w:r>
      <w:proofErr w:type="spellEnd"/>
      <w:r w:rsidRPr="00474475">
        <w:rPr>
          <w:color w:val="auto"/>
        </w:rPr>
        <w:t xml:space="preserve"> </w:t>
      </w:r>
      <w:proofErr w:type="spellStart"/>
      <w:r w:rsidRPr="00474475">
        <w:rPr>
          <w:color w:val="auto"/>
        </w:rPr>
        <w:t>cabang</w:t>
      </w:r>
      <w:proofErr w:type="spellEnd"/>
      <w:r w:rsidRPr="00474475">
        <w:rPr>
          <w:color w:val="auto"/>
        </w:rPr>
        <w:t xml:space="preserve">. </w:t>
      </w:r>
    </w:p>
    <w:p w14:paraId="0AB63E21" w14:textId="7D02A009" w:rsidR="00287269" w:rsidRDefault="00357366" w:rsidP="00FE24AC">
      <w:pPr>
        <w:pStyle w:val="Style7"/>
        <w:spacing w:line="360" w:lineRule="auto"/>
        <w:rPr>
          <w:color w:val="auto"/>
        </w:rPr>
      </w:pPr>
      <w:proofErr w:type="spellStart"/>
      <w:r w:rsidRPr="00474475">
        <w:rPr>
          <w:color w:val="auto"/>
        </w:rPr>
        <w:t>Ini</w:t>
      </w:r>
      <w:proofErr w:type="spellEnd"/>
      <w:r w:rsidRPr="00474475">
        <w:rPr>
          <w:color w:val="auto"/>
        </w:rPr>
        <w:t xml:space="preserve"> </w:t>
      </w:r>
      <w:proofErr w:type="spellStart"/>
      <w:r w:rsidRPr="00474475">
        <w:rPr>
          <w:color w:val="auto"/>
        </w:rPr>
        <w:t>tahapan</w:t>
      </w:r>
      <w:proofErr w:type="spellEnd"/>
      <w:r w:rsidRPr="00474475">
        <w:rPr>
          <w:color w:val="auto"/>
        </w:rPr>
        <w:t xml:space="preserve"> </w:t>
      </w:r>
      <w:proofErr w:type="spellStart"/>
      <w:r w:rsidRPr="00474475">
        <w:rPr>
          <w:color w:val="auto"/>
        </w:rPr>
        <w:t>akan</w:t>
      </w:r>
      <w:proofErr w:type="spellEnd"/>
      <w:r w:rsidRPr="00474475">
        <w:rPr>
          <w:color w:val="auto"/>
        </w:rPr>
        <w:t xml:space="preserve"> </w:t>
      </w:r>
      <w:proofErr w:type="spellStart"/>
      <w:r w:rsidRPr="00474475">
        <w:rPr>
          <w:color w:val="auto"/>
        </w:rPr>
        <w:t>diulang</w:t>
      </w:r>
      <w:proofErr w:type="spellEnd"/>
      <w:r w:rsidRPr="00474475">
        <w:rPr>
          <w:color w:val="auto"/>
        </w:rPr>
        <w:t xml:space="preserve"> </w:t>
      </w:r>
      <w:proofErr w:type="spellStart"/>
      <w:r w:rsidRPr="00474475">
        <w:rPr>
          <w:color w:val="auto"/>
        </w:rPr>
        <w:t>untuk</w:t>
      </w:r>
      <w:proofErr w:type="spellEnd"/>
      <w:r w:rsidRPr="00474475">
        <w:rPr>
          <w:color w:val="auto"/>
        </w:rPr>
        <w:t xml:space="preserve"> </w:t>
      </w:r>
      <w:proofErr w:type="spellStart"/>
      <w:r w:rsidRPr="00474475">
        <w:rPr>
          <w:color w:val="auto"/>
        </w:rPr>
        <w:t>setiap</w:t>
      </w:r>
      <w:proofErr w:type="spellEnd"/>
      <w:r w:rsidRPr="00474475">
        <w:rPr>
          <w:color w:val="auto"/>
        </w:rPr>
        <w:t xml:space="preserve"> </w:t>
      </w:r>
      <w:proofErr w:type="spellStart"/>
      <w:r w:rsidRPr="00474475">
        <w:rPr>
          <w:color w:val="auto"/>
        </w:rPr>
        <w:t>cabang</w:t>
      </w:r>
      <w:proofErr w:type="spellEnd"/>
      <w:r w:rsidRPr="00474475">
        <w:rPr>
          <w:color w:val="auto"/>
        </w:rPr>
        <w:t xml:space="preserve"> </w:t>
      </w:r>
      <w:proofErr w:type="spellStart"/>
      <w:r w:rsidRPr="00474475">
        <w:rPr>
          <w:color w:val="auto"/>
        </w:rPr>
        <w:t>sampai</w:t>
      </w:r>
      <w:proofErr w:type="spellEnd"/>
      <w:r w:rsidRPr="00474475">
        <w:rPr>
          <w:color w:val="auto"/>
        </w:rPr>
        <w:t xml:space="preserve"> </w:t>
      </w:r>
      <w:proofErr w:type="spellStart"/>
      <w:r w:rsidRPr="00474475">
        <w:rPr>
          <w:color w:val="auto"/>
        </w:rPr>
        <w:t>semua</w:t>
      </w:r>
      <w:proofErr w:type="spellEnd"/>
      <w:r w:rsidRPr="00474475">
        <w:rPr>
          <w:color w:val="auto"/>
        </w:rPr>
        <w:t xml:space="preserve"> </w:t>
      </w:r>
      <w:proofErr w:type="spellStart"/>
      <w:r w:rsidRPr="00474475">
        <w:rPr>
          <w:color w:val="auto"/>
        </w:rPr>
        <w:t>kasus</w:t>
      </w:r>
      <w:proofErr w:type="spellEnd"/>
      <w:r w:rsidRPr="00474475">
        <w:rPr>
          <w:color w:val="auto"/>
        </w:rPr>
        <w:t xml:space="preserve"> di </w:t>
      </w:r>
      <w:proofErr w:type="spellStart"/>
      <w:r w:rsidRPr="00474475">
        <w:rPr>
          <w:color w:val="auto"/>
        </w:rPr>
        <w:t>cabang</w:t>
      </w:r>
      <w:proofErr w:type="spellEnd"/>
      <w:r w:rsidRPr="00474475">
        <w:rPr>
          <w:color w:val="auto"/>
        </w:rPr>
        <w:t xml:space="preserve"> </w:t>
      </w:r>
      <w:proofErr w:type="spellStart"/>
      <w:r w:rsidRPr="00474475">
        <w:rPr>
          <w:color w:val="auto"/>
        </w:rPr>
        <w:t>memiliki</w:t>
      </w:r>
      <w:proofErr w:type="spellEnd"/>
      <w:r w:rsidRPr="00474475">
        <w:rPr>
          <w:color w:val="auto"/>
        </w:rPr>
        <w:t xml:space="preserve"> </w:t>
      </w:r>
      <w:proofErr w:type="spellStart"/>
      <w:r w:rsidRPr="00474475">
        <w:rPr>
          <w:color w:val="auto"/>
        </w:rPr>
        <w:t>kelas</w:t>
      </w:r>
      <w:proofErr w:type="spellEnd"/>
      <w:r w:rsidRPr="00474475">
        <w:rPr>
          <w:color w:val="auto"/>
        </w:rPr>
        <w:t xml:space="preserve"> yang </w:t>
      </w:r>
      <w:proofErr w:type="spellStart"/>
      <w:r w:rsidRPr="00474475">
        <w:rPr>
          <w:color w:val="auto"/>
        </w:rPr>
        <w:t>sama</w:t>
      </w:r>
      <w:proofErr w:type="spellEnd"/>
      <w:r w:rsidRPr="00474475">
        <w:rPr>
          <w:color w:val="auto"/>
        </w:rPr>
        <w:t xml:space="preserve">. Dari </w:t>
      </w:r>
      <w:proofErr w:type="spellStart"/>
      <w:r w:rsidRPr="00474475">
        <w:rPr>
          <w:color w:val="auto"/>
        </w:rPr>
        <w:t>solusi</w:t>
      </w:r>
      <w:proofErr w:type="spellEnd"/>
      <w:r w:rsidRPr="00474475">
        <w:rPr>
          <w:color w:val="auto"/>
        </w:rPr>
        <w:t xml:space="preserve"> </w:t>
      </w:r>
      <w:proofErr w:type="spellStart"/>
      <w:r w:rsidRPr="00474475">
        <w:rPr>
          <w:color w:val="auto"/>
        </w:rPr>
        <w:t>pohon</w:t>
      </w:r>
      <w:proofErr w:type="spellEnd"/>
      <w:r w:rsidRPr="00474475">
        <w:rPr>
          <w:color w:val="auto"/>
        </w:rPr>
        <w:t xml:space="preserve"> </w:t>
      </w:r>
      <w:proofErr w:type="spellStart"/>
      <w:r w:rsidRPr="00474475">
        <w:rPr>
          <w:color w:val="auto"/>
        </w:rPr>
        <w:t>keputusan</w:t>
      </w:r>
      <w:proofErr w:type="spellEnd"/>
      <w:r w:rsidRPr="00474475">
        <w:rPr>
          <w:color w:val="auto"/>
        </w:rPr>
        <w:t xml:space="preserve"> </w:t>
      </w:r>
      <w:proofErr w:type="spellStart"/>
      <w:r w:rsidRPr="00474475">
        <w:rPr>
          <w:color w:val="auto"/>
        </w:rPr>
        <w:t>akan</w:t>
      </w:r>
      <w:proofErr w:type="spellEnd"/>
      <w:r w:rsidRPr="00474475">
        <w:rPr>
          <w:color w:val="auto"/>
        </w:rPr>
        <w:t xml:space="preserve"> </w:t>
      </w:r>
      <w:proofErr w:type="spellStart"/>
      <w:r w:rsidRPr="00474475">
        <w:rPr>
          <w:color w:val="auto"/>
        </w:rPr>
        <w:t>ada</w:t>
      </w:r>
      <w:proofErr w:type="spellEnd"/>
      <w:r w:rsidRPr="00474475">
        <w:rPr>
          <w:color w:val="auto"/>
        </w:rPr>
        <w:t xml:space="preserve"> </w:t>
      </w:r>
      <w:proofErr w:type="spellStart"/>
      <w:r w:rsidRPr="00474475">
        <w:rPr>
          <w:color w:val="auto"/>
        </w:rPr>
        <w:t>beberapa</w:t>
      </w:r>
      <w:proofErr w:type="spellEnd"/>
      <w:r w:rsidRPr="00474475">
        <w:rPr>
          <w:color w:val="auto"/>
        </w:rPr>
        <w:t xml:space="preserve"> </w:t>
      </w:r>
      <w:proofErr w:type="spellStart"/>
      <w:r w:rsidRPr="00474475">
        <w:rPr>
          <w:color w:val="auto"/>
        </w:rPr>
        <w:t>aturan</w:t>
      </w:r>
      <w:proofErr w:type="spellEnd"/>
      <w:r w:rsidRPr="00474475">
        <w:rPr>
          <w:color w:val="auto"/>
        </w:rPr>
        <w:t xml:space="preserve"> </w:t>
      </w:r>
      <w:proofErr w:type="spellStart"/>
      <w:r w:rsidRPr="00474475">
        <w:rPr>
          <w:color w:val="auto"/>
        </w:rPr>
        <w:t>dari</w:t>
      </w:r>
      <w:proofErr w:type="spellEnd"/>
      <w:r w:rsidRPr="00474475">
        <w:rPr>
          <w:color w:val="auto"/>
        </w:rPr>
        <w:t xml:space="preserve"> </w:t>
      </w:r>
      <w:proofErr w:type="spellStart"/>
      <w:r w:rsidRPr="00474475">
        <w:rPr>
          <w:color w:val="auto"/>
        </w:rPr>
        <w:t>suatu</w:t>
      </w:r>
      <w:proofErr w:type="spellEnd"/>
      <w:r w:rsidRPr="00474475">
        <w:rPr>
          <w:color w:val="auto"/>
        </w:rPr>
        <w:t xml:space="preserve"> </w:t>
      </w:r>
      <w:proofErr w:type="spellStart"/>
      <w:r w:rsidRPr="00474475">
        <w:rPr>
          <w:color w:val="auto"/>
        </w:rPr>
        <w:t>kasus</w:t>
      </w:r>
      <w:proofErr w:type="spellEnd"/>
      <w:r w:rsidRPr="00474475">
        <w:rPr>
          <w:color w:val="auto"/>
        </w:rPr>
        <w:t xml:space="preserve">. </w:t>
      </w:r>
      <w:proofErr w:type="spellStart"/>
      <w:r w:rsidRPr="00474475">
        <w:rPr>
          <w:color w:val="auto"/>
        </w:rPr>
        <w:t>Dalam</w:t>
      </w:r>
      <w:proofErr w:type="spellEnd"/>
      <w:r w:rsidRPr="00474475">
        <w:rPr>
          <w:color w:val="auto"/>
        </w:rPr>
        <w:t xml:space="preserve"> </w:t>
      </w:r>
      <w:proofErr w:type="spellStart"/>
      <w:r w:rsidRPr="00474475">
        <w:rPr>
          <w:color w:val="auto"/>
        </w:rPr>
        <w:t>hal</w:t>
      </w:r>
      <w:proofErr w:type="spellEnd"/>
      <w:r w:rsidRPr="00474475">
        <w:rPr>
          <w:color w:val="auto"/>
        </w:rPr>
        <w:t xml:space="preserve"> </w:t>
      </w:r>
      <w:proofErr w:type="spellStart"/>
      <w:r w:rsidRPr="00474475">
        <w:rPr>
          <w:color w:val="auto"/>
        </w:rPr>
        <w:t>ini</w:t>
      </w:r>
      <w:proofErr w:type="spellEnd"/>
      <w:r w:rsidRPr="00474475">
        <w:rPr>
          <w:color w:val="auto"/>
        </w:rPr>
        <w:t xml:space="preserve"> </w:t>
      </w:r>
      <w:proofErr w:type="spellStart"/>
      <w:r w:rsidRPr="00474475">
        <w:rPr>
          <w:color w:val="auto"/>
        </w:rPr>
        <w:t>peneliti</w:t>
      </w:r>
      <w:proofErr w:type="spellEnd"/>
      <w:r w:rsidRPr="00474475">
        <w:rPr>
          <w:color w:val="auto"/>
        </w:rPr>
        <w:t xml:space="preserve"> </w:t>
      </w:r>
      <w:proofErr w:type="spellStart"/>
      <w:r w:rsidRPr="00474475">
        <w:rPr>
          <w:color w:val="auto"/>
        </w:rPr>
        <w:t>mengklasifikasikan</w:t>
      </w:r>
      <w:proofErr w:type="spellEnd"/>
      <w:r w:rsidRPr="00474475">
        <w:rPr>
          <w:color w:val="auto"/>
        </w:rPr>
        <w:t xml:space="preserve"> data </w:t>
      </w:r>
      <w:proofErr w:type="spellStart"/>
      <w:r w:rsidRPr="00474475">
        <w:rPr>
          <w:color w:val="auto"/>
        </w:rPr>
        <w:t>narapidana</w:t>
      </w:r>
      <w:proofErr w:type="spellEnd"/>
      <w:r w:rsidRPr="00474475">
        <w:rPr>
          <w:color w:val="auto"/>
        </w:rPr>
        <w:t xml:space="preserve"> di </w:t>
      </w:r>
      <w:proofErr w:type="spellStart"/>
      <w:r w:rsidRPr="00474475">
        <w:rPr>
          <w:color w:val="auto"/>
        </w:rPr>
        <w:t>Lapas</w:t>
      </w:r>
      <w:proofErr w:type="spellEnd"/>
      <w:r w:rsidRPr="00474475">
        <w:rPr>
          <w:color w:val="auto"/>
        </w:rPr>
        <w:t xml:space="preserve"> </w:t>
      </w:r>
      <w:proofErr w:type="spellStart"/>
      <w:r w:rsidRPr="00474475">
        <w:rPr>
          <w:color w:val="auto"/>
        </w:rPr>
        <w:t>Labuhan</w:t>
      </w:r>
      <w:proofErr w:type="spellEnd"/>
      <w:r w:rsidRPr="00474475">
        <w:rPr>
          <w:color w:val="auto"/>
        </w:rPr>
        <w:t xml:space="preserve"> Deli </w:t>
      </w:r>
      <w:proofErr w:type="spellStart"/>
      <w:r w:rsidRPr="00474475">
        <w:rPr>
          <w:color w:val="auto"/>
        </w:rPr>
        <w:t>untuk</w:t>
      </w:r>
      <w:proofErr w:type="spellEnd"/>
      <w:r w:rsidRPr="00474475">
        <w:rPr>
          <w:color w:val="auto"/>
        </w:rPr>
        <w:t xml:space="preserve"> </w:t>
      </w:r>
      <w:proofErr w:type="spellStart"/>
      <w:r w:rsidRPr="00474475">
        <w:rPr>
          <w:color w:val="auto"/>
        </w:rPr>
        <w:t>mengetahui</w:t>
      </w:r>
      <w:proofErr w:type="spellEnd"/>
      <w:r w:rsidRPr="00474475">
        <w:rPr>
          <w:color w:val="auto"/>
        </w:rPr>
        <w:t xml:space="preserve"> </w:t>
      </w:r>
      <w:proofErr w:type="spellStart"/>
      <w:r w:rsidRPr="00474475">
        <w:rPr>
          <w:color w:val="auto"/>
        </w:rPr>
        <w:t>faktor-faktor</w:t>
      </w:r>
      <w:proofErr w:type="spellEnd"/>
      <w:r w:rsidRPr="00474475">
        <w:rPr>
          <w:color w:val="auto"/>
        </w:rPr>
        <w:t xml:space="preserve"> </w:t>
      </w:r>
      <w:proofErr w:type="spellStart"/>
      <w:r w:rsidRPr="00474475">
        <w:rPr>
          <w:color w:val="auto"/>
        </w:rPr>
        <w:t>narapidana</w:t>
      </w:r>
      <w:proofErr w:type="spellEnd"/>
      <w:r w:rsidRPr="00474475">
        <w:rPr>
          <w:color w:val="auto"/>
        </w:rPr>
        <w:t xml:space="preserve"> yang </w:t>
      </w:r>
      <w:proofErr w:type="spellStart"/>
      <w:r w:rsidRPr="00474475">
        <w:rPr>
          <w:color w:val="auto"/>
        </w:rPr>
        <w:t>melakukan</w:t>
      </w:r>
      <w:proofErr w:type="spellEnd"/>
      <w:r w:rsidRPr="00474475">
        <w:rPr>
          <w:color w:val="auto"/>
        </w:rPr>
        <w:t xml:space="preserve"> </w:t>
      </w:r>
      <w:proofErr w:type="spellStart"/>
      <w:r w:rsidRPr="00474475">
        <w:rPr>
          <w:color w:val="auto"/>
        </w:rPr>
        <w:t>tindak</w:t>
      </w:r>
      <w:proofErr w:type="spellEnd"/>
      <w:r w:rsidRPr="00474475">
        <w:rPr>
          <w:color w:val="auto"/>
        </w:rPr>
        <w:t xml:space="preserve"> </w:t>
      </w:r>
      <w:proofErr w:type="spellStart"/>
      <w:r w:rsidRPr="00474475">
        <w:rPr>
          <w:color w:val="auto"/>
        </w:rPr>
        <w:t>pidana</w:t>
      </w:r>
      <w:proofErr w:type="spellEnd"/>
      <w:r w:rsidRPr="00474475">
        <w:rPr>
          <w:color w:val="auto"/>
        </w:rPr>
        <w:t xml:space="preserve"> </w:t>
      </w:r>
      <w:proofErr w:type="spellStart"/>
      <w:r w:rsidRPr="00474475">
        <w:rPr>
          <w:color w:val="auto"/>
        </w:rPr>
        <w:t>narkoba</w:t>
      </w:r>
      <w:proofErr w:type="spellEnd"/>
      <w:r w:rsidRPr="00474475">
        <w:rPr>
          <w:color w:val="auto"/>
        </w:rPr>
        <w:t xml:space="preserve">. </w:t>
      </w:r>
      <w:proofErr w:type="spellStart"/>
      <w:r w:rsidRPr="00474475">
        <w:rPr>
          <w:color w:val="auto"/>
        </w:rPr>
        <w:t>Dengan</w:t>
      </w:r>
      <w:proofErr w:type="spellEnd"/>
      <w:r w:rsidRPr="00474475">
        <w:rPr>
          <w:color w:val="auto"/>
        </w:rPr>
        <w:t xml:space="preserve"> </w:t>
      </w:r>
      <w:proofErr w:type="spellStart"/>
      <w:r w:rsidRPr="00474475">
        <w:rPr>
          <w:color w:val="auto"/>
        </w:rPr>
        <w:t>menerapkan</w:t>
      </w:r>
      <w:proofErr w:type="spellEnd"/>
      <w:r w:rsidRPr="00474475">
        <w:rPr>
          <w:color w:val="auto"/>
        </w:rPr>
        <w:t xml:space="preserve"> </w:t>
      </w:r>
      <w:proofErr w:type="spellStart"/>
      <w:r w:rsidRPr="00474475">
        <w:rPr>
          <w:color w:val="auto"/>
        </w:rPr>
        <w:t>algoritma</w:t>
      </w:r>
      <w:proofErr w:type="spellEnd"/>
      <w:r w:rsidRPr="00474475">
        <w:rPr>
          <w:color w:val="auto"/>
        </w:rPr>
        <w:t xml:space="preserve"> C4.5 </w:t>
      </w:r>
      <w:proofErr w:type="spellStart"/>
      <w:r w:rsidRPr="00474475">
        <w:rPr>
          <w:color w:val="auto"/>
        </w:rPr>
        <w:t>ini</w:t>
      </w:r>
      <w:proofErr w:type="spellEnd"/>
      <w:r w:rsidRPr="00474475">
        <w:rPr>
          <w:color w:val="auto"/>
        </w:rPr>
        <w:t xml:space="preserve">, </w:t>
      </w:r>
      <w:proofErr w:type="spellStart"/>
      <w:r w:rsidRPr="00474475">
        <w:rPr>
          <w:color w:val="auto"/>
        </w:rPr>
        <w:t>maka</w:t>
      </w:r>
      <w:proofErr w:type="spellEnd"/>
      <w:r w:rsidRPr="00474475">
        <w:rPr>
          <w:color w:val="auto"/>
        </w:rPr>
        <w:t xml:space="preserve"> </w:t>
      </w:r>
      <w:proofErr w:type="spellStart"/>
      <w:r w:rsidRPr="00474475">
        <w:rPr>
          <w:color w:val="auto"/>
        </w:rPr>
        <w:t>Pengetahuan</w:t>
      </w:r>
      <w:proofErr w:type="spellEnd"/>
      <w:r w:rsidRPr="00474475">
        <w:rPr>
          <w:color w:val="auto"/>
        </w:rPr>
        <w:t xml:space="preserve"> </w:t>
      </w:r>
      <w:proofErr w:type="spellStart"/>
      <w:r w:rsidRPr="00474475">
        <w:rPr>
          <w:color w:val="auto"/>
        </w:rPr>
        <w:t>tersebut</w:t>
      </w:r>
      <w:proofErr w:type="spellEnd"/>
      <w:r w:rsidRPr="00474475">
        <w:rPr>
          <w:color w:val="auto"/>
        </w:rPr>
        <w:t xml:space="preserve"> </w:t>
      </w:r>
      <w:proofErr w:type="spellStart"/>
      <w:r w:rsidRPr="00474475">
        <w:rPr>
          <w:color w:val="auto"/>
        </w:rPr>
        <w:t>diperoleh</w:t>
      </w:r>
      <w:proofErr w:type="spellEnd"/>
      <w:r w:rsidRPr="00474475">
        <w:rPr>
          <w:color w:val="auto"/>
        </w:rPr>
        <w:t xml:space="preserve"> </w:t>
      </w:r>
      <w:proofErr w:type="spellStart"/>
      <w:r w:rsidRPr="00474475">
        <w:rPr>
          <w:color w:val="auto"/>
        </w:rPr>
        <w:t>sebagai</w:t>
      </w:r>
      <w:proofErr w:type="spellEnd"/>
      <w:r w:rsidRPr="00474475">
        <w:rPr>
          <w:color w:val="auto"/>
        </w:rPr>
        <w:t xml:space="preserve"> </w:t>
      </w:r>
      <w:proofErr w:type="spellStart"/>
      <w:r w:rsidRPr="00474475">
        <w:rPr>
          <w:color w:val="auto"/>
        </w:rPr>
        <w:t>informasi</w:t>
      </w:r>
      <w:proofErr w:type="spellEnd"/>
      <w:r w:rsidRPr="00474475">
        <w:rPr>
          <w:color w:val="auto"/>
        </w:rPr>
        <w:t xml:space="preserve"> </w:t>
      </w:r>
      <w:proofErr w:type="spellStart"/>
      <w:r w:rsidRPr="00474475">
        <w:rPr>
          <w:color w:val="auto"/>
        </w:rPr>
        <w:t>untuk</w:t>
      </w:r>
      <w:proofErr w:type="spellEnd"/>
      <w:r w:rsidRPr="00474475">
        <w:rPr>
          <w:color w:val="auto"/>
        </w:rPr>
        <w:t xml:space="preserve"> </w:t>
      </w:r>
      <w:proofErr w:type="spellStart"/>
      <w:r w:rsidRPr="00474475">
        <w:rPr>
          <w:color w:val="auto"/>
        </w:rPr>
        <w:t>meminimalisir</w:t>
      </w:r>
      <w:proofErr w:type="spellEnd"/>
      <w:r w:rsidRPr="00474475">
        <w:rPr>
          <w:color w:val="auto"/>
        </w:rPr>
        <w:t xml:space="preserve"> </w:t>
      </w:r>
      <w:proofErr w:type="spellStart"/>
      <w:r w:rsidRPr="00474475">
        <w:rPr>
          <w:color w:val="auto"/>
        </w:rPr>
        <w:t>tindak</w:t>
      </w:r>
      <w:proofErr w:type="spellEnd"/>
      <w:r w:rsidRPr="00474475">
        <w:rPr>
          <w:color w:val="auto"/>
        </w:rPr>
        <w:t xml:space="preserve"> </w:t>
      </w:r>
      <w:proofErr w:type="spellStart"/>
      <w:r w:rsidRPr="00474475">
        <w:rPr>
          <w:color w:val="auto"/>
        </w:rPr>
        <w:t>pidana</w:t>
      </w:r>
      <w:proofErr w:type="spellEnd"/>
      <w:r w:rsidRPr="00474475">
        <w:rPr>
          <w:color w:val="auto"/>
        </w:rPr>
        <w:t xml:space="preserve"> </w:t>
      </w:r>
      <w:proofErr w:type="spellStart"/>
      <w:r w:rsidRPr="00474475">
        <w:rPr>
          <w:color w:val="auto"/>
        </w:rPr>
        <w:t>narkoba</w:t>
      </w:r>
      <w:proofErr w:type="spellEnd"/>
      <w:r w:rsidRPr="00474475">
        <w:rPr>
          <w:color w:val="auto"/>
        </w:rPr>
        <w:t xml:space="preserve">. Dari </w:t>
      </w:r>
      <w:proofErr w:type="spellStart"/>
      <w:r w:rsidRPr="00474475">
        <w:rPr>
          <w:color w:val="auto"/>
        </w:rPr>
        <w:t>temuan</w:t>
      </w:r>
      <w:proofErr w:type="spellEnd"/>
      <w:r w:rsidRPr="00474475">
        <w:rPr>
          <w:color w:val="auto"/>
        </w:rPr>
        <w:t xml:space="preserve"> </w:t>
      </w:r>
      <w:proofErr w:type="spellStart"/>
      <w:r w:rsidRPr="00474475">
        <w:rPr>
          <w:color w:val="auto"/>
        </w:rPr>
        <w:t>penelitian</w:t>
      </w:r>
      <w:proofErr w:type="spellEnd"/>
      <w:r w:rsidRPr="00474475">
        <w:rPr>
          <w:color w:val="auto"/>
        </w:rPr>
        <w:t xml:space="preserve">, </w:t>
      </w:r>
      <w:proofErr w:type="spellStart"/>
      <w:r w:rsidRPr="00474475">
        <w:rPr>
          <w:color w:val="auto"/>
        </w:rPr>
        <w:t>ditemukan</w:t>
      </w:r>
      <w:proofErr w:type="spellEnd"/>
      <w:r w:rsidRPr="00474475">
        <w:rPr>
          <w:color w:val="auto"/>
        </w:rPr>
        <w:t xml:space="preserve"> </w:t>
      </w:r>
      <w:proofErr w:type="spellStart"/>
      <w:r w:rsidRPr="00474475">
        <w:rPr>
          <w:color w:val="auto"/>
        </w:rPr>
        <w:t>bahwa</w:t>
      </w:r>
      <w:proofErr w:type="spellEnd"/>
      <w:r w:rsidRPr="00474475">
        <w:rPr>
          <w:color w:val="auto"/>
        </w:rPr>
        <w:t xml:space="preserve"> </w:t>
      </w:r>
      <w:proofErr w:type="spellStart"/>
      <w:r w:rsidRPr="00474475">
        <w:rPr>
          <w:color w:val="auto"/>
        </w:rPr>
        <w:t>faktor</w:t>
      </w:r>
      <w:proofErr w:type="spellEnd"/>
      <w:r w:rsidRPr="00474475">
        <w:rPr>
          <w:color w:val="auto"/>
        </w:rPr>
        <w:t xml:space="preserve"> yang paling </w:t>
      </w:r>
      <w:proofErr w:type="spellStart"/>
      <w:r w:rsidRPr="00474475">
        <w:rPr>
          <w:color w:val="auto"/>
        </w:rPr>
        <w:t>berpengaruh</w:t>
      </w:r>
      <w:proofErr w:type="spellEnd"/>
      <w:r w:rsidRPr="00474475">
        <w:rPr>
          <w:color w:val="auto"/>
        </w:rPr>
        <w:t xml:space="preserve"> </w:t>
      </w:r>
      <w:proofErr w:type="spellStart"/>
      <w:r w:rsidRPr="00474475">
        <w:rPr>
          <w:color w:val="auto"/>
        </w:rPr>
        <w:t>dari</w:t>
      </w:r>
      <w:proofErr w:type="spellEnd"/>
      <w:r w:rsidRPr="00474475">
        <w:rPr>
          <w:color w:val="auto"/>
        </w:rPr>
        <w:t xml:space="preserve"> </w:t>
      </w:r>
      <w:proofErr w:type="spellStart"/>
      <w:r w:rsidRPr="00474475">
        <w:rPr>
          <w:color w:val="auto"/>
        </w:rPr>
        <w:t>tahanan</w:t>
      </w:r>
      <w:proofErr w:type="spellEnd"/>
      <w:r w:rsidRPr="00474475">
        <w:rPr>
          <w:color w:val="auto"/>
        </w:rPr>
        <w:t xml:space="preserve"> yang </w:t>
      </w:r>
      <w:proofErr w:type="spellStart"/>
      <w:r w:rsidRPr="00474475">
        <w:rPr>
          <w:color w:val="auto"/>
        </w:rPr>
        <w:t>dilakukan</w:t>
      </w:r>
      <w:proofErr w:type="spellEnd"/>
      <w:r w:rsidRPr="00474475">
        <w:rPr>
          <w:color w:val="auto"/>
        </w:rPr>
        <w:t xml:space="preserve"> </w:t>
      </w:r>
      <w:proofErr w:type="spellStart"/>
      <w:r w:rsidRPr="00474475">
        <w:rPr>
          <w:color w:val="auto"/>
        </w:rPr>
        <w:t>tindak</w:t>
      </w:r>
      <w:proofErr w:type="spellEnd"/>
      <w:r w:rsidRPr="00474475">
        <w:rPr>
          <w:color w:val="auto"/>
        </w:rPr>
        <w:t xml:space="preserve"> </w:t>
      </w:r>
      <w:proofErr w:type="spellStart"/>
      <w:r w:rsidRPr="00474475">
        <w:rPr>
          <w:color w:val="auto"/>
        </w:rPr>
        <w:t>pidana</w:t>
      </w:r>
      <w:proofErr w:type="spellEnd"/>
      <w:r w:rsidRPr="00474475">
        <w:rPr>
          <w:color w:val="auto"/>
        </w:rPr>
        <w:t xml:space="preserve"> </w:t>
      </w:r>
      <w:proofErr w:type="spellStart"/>
      <w:r w:rsidRPr="00474475">
        <w:rPr>
          <w:color w:val="auto"/>
        </w:rPr>
        <w:t>narkoba</w:t>
      </w:r>
      <w:proofErr w:type="spellEnd"/>
      <w:r w:rsidRPr="00474475">
        <w:rPr>
          <w:color w:val="auto"/>
        </w:rPr>
        <w:t xml:space="preserve"> </w:t>
      </w:r>
      <w:proofErr w:type="spellStart"/>
      <w:r w:rsidRPr="00474475">
        <w:rPr>
          <w:color w:val="auto"/>
        </w:rPr>
        <w:t>berasal</w:t>
      </w:r>
      <w:proofErr w:type="spellEnd"/>
      <w:r w:rsidRPr="00474475">
        <w:rPr>
          <w:color w:val="auto"/>
        </w:rPr>
        <w:t xml:space="preserve"> </w:t>
      </w:r>
      <w:proofErr w:type="spellStart"/>
      <w:r w:rsidRPr="00474475">
        <w:rPr>
          <w:color w:val="auto"/>
        </w:rPr>
        <w:t>dari</w:t>
      </w:r>
      <w:proofErr w:type="spellEnd"/>
      <w:r w:rsidRPr="00474475">
        <w:rPr>
          <w:color w:val="auto"/>
        </w:rPr>
        <w:t xml:space="preserve"> </w:t>
      </w:r>
      <w:proofErr w:type="spellStart"/>
      <w:r w:rsidRPr="00474475">
        <w:rPr>
          <w:color w:val="auto"/>
        </w:rPr>
        <w:t>variabel</w:t>
      </w:r>
      <w:proofErr w:type="spellEnd"/>
      <w:r w:rsidRPr="00474475">
        <w:rPr>
          <w:color w:val="auto"/>
        </w:rPr>
        <w:t>.</w:t>
      </w:r>
      <w:r w:rsidR="005227A8" w:rsidRPr="00474475">
        <w:rPr>
          <w:color w:val="auto"/>
        </w:rPr>
        <w:t xml:space="preserve"> </w:t>
      </w:r>
    </w:p>
    <w:p w14:paraId="68C26756" w14:textId="77777777" w:rsidR="00A52C33" w:rsidRDefault="00A52C33" w:rsidP="00FE24AC">
      <w:pPr>
        <w:pStyle w:val="Style7"/>
        <w:spacing w:line="360" w:lineRule="auto"/>
        <w:rPr>
          <w:color w:val="auto"/>
        </w:rPr>
      </w:pPr>
    </w:p>
    <w:p w14:paraId="2B62FD9B" w14:textId="635989A6" w:rsidR="00A52C33" w:rsidRPr="00474475" w:rsidRDefault="00A52C33" w:rsidP="00A52C33">
      <w:pPr>
        <w:pStyle w:val="Heading3"/>
        <w:spacing w:line="360" w:lineRule="auto"/>
        <w:rPr>
          <w:rFonts w:ascii="Times New Roman" w:hAnsi="Times New Roman"/>
          <w:b/>
          <w:bCs w:val="0"/>
        </w:rPr>
      </w:pPr>
      <w:r w:rsidRPr="00474475">
        <w:t xml:space="preserve">   </w:t>
      </w:r>
      <w:bookmarkStart w:id="72" w:name="_Toc97046948"/>
      <w:proofErr w:type="spellStart"/>
      <w:r>
        <w:rPr>
          <w:rFonts w:ascii="Times New Roman" w:hAnsi="Times New Roman"/>
          <w:b/>
          <w:bCs w:val="0"/>
        </w:rPr>
        <w:t>Penerapan</w:t>
      </w:r>
      <w:proofErr w:type="spellEnd"/>
      <w:r>
        <w:rPr>
          <w:rFonts w:ascii="Times New Roman" w:hAnsi="Times New Roman"/>
          <w:b/>
          <w:bCs w:val="0"/>
        </w:rPr>
        <w:t xml:space="preserve"> </w:t>
      </w:r>
      <w:proofErr w:type="spellStart"/>
      <w:r>
        <w:rPr>
          <w:rFonts w:ascii="Times New Roman" w:hAnsi="Times New Roman"/>
          <w:b/>
          <w:bCs w:val="0"/>
        </w:rPr>
        <w:t>Algoritma</w:t>
      </w:r>
      <w:proofErr w:type="spellEnd"/>
      <w:r>
        <w:rPr>
          <w:rFonts w:ascii="Times New Roman" w:hAnsi="Times New Roman"/>
          <w:b/>
          <w:bCs w:val="0"/>
        </w:rPr>
        <w:t xml:space="preserve"> </w:t>
      </w:r>
      <w:proofErr w:type="spellStart"/>
      <w:r>
        <w:rPr>
          <w:rFonts w:ascii="Times New Roman" w:hAnsi="Times New Roman"/>
          <w:b/>
          <w:bCs w:val="0"/>
        </w:rPr>
        <w:t>Klasifikasi</w:t>
      </w:r>
      <w:proofErr w:type="spellEnd"/>
      <w:r>
        <w:rPr>
          <w:rFonts w:ascii="Times New Roman" w:hAnsi="Times New Roman"/>
          <w:b/>
          <w:bCs w:val="0"/>
        </w:rPr>
        <w:t xml:space="preserve"> C4.5 </w:t>
      </w:r>
      <w:proofErr w:type="spellStart"/>
      <w:r>
        <w:rPr>
          <w:rFonts w:ascii="Times New Roman" w:hAnsi="Times New Roman"/>
          <w:b/>
          <w:bCs w:val="0"/>
        </w:rPr>
        <w:t>Dalam</w:t>
      </w:r>
      <w:proofErr w:type="spellEnd"/>
      <w:r>
        <w:rPr>
          <w:rFonts w:ascii="Times New Roman" w:hAnsi="Times New Roman"/>
          <w:b/>
          <w:bCs w:val="0"/>
        </w:rPr>
        <w:t xml:space="preserve"> </w:t>
      </w:r>
      <w:proofErr w:type="spellStart"/>
      <w:r>
        <w:rPr>
          <w:rFonts w:ascii="Times New Roman" w:hAnsi="Times New Roman"/>
          <w:b/>
          <w:bCs w:val="0"/>
        </w:rPr>
        <w:t>Rekomendasi</w:t>
      </w:r>
      <w:proofErr w:type="spellEnd"/>
      <w:r>
        <w:rPr>
          <w:rFonts w:ascii="Times New Roman" w:hAnsi="Times New Roman"/>
          <w:b/>
          <w:bCs w:val="0"/>
        </w:rPr>
        <w:t xml:space="preserve"> </w:t>
      </w:r>
      <w:proofErr w:type="spellStart"/>
      <w:r>
        <w:rPr>
          <w:rFonts w:ascii="Times New Roman" w:hAnsi="Times New Roman"/>
          <w:b/>
          <w:bCs w:val="0"/>
        </w:rPr>
        <w:t>Penerimaan</w:t>
      </w:r>
      <w:proofErr w:type="spellEnd"/>
      <w:r>
        <w:rPr>
          <w:rFonts w:ascii="Times New Roman" w:hAnsi="Times New Roman"/>
          <w:b/>
          <w:bCs w:val="0"/>
        </w:rPr>
        <w:t xml:space="preserve"> Mitra </w:t>
      </w:r>
      <w:proofErr w:type="spellStart"/>
      <w:r>
        <w:rPr>
          <w:rFonts w:ascii="Times New Roman" w:hAnsi="Times New Roman"/>
          <w:b/>
          <w:bCs w:val="0"/>
        </w:rPr>
        <w:t>Penjualan</w:t>
      </w:r>
      <w:proofErr w:type="spellEnd"/>
      <w:r>
        <w:rPr>
          <w:rFonts w:ascii="Times New Roman" w:hAnsi="Times New Roman"/>
          <w:b/>
          <w:bCs w:val="0"/>
        </w:rPr>
        <w:t xml:space="preserve"> </w:t>
      </w:r>
      <w:proofErr w:type="spellStart"/>
      <w:r>
        <w:rPr>
          <w:rFonts w:ascii="Times New Roman" w:hAnsi="Times New Roman"/>
          <w:b/>
          <w:bCs w:val="0"/>
        </w:rPr>
        <w:t>Studi</w:t>
      </w:r>
      <w:proofErr w:type="spellEnd"/>
      <w:r>
        <w:rPr>
          <w:rFonts w:ascii="Times New Roman" w:hAnsi="Times New Roman"/>
          <w:b/>
          <w:bCs w:val="0"/>
        </w:rPr>
        <w:t xml:space="preserve"> </w:t>
      </w:r>
      <w:proofErr w:type="spellStart"/>
      <w:r>
        <w:rPr>
          <w:rFonts w:ascii="Times New Roman" w:hAnsi="Times New Roman"/>
          <w:b/>
          <w:bCs w:val="0"/>
        </w:rPr>
        <w:t>Kasus</w:t>
      </w:r>
      <w:proofErr w:type="spellEnd"/>
      <w:r>
        <w:rPr>
          <w:rFonts w:ascii="Times New Roman" w:hAnsi="Times New Roman"/>
          <w:b/>
          <w:bCs w:val="0"/>
        </w:rPr>
        <w:t xml:space="preserve"> : PT </w:t>
      </w:r>
      <w:proofErr w:type="spellStart"/>
      <w:r>
        <w:rPr>
          <w:rFonts w:ascii="Times New Roman" w:hAnsi="Times New Roman"/>
          <w:b/>
          <w:bCs w:val="0"/>
        </w:rPr>
        <w:t>Atria</w:t>
      </w:r>
      <w:proofErr w:type="spellEnd"/>
      <w:r>
        <w:rPr>
          <w:rFonts w:ascii="Times New Roman" w:hAnsi="Times New Roman"/>
          <w:b/>
          <w:bCs w:val="0"/>
        </w:rPr>
        <w:t xml:space="preserve"> </w:t>
      </w:r>
      <w:proofErr w:type="spellStart"/>
      <w:r>
        <w:rPr>
          <w:rFonts w:ascii="Times New Roman" w:hAnsi="Times New Roman"/>
          <w:b/>
          <w:bCs w:val="0"/>
        </w:rPr>
        <w:t>Artha</w:t>
      </w:r>
      <w:proofErr w:type="spellEnd"/>
      <w:r>
        <w:rPr>
          <w:rFonts w:ascii="Times New Roman" w:hAnsi="Times New Roman"/>
          <w:b/>
          <w:bCs w:val="0"/>
        </w:rPr>
        <w:t xml:space="preserve"> </w:t>
      </w:r>
      <w:proofErr w:type="spellStart"/>
      <w:r>
        <w:rPr>
          <w:rFonts w:ascii="Times New Roman" w:hAnsi="Times New Roman"/>
          <w:b/>
          <w:bCs w:val="0"/>
        </w:rPr>
        <w:t>Persada</w:t>
      </w:r>
      <w:bookmarkEnd w:id="72"/>
      <w:proofErr w:type="spellEnd"/>
    </w:p>
    <w:p w14:paraId="0F40CE7F" w14:textId="1292230D" w:rsidR="00D45E1E" w:rsidRPr="00D45E1E" w:rsidRDefault="00D45E1E" w:rsidP="004833DC">
      <w:pPr>
        <w:shd w:val="clear" w:color="auto" w:fill="FFFFFF"/>
        <w:tabs>
          <w:tab w:val="clear" w:pos="1260"/>
        </w:tabs>
        <w:spacing w:before="0" w:after="0" w:line="360" w:lineRule="auto"/>
        <w:ind w:left="1213" w:firstLine="227"/>
        <w:rPr>
          <w:rFonts w:ascii="Times New Roman" w:hAnsi="Times New Roman"/>
          <w:spacing w:val="0"/>
          <w:sz w:val="23"/>
          <w:szCs w:val="23"/>
          <w:lang w:val="en-ID" w:eastAsia="en-ID"/>
        </w:rPr>
      </w:pPr>
      <w:proofErr w:type="spellStart"/>
      <w:proofErr w:type="gramStart"/>
      <w:r w:rsidRPr="00D45E1E">
        <w:rPr>
          <w:rFonts w:ascii="Times New Roman" w:hAnsi="Times New Roman"/>
          <w:spacing w:val="0"/>
          <w:sz w:val="23"/>
          <w:szCs w:val="23"/>
          <w:lang w:val="en-ID" w:eastAsia="en-ID"/>
        </w:rPr>
        <w:t>Permasalahan</w:t>
      </w:r>
      <w:proofErr w:type="spellEnd"/>
      <w:r w:rsidRPr="00D45E1E">
        <w:rPr>
          <w:rFonts w:ascii="Times New Roman" w:hAnsi="Times New Roman"/>
          <w:spacing w:val="0"/>
          <w:sz w:val="23"/>
          <w:szCs w:val="23"/>
          <w:lang w:val="en-ID" w:eastAsia="en-ID"/>
        </w:rPr>
        <w:t xml:space="preserve">  yang</w:t>
      </w:r>
      <w:proofErr w:type="gram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sering</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muncul</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dalam</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bisnis</w:t>
      </w:r>
      <w:proofErr w:type="spellEnd"/>
      <w:r w:rsidRPr="00D45E1E">
        <w:rPr>
          <w:rFonts w:ascii="Times New Roman" w:hAnsi="Times New Roman"/>
          <w:spacing w:val="0"/>
          <w:sz w:val="23"/>
          <w:szCs w:val="23"/>
          <w:lang w:val="en-ID" w:eastAsia="en-ID"/>
        </w:rPr>
        <w:t xml:space="preserve">  pada  </w:t>
      </w:r>
      <w:proofErr w:type="spellStart"/>
      <w:r w:rsidRPr="00D45E1E">
        <w:rPr>
          <w:rFonts w:ascii="Times New Roman" w:hAnsi="Times New Roman"/>
          <w:spacing w:val="0"/>
          <w:sz w:val="23"/>
          <w:szCs w:val="23"/>
          <w:lang w:val="en-ID" w:eastAsia="en-ID"/>
        </w:rPr>
        <w:t>penjualan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dengan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sistem</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pembayaran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kredit</w:t>
      </w:r>
      <w:proofErr w:type="spellEnd"/>
      <w:r w:rsidRPr="00D45E1E">
        <w:rPr>
          <w:rFonts w:ascii="Times New Roman" w:hAnsi="Times New Roman"/>
          <w:spacing w:val="0"/>
          <w:sz w:val="23"/>
          <w:szCs w:val="23"/>
          <w:lang w:val="en-ID" w:eastAsia="en-ID"/>
        </w:rPr>
        <w:t xml:space="preserve"> tempo</w:t>
      </w:r>
      <w:r>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adalah</w:t>
      </w:r>
      <w:proofErr w:type="spellEnd"/>
      <w:r>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antara</w:t>
      </w:r>
      <w:proofErr w:type="spellEnd"/>
      <w:r w:rsidRPr="00D45E1E">
        <w:rPr>
          <w:rFonts w:ascii="Times New Roman" w:hAnsi="Times New Roman"/>
          <w:spacing w:val="0"/>
          <w:sz w:val="23"/>
          <w:szCs w:val="23"/>
          <w:lang w:val="en-ID" w:eastAsia="en-ID"/>
        </w:rPr>
        <w:t xml:space="preserve"> lain </w:t>
      </w:r>
      <w:proofErr w:type="spellStart"/>
      <w:r w:rsidRPr="00D45E1E">
        <w:rPr>
          <w:rFonts w:ascii="Times New Roman" w:hAnsi="Times New Roman"/>
          <w:spacing w:val="0"/>
          <w:sz w:val="23"/>
          <w:szCs w:val="23"/>
          <w:lang w:val="en-ID" w:eastAsia="en-ID"/>
        </w:rPr>
        <w:t>seperti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kredit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macet</w:t>
      </w:r>
      <w:proofErr w:type="spellEnd"/>
      <w:r w:rsidRPr="00D45E1E">
        <w:rPr>
          <w:rFonts w:ascii="Times New Roman" w:hAnsi="Times New Roman"/>
          <w:spacing w:val="0"/>
          <w:sz w:val="23"/>
          <w:szCs w:val="23"/>
          <w:lang w:val="en-ID" w:eastAsia="en-ID"/>
        </w:rPr>
        <w:t xml:space="preserve">, order </w:t>
      </w:r>
      <w:proofErr w:type="spellStart"/>
      <w:r w:rsidRPr="00D45E1E">
        <w:rPr>
          <w:rFonts w:ascii="Times New Roman" w:hAnsi="Times New Roman"/>
          <w:spacing w:val="0"/>
          <w:sz w:val="23"/>
          <w:szCs w:val="23"/>
          <w:lang w:val="en-ID" w:eastAsia="en-ID"/>
        </w:rPr>
        <w:t>fiktif</w:t>
      </w:r>
      <w:proofErr w:type="spellEnd"/>
      <w:r w:rsidRPr="00D45E1E">
        <w:rPr>
          <w:rFonts w:ascii="Times New Roman" w:hAnsi="Times New Roman"/>
          <w:spacing w:val="0"/>
          <w:sz w:val="23"/>
          <w:szCs w:val="23"/>
          <w:lang w:val="en-ID" w:eastAsia="en-ID"/>
        </w:rPr>
        <w:t xml:space="preserve">  dan  </w:t>
      </w:r>
      <w:proofErr w:type="spellStart"/>
      <w:r w:rsidRPr="00D45E1E">
        <w:rPr>
          <w:rFonts w:ascii="Times New Roman" w:hAnsi="Times New Roman"/>
          <w:spacing w:val="0"/>
          <w:sz w:val="23"/>
          <w:szCs w:val="23"/>
          <w:lang w:val="en-ID" w:eastAsia="en-ID"/>
        </w:rPr>
        <w:lastRenderedPageBreak/>
        <w:t>penipuan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Jika</w:t>
      </w:r>
      <w:proofErr w:type="spellEnd"/>
      <w:r w:rsidRPr="00D45E1E">
        <w:rPr>
          <w:rFonts w:ascii="Times New Roman" w:hAnsi="Times New Roman"/>
          <w:spacing w:val="0"/>
          <w:sz w:val="23"/>
          <w:szCs w:val="23"/>
          <w:lang w:val="en-ID" w:eastAsia="en-ID"/>
        </w:rPr>
        <w:t xml:space="preserve"> </w:t>
      </w:r>
      <w:proofErr w:type="spellStart"/>
      <w:proofErr w:type="gramStart"/>
      <w:r w:rsidRPr="00D45E1E">
        <w:rPr>
          <w:rFonts w:ascii="Times New Roman" w:hAnsi="Times New Roman"/>
          <w:spacing w:val="0"/>
          <w:sz w:val="23"/>
          <w:szCs w:val="23"/>
          <w:lang w:val="en-ID" w:eastAsia="en-ID"/>
        </w:rPr>
        <w:t>tidak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menggunakan</w:t>
      </w:r>
      <w:proofErr w:type="spellEnd"/>
      <w:proofErr w:type="gram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prosedur</w:t>
      </w:r>
      <w:proofErr w:type="spellEnd"/>
      <w:r w:rsidRPr="00D45E1E">
        <w:rPr>
          <w:rFonts w:ascii="Times New Roman" w:hAnsi="Times New Roman"/>
          <w:spacing w:val="0"/>
          <w:sz w:val="23"/>
          <w:szCs w:val="23"/>
          <w:lang w:val="en-ID" w:eastAsia="en-ID"/>
        </w:rPr>
        <w:t xml:space="preserve">  yang  </w:t>
      </w:r>
      <w:proofErr w:type="spellStart"/>
      <w:r w:rsidRPr="00D45E1E">
        <w:rPr>
          <w:rFonts w:ascii="Times New Roman" w:hAnsi="Times New Roman"/>
          <w:spacing w:val="0"/>
          <w:sz w:val="23"/>
          <w:szCs w:val="23"/>
          <w:lang w:val="en-ID" w:eastAsia="en-ID"/>
        </w:rPr>
        <w:t>benar</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dalam</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penerimaan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penjualan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bukan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tidak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mungkin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masalah</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tersebut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timbul</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dalam</w:t>
      </w:r>
      <w:proofErr w:type="spellEnd"/>
      <w:r w:rsidRPr="00D45E1E">
        <w:rPr>
          <w:rFonts w:ascii="Times New Roman" w:hAnsi="Times New Roman"/>
          <w:spacing w:val="0"/>
          <w:sz w:val="23"/>
          <w:szCs w:val="23"/>
          <w:lang w:val="en-ID" w:eastAsia="en-ID"/>
        </w:rPr>
        <w:t xml:space="preserve">   proses   </w:t>
      </w:r>
      <w:proofErr w:type="spellStart"/>
      <w:r w:rsidRPr="00D45E1E">
        <w:rPr>
          <w:rFonts w:ascii="Times New Roman" w:hAnsi="Times New Roman"/>
          <w:spacing w:val="0"/>
          <w:sz w:val="23"/>
          <w:szCs w:val="23"/>
          <w:lang w:val="en-ID" w:eastAsia="en-ID"/>
        </w:rPr>
        <w:t>bisnis</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Untuk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mengembangkan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bisnis</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tentu</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perlu</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meningkatkan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penjualan</w:t>
      </w:r>
      <w:proofErr w:type="spellEnd"/>
      <w:r w:rsidRPr="00D45E1E">
        <w:rPr>
          <w:rFonts w:ascii="Times New Roman" w:hAnsi="Times New Roman"/>
          <w:spacing w:val="0"/>
          <w:sz w:val="23"/>
          <w:szCs w:val="23"/>
          <w:lang w:val="en-ID" w:eastAsia="en-ID"/>
        </w:rPr>
        <w:t xml:space="preserve"> dan </w:t>
      </w:r>
      <w:proofErr w:type="spellStart"/>
      <w:r w:rsidRPr="00D45E1E">
        <w:rPr>
          <w:rFonts w:ascii="Times New Roman" w:hAnsi="Times New Roman"/>
          <w:spacing w:val="0"/>
          <w:sz w:val="23"/>
          <w:szCs w:val="23"/>
          <w:lang w:val="en-ID" w:eastAsia="en-ID"/>
        </w:rPr>
        <w:t>dibarengi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dengan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pembayaran</w:t>
      </w:r>
      <w:proofErr w:type="spellEnd"/>
      <w:r w:rsidRPr="00D45E1E">
        <w:rPr>
          <w:rFonts w:ascii="Times New Roman" w:hAnsi="Times New Roman"/>
          <w:spacing w:val="0"/>
          <w:sz w:val="23"/>
          <w:szCs w:val="23"/>
          <w:lang w:val="en-ID" w:eastAsia="en-ID"/>
        </w:rPr>
        <w:t xml:space="preserve"> yang </w:t>
      </w:r>
      <w:proofErr w:type="spellStart"/>
      <w:r w:rsidRPr="00D45E1E">
        <w:rPr>
          <w:rFonts w:ascii="Times New Roman" w:hAnsi="Times New Roman"/>
          <w:spacing w:val="0"/>
          <w:sz w:val="23"/>
          <w:szCs w:val="23"/>
          <w:lang w:val="en-ID" w:eastAsia="en-ID"/>
        </w:rPr>
        <w:t>lancar</w:t>
      </w:r>
      <w:proofErr w:type="spellEnd"/>
      <w:r w:rsidRPr="00D45E1E">
        <w:rPr>
          <w:rFonts w:ascii="Times New Roman" w:hAnsi="Times New Roman"/>
          <w:spacing w:val="0"/>
          <w:sz w:val="23"/>
          <w:szCs w:val="23"/>
          <w:lang w:val="en-ID" w:eastAsia="en-ID"/>
        </w:rPr>
        <w:t xml:space="preserve">. Oleh </w:t>
      </w:r>
      <w:proofErr w:type="spellStart"/>
      <w:r w:rsidRPr="00D45E1E">
        <w:rPr>
          <w:rFonts w:ascii="Times New Roman" w:hAnsi="Times New Roman"/>
          <w:spacing w:val="0"/>
          <w:sz w:val="23"/>
          <w:szCs w:val="23"/>
          <w:lang w:val="en-ID" w:eastAsia="en-ID"/>
        </w:rPr>
        <w:t>karena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itu</w:t>
      </w:r>
      <w:proofErr w:type="spellEnd"/>
      <w:r w:rsidRPr="00D45E1E">
        <w:rPr>
          <w:rFonts w:ascii="Times New Roman" w:hAnsi="Times New Roman"/>
          <w:spacing w:val="0"/>
          <w:sz w:val="23"/>
          <w:szCs w:val="23"/>
          <w:lang w:val="en-ID" w:eastAsia="en-ID"/>
        </w:rPr>
        <w:t xml:space="preserve">, pada proses </w:t>
      </w:r>
      <w:proofErr w:type="spellStart"/>
      <w:r w:rsidRPr="00D45E1E">
        <w:rPr>
          <w:rFonts w:ascii="Times New Roman" w:hAnsi="Times New Roman"/>
          <w:spacing w:val="0"/>
          <w:sz w:val="23"/>
          <w:szCs w:val="23"/>
          <w:lang w:val="en-ID" w:eastAsia="en-ID"/>
        </w:rPr>
        <w:t>penerimaan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perlu</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dibuatkan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prosedur</w:t>
      </w:r>
      <w:proofErr w:type="spellEnd"/>
      <w:r w:rsidRPr="00D45E1E">
        <w:rPr>
          <w:rFonts w:ascii="Times New Roman" w:hAnsi="Times New Roman"/>
          <w:spacing w:val="0"/>
          <w:sz w:val="23"/>
          <w:szCs w:val="23"/>
          <w:lang w:val="en-ID" w:eastAsia="en-ID"/>
        </w:rPr>
        <w:t xml:space="preserve"> yang </w:t>
      </w:r>
      <w:proofErr w:type="spellStart"/>
      <w:r w:rsidRPr="00D45E1E">
        <w:rPr>
          <w:rFonts w:ascii="Times New Roman" w:hAnsi="Times New Roman"/>
          <w:spacing w:val="0"/>
          <w:sz w:val="23"/>
          <w:szCs w:val="23"/>
          <w:lang w:val="en-ID" w:eastAsia="en-ID"/>
        </w:rPr>
        <w:t>baik</w:t>
      </w:r>
      <w:proofErr w:type="spellEnd"/>
      <w:r w:rsidRPr="00D45E1E">
        <w:rPr>
          <w:rFonts w:ascii="Times New Roman" w:hAnsi="Times New Roman"/>
          <w:spacing w:val="0"/>
          <w:sz w:val="23"/>
          <w:szCs w:val="23"/>
          <w:lang w:val="en-ID" w:eastAsia="en-ID"/>
        </w:rPr>
        <w:t xml:space="preserve"> </w:t>
      </w:r>
      <w:proofErr w:type="gramStart"/>
      <w:r w:rsidRPr="00D45E1E">
        <w:rPr>
          <w:rFonts w:ascii="Times New Roman" w:hAnsi="Times New Roman"/>
          <w:spacing w:val="0"/>
          <w:sz w:val="23"/>
          <w:szCs w:val="23"/>
          <w:lang w:val="en-ID" w:eastAsia="en-ID"/>
        </w:rPr>
        <w:t xml:space="preserve">agar  </w:t>
      </w:r>
      <w:proofErr w:type="spellStart"/>
      <w:r w:rsidRPr="00D45E1E">
        <w:rPr>
          <w:rFonts w:ascii="Times New Roman" w:hAnsi="Times New Roman"/>
          <w:spacing w:val="0"/>
          <w:sz w:val="23"/>
          <w:szCs w:val="23"/>
          <w:lang w:val="en-ID" w:eastAsia="en-ID"/>
        </w:rPr>
        <w:t>dapat</w:t>
      </w:r>
      <w:proofErr w:type="spellEnd"/>
      <w:proofErr w:type="gram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meminimalisir</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kemungkinan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masalah</w:t>
      </w:r>
      <w:proofErr w:type="spellEnd"/>
      <w:r w:rsidRPr="00D45E1E">
        <w:rPr>
          <w:rFonts w:ascii="Times New Roman" w:hAnsi="Times New Roman"/>
          <w:spacing w:val="0"/>
          <w:sz w:val="23"/>
          <w:szCs w:val="23"/>
          <w:lang w:val="en-ID" w:eastAsia="en-ID"/>
        </w:rPr>
        <w:t xml:space="preserve">  yang  </w:t>
      </w:r>
      <w:proofErr w:type="spellStart"/>
      <w:r w:rsidRPr="00D45E1E">
        <w:rPr>
          <w:rFonts w:ascii="Times New Roman" w:hAnsi="Times New Roman"/>
          <w:spacing w:val="0"/>
          <w:sz w:val="23"/>
          <w:szCs w:val="23"/>
          <w:lang w:val="en-ID" w:eastAsia="en-ID"/>
        </w:rPr>
        <w:t>ada</w:t>
      </w:r>
      <w:proofErr w:type="spellEnd"/>
      <w:r w:rsidRPr="00D45E1E">
        <w:rPr>
          <w:rFonts w:ascii="Times New Roman" w:hAnsi="Times New Roman"/>
          <w:spacing w:val="0"/>
          <w:sz w:val="23"/>
          <w:szCs w:val="23"/>
          <w:lang w:val="en-ID" w:eastAsia="en-ID"/>
        </w:rPr>
        <w:t xml:space="preserve">.  </w:t>
      </w:r>
      <w:proofErr w:type="gramStart"/>
      <w:r w:rsidRPr="00D45E1E">
        <w:rPr>
          <w:rFonts w:ascii="Times New Roman" w:hAnsi="Times New Roman"/>
          <w:spacing w:val="0"/>
          <w:sz w:val="23"/>
          <w:szCs w:val="23"/>
          <w:lang w:val="en-ID" w:eastAsia="en-ID"/>
        </w:rPr>
        <w:t xml:space="preserve">Pada  </w:t>
      </w:r>
      <w:proofErr w:type="spellStart"/>
      <w:r w:rsidRPr="00D45E1E">
        <w:rPr>
          <w:rFonts w:ascii="Times New Roman" w:hAnsi="Times New Roman"/>
          <w:spacing w:val="0"/>
          <w:sz w:val="23"/>
          <w:szCs w:val="23"/>
          <w:lang w:val="en-ID" w:eastAsia="en-ID"/>
        </w:rPr>
        <w:t>prosedur</w:t>
      </w:r>
      <w:proofErr w:type="spellEnd"/>
      <w:proofErr w:type="gram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penerimaan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penjualan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perlu</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dilakukan</w:t>
      </w:r>
      <w:proofErr w:type="spellEnd"/>
      <w:r w:rsidRPr="00D45E1E">
        <w:rPr>
          <w:rFonts w:ascii="Times New Roman" w:hAnsi="Times New Roman"/>
          <w:spacing w:val="0"/>
          <w:sz w:val="23"/>
          <w:szCs w:val="23"/>
          <w:lang w:val="en-ID" w:eastAsia="en-ID"/>
        </w:rPr>
        <w:t xml:space="preserve"> proses </w:t>
      </w:r>
      <w:proofErr w:type="spellStart"/>
      <w:r w:rsidRPr="00D45E1E">
        <w:rPr>
          <w:rFonts w:ascii="Times New Roman" w:hAnsi="Times New Roman"/>
          <w:spacing w:val="0"/>
          <w:sz w:val="23"/>
          <w:szCs w:val="23"/>
          <w:lang w:val="en-ID" w:eastAsia="en-ID"/>
        </w:rPr>
        <w:t>analisa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untuk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menentukan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calon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penjualan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tersebut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diterima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atau</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ditolak.Dari</w:t>
      </w:r>
      <w:proofErr w:type="spellEnd"/>
      <w:r w:rsidRPr="00D45E1E">
        <w:rPr>
          <w:rFonts w:ascii="Times New Roman" w:hAnsi="Times New Roman"/>
          <w:spacing w:val="0"/>
          <w:sz w:val="23"/>
          <w:szCs w:val="23"/>
          <w:lang w:val="en-ID" w:eastAsia="en-ID"/>
        </w:rPr>
        <w:t xml:space="preserve"> data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yang </w:t>
      </w:r>
      <w:proofErr w:type="spellStart"/>
      <w:r w:rsidRPr="00D45E1E">
        <w:rPr>
          <w:rFonts w:ascii="Times New Roman" w:hAnsi="Times New Roman"/>
          <w:spacing w:val="0"/>
          <w:sz w:val="23"/>
          <w:szCs w:val="23"/>
          <w:lang w:val="en-ID" w:eastAsia="en-ID"/>
        </w:rPr>
        <w:t>ada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dapat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digunakan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untuk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dilakukan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pengolahan</w:t>
      </w:r>
      <w:proofErr w:type="spellEnd"/>
      <w:r w:rsidRPr="00D45E1E">
        <w:rPr>
          <w:rFonts w:ascii="Times New Roman" w:hAnsi="Times New Roman"/>
          <w:spacing w:val="0"/>
          <w:sz w:val="23"/>
          <w:szCs w:val="23"/>
          <w:lang w:val="en-ID" w:eastAsia="en-ID"/>
        </w:rPr>
        <w:t xml:space="preserve">   data.   Salah   </w:t>
      </w:r>
      <w:proofErr w:type="spellStart"/>
      <w:r w:rsidRPr="00D45E1E">
        <w:rPr>
          <w:rFonts w:ascii="Times New Roman" w:hAnsi="Times New Roman"/>
          <w:spacing w:val="0"/>
          <w:sz w:val="23"/>
          <w:szCs w:val="23"/>
          <w:lang w:val="en-ID" w:eastAsia="en-ID"/>
        </w:rPr>
        <w:t>satu</w:t>
      </w:r>
      <w:proofErr w:type="spellEnd"/>
      <w:r w:rsidRPr="00D45E1E">
        <w:rPr>
          <w:rFonts w:ascii="Times New Roman" w:hAnsi="Times New Roman"/>
          <w:spacing w:val="0"/>
          <w:sz w:val="23"/>
          <w:szCs w:val="23"/>
          <w:lang w:val="en-ID" w:eastAsia="en-ID"/>
        </w:rPr>
        <w:t xml:space="preserve">   Teknik </w:t>
      </w:r>
      <w:proofErr w:type="spellStart"/>
      <w:r w:rsidRPr="00D45E1E">
        <w:rPr>
          <w:rFonts w:ascii="Times New Roman" w:hAnsi="Times New Roman"/>
          <w:spacing w:val="0"/>
          <w:sz w:val="23"/>
          <w:szCs w:val="23"/>
          <w:lang w:val="en-ID" w:eastAsia="en-ID"/>
        </w:rPr>
        <w:t>pengolahan</w:t>
      </w:r>
      <w:proofErr w:type="spellEnd"/>
      <w:r w:rsidRPr="00D45E1E">
        <w:rPr>
          <w:rFonts w:ascii="Times New Roman" w:hAnsi="Times New Roman"/>
          <w:spacing w:val="0"/>
          <w:sz w:val="23"/>
          <w:szCs w:val="23"/>
          <w:lang w:val="en-ID" w:eastAsia="en-ID"/>
        </w:rPr>
        <w:t xml:space="preserve">   data   yang   </w:t>
      </w:r>
      <w:proofErr w:type="spellStart"/>
      <w:r w:rsidRPr="00D45E1E">
        <w:rPr>
          <w:rFonts w:ascii="Times New Roman" w:hAnsi="Times New Roman"/>
          <w:spacing w:val="0"/>
          <w:sz w:val="23"/>
          <w:szCs w:val="23"/>
          <w:lang w:val="en-ID" w:eastAsia="en-ID"/>
        </w:rPr>
        <w:t>dapat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digunakan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dalam</w:t>
      </w:r>
      <w:proofErr w:type="spellEnd"/>
      <w:r w:rsidRPr="00D45E1E">
        <w:rPr>
          <w:rFonts w:ascii="Times New Roman" w:hAnsi="Times New Roman"/>
          <w:spacing w:val="0"/>
          <w:sz w:val="23"/>
          <w:szCs w:val="23"/>
          <w:lang w:val="en-ID" w:eastAsia="en-ID"/>
        </w:rPr>
        <w:t xml:space="preserve">   proses   </w:t>
      </w:r>
      <w:proofErr w:type="spellStart"/>
      <w:r w:rsidRPr="00D45E1E">
        <w:rPr>
          <w:rFonts w:ascii="Times New Roman" w:hAnsi="Times New Roman"/>
          <w:spacing w:val="0"/>
          <w:sz w:val="23"/>
          <w:szCs w:val="23"/>
          <w:lang w:val="en-ID" w:eastAsia="en-ID"/>
        </w:rPr>
        <w:t>tersebut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adalah</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klasifikasi</w:t>
      </w:r>
      <w:proofErr w:type="spellEnd"/>
      <w:r w:rsidRPr="00D45E1E">
        <w:rPr>
          <w:rFonts w:ascii="Times New Roman" w:hAnsi="Times New Roman"/>
          <w:spacing w:val="0"/>
          <w:sz w:val="23"/>
          <w:szCs w:val="23"/>
          <w:lang w:val="en-ID" w:eastAsia="en-ID"/>
        </w:rPr>
        <w:t xml:space="preserve">.  </w:t>
      </w:r>
      <w:proofErr w:type="spellStart"/>
      <w:proofErr w:type="gramStart"/>
      <w:r w:rsidRPr="00D45E1E">
        <w:rPr>
          <w:rFonts w:ascii="Times New Roman" w:hAnsi="Times New Roman"/>
          <w:spacing w:val="0"/>
          <w:sz w:val="23"/>
          <w:szCs w:val="23"/>
          <w:lang w:val="en-ID" w:eastAsia="en-ID"/>
        </w:rPr>
        <w:t>Klasifikasi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adalah</w:t>
      </w:r>
      <w:proofErr w:type="spellEnd"/>
      <w:proofErr w:type="gram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teknik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pengolahan</w:t>
      </w:r>
      <w:proofErr w:type="spellEnd"/>
      <w:r w:rsidRPr="00D45E1E">
        <w:rPr>
          <w:rFonts w:ascii="Times New Roman" w:hAnsi="Times New Roman"/>
          <w:spacing w:val="0"/>
          <w:sz w:val="23"/>
          <w:szCs w:val="23"/>
          <w:lang w:val="en-ID" w:eastAsia="en-ID"/>
        </w:rPr>
        <w:t xml:space="preserve">  data  yang  </w:t>
      </w:r>
      <w:proofErr w:type="spellStart"/>
      <w:r w:rsidRPr="00D45E1E">
        <w:rPr>
          <w:rFonts w:ascii="Times New Roman" w:hAnsi="Times New Roman"/>
          <w:spacing w:val="0"/>
          <w:sz w:val="23"/>
          <w:szCs w:val="23"/>
          <w:lang w:val="en-ID" w:eastAsia="en-ID"/>
        </w:rPr>
        <w:t>membagi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objek</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menjadi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beberapa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kelas</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sesuai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dengan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jumlah</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kelas</w:t>
      </w:r>
      <w:proofErr w:type="spellEnd"/>
      <w:r w:rsidRPr="00D45E1E">
        <w:rPr>
          <w:rFonts w:ascii="Times New Roman" w:hAnsi="Times New Roman"/>
          <w:spacing w:val="0"/>
          <w:sz w:val="23"/>
          <w:szCs w:val="23"/>
          <w:lang w:val="en-ID" w:eastAsia="en-ID"/>
        </w:rPr>
        <w:t xml:space="preserve">  yang  </w:t>
      </w:r>
      <w:proofErr w:type="spellStart"/>
      <w:r w:rsidRPr="00D45E1E">
        <w:rPr>
          <w:rFonts w:ascii="Times New Roman" w:hAnsi="Times New Roman"/>
          <w:spacing w:val="0"/>
          <w:sz w:val="23"/>
          <w:szCs w:val="23"/>
          <w:lang w:val="en-ID" w:eastAsia="en-ID"/>
        </w:rPr>
        <w:t>diinginkan</w:t>
      </w:r>
      <w:proofErr w:type="spellEnd"/>
      <w:r w:rsidRPr="00D45E1E">
        <w:rPr>
          <w:rFonts w:ascii="Times New Roman" w:hAnsi="Times New Roman"/>
          <w:spacing w:val="0"/>
          <w:sz w:val="23"/>
          <w:szCs w:val="23"/>
          <w:lang w:val="en-ID" w:eastAsia="en-ID"/>
        </w:rPr>
        <w:t xml:space="preserve">.  Dan </w:t>
      </w:r>
      <w:proofErr w:type="spellStart"/>
      <w:proofErr w:type="gramStart"/>
      <w:r w:rsidRPr="00D45E1E">
        <w:rPr>
          <w:rFonts w:ascii="Times New Roman" w:hAnsi="Times New Roman"/>
          <w:spacing w:val="0"/>
          <w:sz w:val="23"/>
          <w:szCs w:val="23"/>
          <w:lang w:val="en-ID" w:eastAsia="en-ID"/>
        </w:rPr>
        <w:t>menggunakan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Algoritma</w:t>
      </w:r>
      <w:proofErr w:type="spellEnd"/>
      <w:proofErr w:type="gramEnd"/>
      <w:r w:rsidRPr="00D45E1E">
        <w:rPr>
          <w:rFonts w:ascii="Times New Roman" w:hAnsi="Times New Roman"/>
          <w:spacing w:val="0"/>
          <w:sz w:val="23"/>
          <w:szCs w:val="23"/>
          <w:lang w:val="en-ID" w:eastAsia="en-ID"/>
        </w:rPr>
        <w:t xml:space="preserve">  C4.5  </w:t>
      </w:r>
      <w:proofErr w:type="spellStart"/>
      <w:r w:rsidRPr="00D45E1E">
        <w:rPr>
          <w:rFonts w:ascii="Times New Roman" w:hAnsi="Times New Roman"/>
          <w:spacing w:val="0"/>
          <w:sz w:val="23"/>
          <w:szCs w:val="23"/>
          <w:lang w:val="en-ID" w:eastAsia="en-ID"/>
        </w:rPr>
        <w:t>dalam</w:t>
      </w:r>
      <w:proofErr w:type="spellEnd"/>
      <w:r w:rsidRPr="00D45E1E">
        <w:rPr>
          <w:rFonts w:ascii="Times New Roman" w:hAnsi="Times New Roman"/>
          <w:spacing w:val="0"/>
          <w:sz w:val="23"/>
          <w:szCs w:val="23"/>
          <w:lang w:val="en-ID" w:eastAsia="en-ID"/>
        </w:rPr>
        <w:t xml:space="preserve">  proses  </w:t>
      </w:r>
      <w:proofErr w:type="spellStart"/>
      <w:r w:rsidRPr="00D45E1E">
        <w:rPr>
          <w:rFonts w:ascii="Times New Roman" w:hAnsi="Times New Roman"/>
          <w:spacing w:val="0"/>
          <w:sz w:val="23"/>
          <w:szCs w:val="23"/>
          <w:lang w:val="en-ID" w:eastAsia="en-ID"/>
        </w:rPr>
        <w:t>pengklasifikasiannya.Yang</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dapat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menentukan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apakah</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calon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dapat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diterima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sebagai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mitra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atau</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tidak</w:t>
      </w:r>
      <w:proofErr w:type="spellEnd"/>
      <w:r w:rsidRPr="00D45E1E">
        <w:rPr>
          <w:rFonts w:ascii="Times New Roman" w:hAnsi="Times New Roman"/>
          <w:spacing w:val="0"/>
          <w:sz w:val="23"/>
          <w:szCs w:val="23"/>
          <w:lang w:val="en-ID" w:eastAsia="en-ID"/>
        </w:rPr>
        <w:t xml:space="preserve">.  </w:t>
      </w:r>
      <w:proofErr w:type="spellStart"/>
      <w:proofErr w:type="gramStart"/>
      <w:r w:rsidRPr="00D45E1E">
        <w:rPr>
          <w:rFonts w:ascii="Times New Roman" w:hAnsi="Times New Roman"/>
          <w:spacing w:val="0"/>
          <w:sz w:val="23"/>
          <w:szCs w:val="23"/>
          <w:lang w:val="en-ID" w:eastAsia="en-ID"/>
        </w:rPr>
        <w:t>Kemudian</w:t>
      </w:r>
      <w:proofErr w:type="spellEnd"/>
      <w:r w:rsidRPr="00D45E1E">
        <w:rPr>
          <w:rFonts w:ascii="Times New Roman" w:hAnsi="Times New Roman"/>
          <w:spacing w:val="0"/>
          <w:sz w:val="23"/>
          <w:szCs w:val="23"/>
          <w:lang w:val="en-ID" w:eastAsia="en-ID"/>
        </w:rPr>
        <w:t>,  Hasil</w:t>
      </w:r>
      <w:proofErr w:type="gram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dari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pengklasifikasiannya</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divalidasi</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dengan</w:t>
      </w:r>
      <w:proofErr w:type="spellEnd"/>
      <w:r w:rsidRPr="00D45E1E">
        <w:rPr>
          <w:rFonts w:ascii="Times New Roman" w:hAnsi="Times New Roman"/>
          <w:spacing w:val="0"/>
          <w:sz w:val="23"/>
          <w:szCs w:val="23"/>
          <w:lang w:val="en-ID" w:eastAsia="en-ID"/>
        </w:rPr>
        <w:t xml:space="preserve">  tenfold cross  validation  </w:t>
      </w:r>
      <w:proofErr w:type="spellStart"/>
      <w:r w:rsidRPr="00D45E1E">
        <w:rPr>
          <w:rFonts w:ascii="Times New Roman" w:hAnsi="Times New Roman"/>
          <w:spacing w:val="0"/>
          <w:sz w:val="23"/>
          <w:szCs w:val="23"/>
          <w:lang w:val="en-ID" w:eastAsia="en-ID"/>
        </w:rPr>
        <w:t>dengan</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tingkat</w:t>
      </w:r>
      <w:proofErr w:type="spellEnd"/>
      <w:r w:rsidRPr="00D45E1E">
        <w:rPr>
          <w:rFonts w:ascii="Times New Roman" w:hAnsi="Times New Roman"/>
          <w:spacing w:val="0"/>
          <w:sz w:val="23"/>
          <w:szCs w:val="23"/>
          <w:lang w:val="en-ID" w:eastAsia="en-ID"/>
        </w:rPr>
        <w:t xml:space="preserve">  </w:t>
      </w:r>
      <w:proofErr w:type="spellStart"/>
      <w:r w:rsidRPr="00D45E1E">
        <w:rPr>
          <w:rFonts w:ascii="Times New Roman" w:hAnsi="Times New Roman"/>
          <w:spacing w:val="0"/>
          <w:sz w:val="23"/>
          <w:szCs w:val="23"/>
          <w:lang w:val="en-ID" w:eastAsia="en-ID"/>
        </w:rPr>
        <w:t>akurasi</w:t>
      </w:r>
      <w:proofErr w:type="spellEnd"/>
      <w:r w:rsidRPr="00D45E1E">
        <w:rPr>
          <w:rFonts w:ascii="Times New Roman" w:hAnsi="Times New Roman"/>
          <w:spacing w:val="0"/>
          <w:sz w:val="23"/>
          <w:szCs w:val="23"/>
          <w:lang w:val="en-ID" w:eastAsia="en-ID"/>
        </w:rPr>
        <w:t xml:space="preserve">  96,26  %,  </w:t>
      </w:r>
      <w:proofErr w:type="spellStart"/>
      <w:r w:rsidRPr="00D45E1E">
        <w:rPr>
          <w:rFonts w:ascii="Times New Roman" w:hAnsi="Times New Roman"/>
          <w:spacing w:val="0"/>
          <w:sz w:val="23"/>
          <w:szCs w:val="23"/>
          <w:lang w:val="en-ID" w:eastAsia="en-ID"/>
        </w:rPr>
        <w:t>presisi</w:t>
      </w:r>
      <w:proofErr w:type="spellEnd"/>
      <w:r w:rsidRPr="00D45E1E">
        <w:rPr>
          <w:rFonts w:ascii="Times New Roman" w:hAnsi="Times New Roman"/>
          <w:spacing w:val="0"/>
          <w:sz w:val="23"/>
          <w:szCs w:val="23"/>
          <w:lang w:val="en-ID" w:eastAsia="en-ID"/>
        </w:rPr>
        <w:t xml:space="preserve">  100%  dan  recall 71,43%</w:t>
      </w:r>
    </w:p>
    <w:p w14:paraId="5380142D" w14:textId="77777777" w:rsidR="00D45E1E" w:rsidRPr="00D45E1E" w:rsidRDefault="00D45E1E" w:rsidP="004833DC">
      <w:pPr>
        <w:spacing w:line="360" w:lineRule="auto"/>
        <w:ind w:left="1213"/>
        <w:rPr>
          <w:rFonts w:ascii="Times New Roman" w:hAnsi="Times New Roman"/>
        </w:rPr>
      </w:pPr>
    </w:p>
    <w:p w14:paraId="439203A9" w14:textId="0B5774BB" w:rsidR="00A52C33" w:rsidRDefault="004833DC" w:rsidP="004833DC">
      <w:pPr>
        <w:spacing w:line="360" w:lineRule="auto"/>
        <w:ind w:left="1213"/>
        <w:rPr>
          <w:rFonts w:ascii="Times New Roman" w:hAnsi="Times New Roman"/>
        </w:rPr>
      </w:pPr>
      <w:r>
        <w:rPr>
          <w:rFonts w:ascii="Times New Roman" w:hAnsi="Times New Roman"/>
        </w:rPr>
        <w:lastRenderedPageBreak/>
        <w:tab/>
      </w:r>
      <w:proofErr w:type="spellStart"/>
      <w:r w:rsidR="00A52C33" w:rsidRPr="00D45E1E">
        <w:rPr>
          <w:rFonts w:ascii="Times New Roman" w:hAnsi="Times New Roman"/>
        </w:rPr>
        <w:t>Penerapan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algoritma</w:t>
      </w:r>
      <w:proofErr w:type="spellEnd"/>
      <w:r w:rsidR="00A52C33" w:rsidRPr="00D45E1E">
        <w:rPr>
          <w:rFonts w:ascii="Times New Roman" w:hAnsi="Times New Roman"/>
        </w:rPr>
        <w:t xml:space="preserve"> </w:t>
      </w:r>
      <w:proofErr w:type="spellStart"/>
      <w:r w:rsidR="00A52C33" w:rsidRPr="00D45E1E">
        <w:rPr>
          <w:rFonts w:ascii="Times New Roman" w:hAnsi="Times New Roman"/>
        </w:rPr>
        <w:t>klasifikasi</w:t>
      </w:r>
      <w:proofErr w:type="spellEnd"/>
      <w:r w:rsidR="00A52C33" w:rsidRPr="00D45E1E">
        <w:rPr>
          <w:rFonts w:ascii="Times New Roman" w:hAnsi="Times New Roman"/>
        </w:rPr>
        <w:t xml:space="preserve"> C4.5 </w:t>
      </w:r>
      <w:proofErr w:type="spellStart"/>
      <w:r w:rsidR="00A52C33" w:rsidRPr="00D45E1E">
        <w:rPr>
          <w:rFonts w:ascii="Times New Roman" w:hAnsi="Times New Roman"/>
        </w:rPr>
        <w:t>akan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dapat</w:t>
      </w:r>
      <w:proofErr w:type="spellEnd"/>
      <w:r w:rsidR="00A52C33" w:rsidRPr="00D45E1E">
        <w:rPr>
          <w:rFonts w:ascii="Times New Roman" w:hAnsi="Times New Roman"/>
        </w:rPr>
        <w:t xml:space="preserve"> </w:t>
      </w:r>
      <w:proofErr w:type="spellStart"/>
      <w:proofErr w:type="gramStart"/>
      <w:r w:rsidR="00A52C33" w:rsidRPr="00D45E1E">
        <w:rPr>
          <w:rFonts w:ascii="Times New Roman" w:hAnsi="Times New Roman"/>
        </w:rPr>
        <w:t>diimplementasikan</w:t>
      </w:r>
      <w:proofErr w:type="spellEnd"/>
      <w:r w:rsidR="00A52C33" w:rsidRPr="00D45E1E">
        <w:rPr>
          <w:rFonts w:ascii="Times New Roman" w:hAnsi="Times New Roman"/>
        </w:rPr>
        <w:t xml:space="preserve">  pada</w:t>
      </w:r>
      <w:proofErr w:type="gramEnd"/>
      <w:r w:rsidR="00A52C33" w:rsidRPr="00D45E1E">
        <w:rPr>
          <w:rFonts w:ascii="Times New Roman" w:hAnsi="Times New Roman"/>
        </w:rPr>
        <w:t xml:space="preserve"> </w:t>
      </w:r>
      <w:proofErr w:type="spellStart"/>
      <w:r w:rsidR="00A52C33" w:rsidRPr="00D45E1E">
        <w:rPr>
          <w:rFonts w:ascii="Times New Roman" w:hAnsi="Times New Roman"/>
        </w:rPr>
        <w:t>rekomendasi</w:t>
      </w:r>
      <w:proofErr w:type="spellEnd"/>
      <w:r w:rsidR="00A52C33" w:rsidRPr="00D45E1E">
        <w:rPr>
          <w:rFonts w:ascii="Times New Roman" w:hAnsi="Times New Roman"/>
        </w:rPr>
        <w:t xml:space="preserve">  </w:t>
      </w:r>
      <w:proofErr w:type="spellStart"/>
      <w:r w:rsidR="00A52C33" w:rsidRPr="00D45E1E">
        <w:rPr>
          <w:rFonts w:ascii="Times New Roman" w:hAnsi="Times New Roman"/>
        </w:rPr>
        <w:t>penerimaan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mitra</w:t>
      </w:r>
      <w:proofErr w:type="spellEnd"/>
      <w:r w:rsidR="00A52C33" w:rsidRPr="00D45E1E">
        <w:rPr>
          <w:rFonts w:ascii="Times New Roman" w:hAnsi="Times New Roman"/>
        </w:rPr>
        <w:t xml:space="preserve">  </w:t>
      </w:r>
      <w:proofErr w:type="spellStart"/>
      <w:r w:rsidR="00A52C33" w:rsidRPr="00D45E1E">
        <w:rPr>
          <w:rFonts w:ascii="Times New Roman" w:hAnsi="Times New Roman"/>
        </w:rPr>
        <w:t>penjualan</w:t>
      </w:r>
      <w:proofErr w:type="spellEnd"/>
      <w:r w:rsidR="00A52C33" w:rsidRPr="00D45E1E">
        <w:rPr>
          <w:rFonts w:ascii="Times New Roman" w:hAnsi="Times New Roman"/>
        </w:rPr>
        <w:t xml:space="preserve">  di  PT.  </w:t>
      </w:r>
      <w:proofErr w:type="gramStart"/>
      <w:r w:rsidR="00A52C33" w:rsidRPr="00D45E1E">
        <w:rPr>
          <w:rFonts w:ascii="Times New Roman" w:hAnsi="Times New Roman"/>
        </w:rPr>
        <w:t xml:space="preserve">Atria  </w:t>
      </w:r>
      <w:proofErr w:type="spellStart"/>
      <w:r w:rsidR="00A52C33" w:rsidRPr="00D45E1E">
        <w:rPr>
          <w:rFonts w:ascii="Times New Roman" w:hAnsi="Times New Roman"/>
        </w:rPr>
        <w:t>Artha</w:t>
      </w:r>
      <w:proofErr w:type="spellEnd"/>
      <w:proofErr w:type="gramEnd"/>
      <w:r w:rsidR="00A52C33" w:rsidRPr="00D45E1E">
        <w:rPr>
          <w:rFonts w:ascii="Times New Roman" w:hAnsi="Times New Roman"/>
        </w:rPr>
        <w:t xml:space="preserve">  </w:t>
      </w:r>
      <w:proofErr w:type="spellStart"/>
      <w:r w:rsidR="00A52C33" w:rsidRPr="00D45E1E">
        <w:rPr>
          <w:rFonts w:ascii="Times New Roman" w:hAnsi="Times New Roman"/>
        </w:rPr>
        <w:t>Persada</w:t>
      </w:r>
      <w:proofErr w:type="spellEnd"/>
      <w:r w:rsidR="00A52C33" w:rsidRPr="00D45E1E">
        <w:rPr>
          <w:rFonts w:ascii="Times New Roman" w:hAnsi="Times New Roman"/>
        </w:rPr>
        <w:t xml:space="preserve">, </w:t>
      </w:r>
      <w:proofErr w:type="spellStart"/>
      <w:r w:rsidR="00A52C33" w:rsidRPr="00D45E1E">
        <w:rPr>
          <w:rFonts w:ascii="Times New Roman" w:hAnsi="Times New Roman"/>
        </w:rPr>
        <w:t>dilihat</w:t>
      </w:r>
      <w:proofErr w:type="spellEnd"/>
      <w:r w:rsidR="00A52C33" w:rsidRPr="00D45E1E">
        <w:rPr>
          <w:rFonts w:ascii="Times New Roman" w:hAnsi="Times New Roman"/>
        </w:rPr>
        <w:t xml:space="preserve">  </w:t>
      </w:r>
      <w:proofErr w:type="spellStart"/>
      <w:r w:rsidR="00A52C33" w:rsidRPr="00D45E1E">
        <w:rPr>
          <w:rFonts w:ascii="Times New Roman" w:hAnsi="Times New Roman"/>
        </w:rPr>
        <w:t>dari</w:t>
      </w:r>
      <w:proofErr w:type="spellEnd"/>
      <w:r w:rsidR="00A52C33" w:rsidRPr="00D45E1E">
        <w:rPr>
          <w:rFonts w:ascii="Times New Roman" w:hAnsi="Times New Roman"/>
        </w:rPr>
        <w:t xml:space="preserve">  </w:t>
      </w:r>
      <w:proofErr w:type="spellStart"/>
      <w:r w:rsidR="00A52C33" w:rsidRPr="00D45E1E">
        <w:rPr>
          <w:rFonts w:ascii="Times New Roman" w:hAnsi="Times New Roman"/>
        </w:rPr>
        <w:t>tingkat</w:t>
      </w:r>
      <w:proofErr w:type="spellEnd"/>
      <w:r w:rsidR="00A52C33" w:rsidRPr="00D45E1E">
        <w:rPr>
          <w:rFonts w:ascii="Times New Roman" w:hAnsi="Times New Roman"/>
        </w:rPr>
        <w:t xml:space="preserve"> </w:t>
      </w:r>
      <w:proofErr w:type="spellStart"/>
      <w:r w:rsidR="00A52C33" w:rsidRPr="00D45E1E">
        <w:rPr>
          <w:rFonts w:ascii="Times New Roman" w:hAnsi="Times New Roman"/>
        </w:rPr>
        <w:t>accuracyyang</w:t>
      </w:r>
      <w:proofErr w:type="spellEnd"/>
      <w:r w:rsidR="00A52C33" w:rsidRPr="00D45E1E">
        <w:rPr>
          <w:rFonts w:ascii="Times New Roman" w:hAnsi="Times New Roman"/>
        </w:rPr>
        <w:t xml:space="preserve">  </w:t>
      </w:r>
      <w:proofErr w:type="spellStart"/>
      <w:r w:rsidR="00A52C33" w:rsidRPr="00D45E1E">
        <w:rPr>
          <w:rFonts w:ascii="Times New Roman" w:hAnsi="Times New Roman"/>
        </w:rPr>
        <w:t>mencapai</w:t>
      </w:r>
      <w:proofErr w:type="spellEnd"/>
      <w:r w:rsidR="00A52C33" w:rsidRPr="00D45E1E">
        <w:rPr>
          <w:rFonts w:ascii="Times New Roman" w:hAnsi="Times New Roman"/>
        </w:rPr>
        <w:t xml:space="preserve">  96.26  %  dan recall 71.43%.,  yang   </w:t>
      </w:r>
      <w:proofErr w:type="spellStart"/>
      <w:r w:rsidR="00A52C33" w:rsidRPr="00D45E1E">
        <w:rPr>
          <w:rFonts w:ascii="Times New Roman" w:hAnsi="Times New Roman"/>
        </w:rPr>
        <w:t>menyatakan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bahwa</w:t>
      </w:r>
      <w:proofErr w:type="spellEnd"/>
      <w:r w:rsidR="00A52C33" w:rsidRPr="00D45E1E">
        <w:rPr>
          <w:rFonts w:ascii="Times New Roman" w:hAnsi="Times New Roman"/>
        </w:rPr>
        <w:t xml:space="preserve">   </w:t>
      </w:r>
      <w:proofErr w:type="spellStart"/>
      <w:r w:rsidR="00A52C33" w:rsidRPr="00D45E1E">
        <w:rPr>
          <w:rFonts w:ascii="Times New Roman" w:hAnsi="Times New Roman"/>
        </w:rPr>
        <w:t>perhitungan</w:t>
      </w:r>
      <w:proofErr w:type="spellEnd"/>
      <w:r w:rsidR="00A52C33" w:rsidRPr="00D45E1E">
        <w:rPr>
          <w:rFonts w:ascii="Times New Roman" w:hAnsi="Times New Roman"/>
        </w:rPr>
        <w:t xml:space="preserve">   yang   </w:t>
      </w:r>
      <w:proofErr w:type="spellStart"/>
      <w:r w:rsidR="00A52C33" w:rsidRPr="00D45E1E">
        <w:rPr>
          <w:rFonts w:ascii="Times New Roman" w:hAnsi="Times New Roman"/>
        </w:rPr>
        <w:t>dilakukan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akan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mampu</w:t>
      </w:r>
      <w:proofErr w:type="spellEnd"/>
      <w:r w:rsidR="00A52C33" w:rsidRPr="00D45E1E">
        <w:rPr>
          <w:rFonts w:ascii="Times New Roman" w:hAnsi="Times New Roman"/>
        </w:rPr>
        <w:t xml:space="preserve"> </w:t>
      </w:r>
      <w:proofErr w:type="spellStart"/>
      <w:r w:rsidR="00A52C33" w:rsidRPr="00D45E1E">
        <w:rPr>
          <w:rFonts w:ascii="Times New Roman" w:hAnsi="Times New Roman"/>
        </w:rPr>
        <w:t>memprediksi</w:t>
      </w:r>
      <w:proofErr w:type="spellEnd"/>
      <w:r w:rsidR="00A52C33" w:rsidRPr="00D45E1E">
        <w:rPr>
          <w:rFonts w:ascii="Times New Roman" w:hAnsi="Times New Roman"/>
        </w:rPr>
        <w:t xml:space="preserve">   dan      </w:t>
      </w:r>
      <w:proofErr w:type="spellStart"/>
      <w:r w:rsidR="00A52C33" w:rsidRPr="00D45E1E">
        <w:rPr>
          <w:rFonts w:ascii="Times New Roman" w:hAnsi="Times New Roman"/>
        </w:rPr>
        <w:t>merekomendasikan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penerimaan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mitra</w:t>
      </w:r>
      <w:proofErr w:type="spellEnd"/>
      <w:r w:rsidR="00A52C33" w:rsidRPr="00D45E1E">
        <w:rPr>
          <w:rFonts w:ascii="Times New Roman" w:hAnsi="Times New Roman"/>
        </w:rPr>
        <w:t xml:space="preserve">   </w:t>
      </w:r>
      <w:proofErr w:type="spellStart"/>
      <w:r w:rsidR="00A52C33" w:rsidRPr="00D45E1E">
        <w:rPr>
          <w:rFonts w:ascii="Times New Roman" w:hAnsi="Times New Roman"/>
        </w:rPr>
        <w:t>penjualan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dengan</w:t>
      </w:r>
      <w:proofErr w:type="spellEnd"/>
      <w:r w:rsidR="00A52C33" w:rsidRPr="00D45E1E">
        <w:rPr>
          <w:rFonts w:ascii="Times New Roman" w:hAnsi="Times New Roman"/>
        </w:rPr>
        <w:t xml:space="preserve"> </w:t>
      </w:r>
      <w:proofErr w:type="spellStart"/>
      <w:r w:rsidR="00A52C33" w:rsidRPr="00D45E1E">
        <w:rPr>
          <w:rFonts w:ascii="Times New Roman" w:hAnsi="Times New Roman"/>
        </w:rPr>
        <w:t>baik</w:t>
      </w:r>
      <w:proofErr w:type="spellEnd"/>
      <w:r w:rsidR="00D45E1E" w:rsidRPr="00D45E1E">
        <w:rPr>
          <w:rFonts w:ascii="Times New Roman" w:hAnsi="Times New Roman"/>
        </w:rPr>
        <w:t>.</w:t>
      </w:r>
    </w:p>
    <w:p w14:paraId="7F240A49" w14:textId="513319AF" w:rsidR="00D45E1E" w:rsidRPr="00D45E1E" w:rsidRDefault="00D45E1E" w:rsidP="004833DC">
      <w:pPr>
        <w:pStyle w:val="Heading3"/>
        <w:numPr>
          <w:ilvl w:val="0"/>
          <w:numId w:val="0"/>
        </w:numPr>
        <w:spacing w:line="360" w:lineRule="auto"/>
        <w:ind w:left="1213"/>
        <w:rPr>
          <w:rFonts w:ascii="Times New Roman" w:hAnsi="Times New Roman"/>
          <w:b/>
          <w:bCs w:val="0"/>
        </w:rPr>
      </w:pPr>
      <w:bookmarkStart w:id="73" w:name="_Toc97046949"/>
      <w:r w:rsidRPr="00D45E1E">
        <w:rPr>
          <w:b/>
          <w:bCs w:val="0"/>
        </w:rPr>
        <w:t>2.1.9.</w:t>
      </w:r>
      <w:r w:rsidRPr="00474475">
        <w:t xml:space="preserve">   </w:t>
      </w:r>
      <w:proofErr w:type="spellStart"/>
      <w:r w:rsidRPr="00D45E1E">
        <w:rPr>
          <w:rFonts w:ascii="Times New Roman" w:hAnsi="Times New Roman"/>
          <w:b/>
          <w:bCs w:val="0"/>
          <w:color w:val="000000" w:themeColor="text1"/>
        </w:rPr>
        <w:t>Penerapan</w:t>
      </w:r>
      <w:proofErr w:type="spellEnd"/>
      <w:r w:rsidRPr="00D45E1E">
        <w:rPr>
          <w:rFonts w:ascii="Times New Roman" w:hAnsi="Times New Roman"/>
          <w:b/>
          <w:bCs w:val="0"/>
          <w:color w:val="000000" w:themeColor="text1"/>
        </w:rPr>
        <w:t xml:space="preserve"> </w:t>
      </w:r>
      <w:proofErr w:type="spellStart"/>
      <w:r w:rsidRPr="00D45E1E">
        <w:rPr>
          <w:rFonts w:ascii="Times New Roman" w:hAnsi="Times New Roman"/>
          <w:b/>
          <w:bCs w:val="0"/>
          <w:color w:val="000000" w:themeColor="text1"/>
        </w:rPr>
        <w:t>metode</w:t>
      </w:r>
      <w:proofErr w:type="spellEnd"/>
      <w:r w:rsidRPr="00D45E1E">
        <w:rPr>
          <w:rFonts w:ascii="Times New Roman" w:hAnsi="Times New Roman"/>
          <w:b/>
          <w:bCs w:val="0"/>
          <w:color w:val="000000" w:themeColor="text1"/>
        </w:rPr>
        <w:t xml:space="preserve"> C4.5 </w:t>
      </w:r>
      <w:proofErr w:type="spellStart"/>
      <w:r w:rsidRPr="00D45E1E">
        <w:rPr>
          <w:rFonts w:ascii="Times New Roman" w:hAnsi="Times New Roman"/>
          <w:b/>
          <w:bCs w:val="0"/>
          <w:color w:val="000000" w:themeColor="text1"/>
        </w:rPr>
        <w:t>untuk</w:t>
      </w:r>
      <w:proofErr w:type="spellEnd"/>
      <w:r w:rsidRPr="00D45E1E">
        <w:rPr>
          <w:rFonts w:ascii="Times New Roman" w:hAnsi="Times New Roman"/>
          <w:b/>
          <w:bCs w:val="0"/>
          <w:color w:val="000000" w:themeColor="text1"/>
        </w:rPr>
        <w:t xml:space="preserve"> </w:t>
      </w:r>
      <w:proofErr w:type="spellStart"/>
      <w:r w:rsidRPr="00D45E1E">
        <w:rPr>
          <w:rFonts w:ascii="Times New Roman" w:hAnsi="Times New Roman"/>
          <w:b/>
          <w:bCs w:val="0"/>
          <w:color w:val="000000" w:themeColor="text1"/>
        </w:rPr>
        <w:t>Klasifikasi</w:t>
      </w:r>
      <w:proofErr w:type="spellEnd"/>
      <w:r w:rsidRPr="00D45E1E">
        <w:rPr>
          <w:rFonts w:ascii="Times New Roman" w:hAnsi="Times New Roman"/>
          <w:b/>
          <w:bCs w:val="0"/>
          <w:color w:val="000000" w:themeColor="text1"/>
        </w:rPr>
        <w:t xml:space="preserve"> </w:t>
      </w:r>
      <w:proofErr w:type="spellStart"/>
      <w:r w:rsidRPr="00D45E1E">
        <w:rPr>
          <w:rFonts w:ascii="Times New Roman" w:hAnsi="Times New Roman"/>
          <w:b/>
          <w:bCs w:val="0"/>
          <w:color w:val="000000" w:themeColor="text1"/>
        </w:rPr>
        <w:t>Mahasiswa</w:t>
      </w:r>
      <w:proofErr w:type="spellEnd"/>
      <w:r w:rsidRPr="00D45E1E">
        <w:rPr>
          <w:rFonts w:ascii="Times New Roman" w:hAnsi="Times New Roman"/>
          <w:b/>
          <w:bCs w:val="0"/>
          <w:color w:val="000000" w:themeColor="text1"/>
        </w:rPr>
        <w:t xml:space="preserve"> </w:t>
      </w:r>
      <w:proofErr w:type="spellStart"/>
      <w:r w:rsidRPr="00D45E1E">
        <w:rPr>
          <w:rFonts w:ascii="Times New Roman" w:hAnsi="Times New Roman"/>
          <w:b/>
          <w:bCs w:val="0"/>
          <w:color w:val="000000" w:themeColor="text1"/>
        </w:rPr>
        <w:t>Berpotensi</w:t>
      </w:r>
      <w:proofErr w:type="spellEnd"/>
      <w:r w:rsidRPr="00D45E1E">
        <w:rPr>
          <w:rFonts w:ascii="Times New Roman" w:hAnsi="Times New Roman"/>
          <w:b/>
          <w:bCs w:val="0"/>
          <w:color w:val="000000" w:themeColor="text1"/>
        </w:rPr>
        <w:t xml:space="preserve"> Drop Out. ILKOM</w:t>
      </w:r>
      <w:bookmarkEnd w:id="73"/>
    </w:p>
    <w:p w14:paraId="46EEA038" w14:textId="472E08F5" w:rsidR="00A52C33" w:rsidRPr="004833DC" w:rsidRDefault="004833DC" w:rsidP="004833DC">
      <w:pPr>
        <w:spacing w:line="360" w:lineRule="auto"/>
        <w:ind w:left="1213"/>
        <w:rPr>
          <w:rFonts w:ascii="Times New Roman" w:hAnsi="Times New Roman"/>
        </w:rPr>
      </w:pPr>
      <w:r>
        <w:rPr>
          <w:rFonts w:ascii="Times New Roman" w:hAnsi="Times New Roman"/>
        </w:rPr>
        <w:tab/>
      </w:r>
      <w:r>
        <w:rPr>
          <w:rFonts w:ascii="Times New Roman" w:hAnsi="Times New Roman"/>
        </w:rPr>
        <w:tab/>
      </w:r>
      <w:proofErr w:type="spellStart"/>
      <w:r w:rsidR="00D45E1E" w:rsidRPr="00D45E1E">
        <w:rPr>
          <w:rFonts w:ascii="Times New Roman" w:hAnsi="Times New Roman"/>
        </w:rPr>
        <w:t>Kualitas</w:t>
      </w:r>
      <w:proofErr w:type="spellEnd"/>
      <w:r w:rsidR="00D45E1E" w:rsidRPr="00D45E1E">
        <w:rPr>
          <w:rFonts w:ascii="Times New Roman" w:hAnsi="Times New Roman"/>
        </w:rPr>
        <w:t xml:space="preserve"> </w:t>
      </w:r>
      <w:proofErr w:type="spellStart"/>
      <w:r w:rsidR="00D45E1E" w:rsidRPr="00D45E1E">
        <w:rPr>
          <w:rFonts w:ascii="Times New Roman" w:hAnsi="Times New Roman"/>
        </w:rPr>
        <w:t>pendidikan</w:t>
      </w:r>
      <w:proofErr w:type="spellEnd"/>
      <w:r w:rsidR="00D45E1E" w:rsidRPr="00D45E1E">
        <w:rPr>
          <w:rFonts w:ascii="Times New Roman" w:hAnsi="Times New Roman"/>
        </w:rPr>
        <w:t xml:space="preserve"> di </w:t>
      </w:r>
      <w:proofErr w:type="spellStart"/>
      <w:r w:rsidR="00D45E1E" w:rsidRPr="00D45E1E">
        <w:rPr>
          <w:rFonts w:ascii="Times New Roman" w:hAnsi="Times New Roman"/>
        </w:rPr>
        <w:t>perguruan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tinggi</w:t>
      </w:r>
      <w:proofErr w:type="spellEnd"/>
      <w:r w:rsidR="00D45E1E" w:rsidRPr="00D45E1E">
        <w:rPr>
          <w:rFonts w:ascii="Times New Roman" w:hAnsi="Times New Roman"/>
        </w:rPr>
        <w:t xml:space="preserve"> </w:t>
      </w:r>
      <w:proofErr w:type="spellStart"/>
      <w:r w:rsidR="00D45E1E" w:rsidRPr="00D45E1E">
        <w:rPr>
          <w:rFonts w:ascii="Times New Roman" w:hAnsi="Times New Roman"/>
        </w:rPr>
        <w:t>dapat</w:t>
      </w:r>
      <w:proofErr w:type="spellEnd"/>
      <w:r w:rsidR="00D45E1E" w:rsidRPr="00D45E1E">
        <w:rPr>
          <w:rFonts w:ascii="Times New Roman" w:hAnsi="Times New Roman"/>
        </w:rPr>
        <w:t xml:space="preserve"> </w:t>
      </w:r>
      <w:proofErr w:type="spellStart"/>
      <w:r w:rsidR="00D45E1E" w:rsidRPr="00D45E1E">
        <w:rPr>
          <w:rFonts w:ascii="Times New Roman" w:hAnsi="Times New Roman"/>
        </w:rPr>
        <w:t>dilihat</w:t>
      </w:r>
      <w:proofErr w:type="spellEnd"/>
      <w:r w:rsidR="00D45E1E" w:rsidRPr="00D45E1E">
        <w:rPr>
          <w:rFonts w:ascii="Times New Roman" w:hAnsi="Times New Roman"/>
        </w:rPr>
        <w:t xml:space="preserve"> </w:t>
      </w:r>
      <w:proofErr w:type="spellStart"/>
      <w:r w:rsidR="00D45E1E" w:rsidRPr="00D45E1E">
        <w:rPr>
          <w:rFonts w:ascii="Times New Roman" w:hAnsi="Times New Roman"/>
        </w:rPr>
        <w:t>dari</w:t>
      </w:r>
      <w:proofErr w:type="spellEnd"/>
      <w:r w:rsidR="00D45E1E" w:rsidRPr="00D45E1E">
        <w:rPr>
          <w:rFonts w:ascii="Times New Roman" w:hAnsi="Times New Roman"/>
        </w:rPr>
        <w:t xml:space="preserve"> </w:t>
      </w:r>
      <w:proofErr w:type="spellStart"/>
      <w:r w:rsidR="00D45E1E" w:rsidRPr="00D45E1E">
        <w:rPr>
          <w:rFonts w:ascii="Times New Roman" w:hAnsi="Times New Roman"/>
        </w:rPr>
        <w:t>tingginya</w:t>
      </w:r>
      <w:proofErr w:type="spellEnd"/>
      <w:r w:rsidR="00D45E1E" w:rsidRPr="00D45E1E">
        <w:rPr>
          <w:rFonts w:ascii="Times New Roman" w:hAnsi="Times New Roman"/>
        </w:rPr>
        <w:t xml:space="preserve"> </w:t>
      </w:r>
      <w:proofErr w:type="spellStart"/>
      <w:r w:rsidR="00D45E1E" w:rsidRPr="00D45E1E">
        <w:rPr>
          <w:rFonts w:ascii="Times New Roman" w:hAnsi="Times New Roman"/>
        </w:rPr>
        <w:t>tingkat</w:t>
      </w:r>
      <w:proofErr w:type="spellEnd"/>
      <w:r w:rsidR="00D45E1E" w:rsidRPr="00D45E1E">
        <w:rPr>
          <w:rFonts w:ascii="Times New Roman" w:hAnsi="Times New Roman"/>
        </w:rPr>
        <w:t xml:space="preserve"> </w:t>
      </w:r>
      <w:proofErr w:type="spellStart"/>
      <w:r w:rsidR="00D45E1E" w:rsidRPr="00D45E1E">
        <w:rPr>
          <w:rFonts w:ascii="Times New Roman" w:hAnsi="Times New Roman"/>
        </w:rPr>
        <w:t>keberhasilan</w:t>
      </w:r>
      <w:proofErr w:type="spellEnd"/>
      <w:r w:rsid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dan </w:t>
      </w:r>
      <w:proofErr w:type="spellStart"/>
      <w:r w:rsidR="00D45E1E" w:rsidRPr="00D45E1E">
        <w:rPr>
          <w:rFonts w:ascii="Times New Roman" w:hAnsi="Times New Roman"/>
        </w:rPr>
        <w:t>rendahnya</w:t>
      </w:r>
      <w:proofErr w:type="spellEnd"/>
      <w:r w:rsidR="00D45E1E" w:rsidRPr="00D45E1E">
        <w:rPr>
          <w:rFonts w:ascii="Times New Roman" w:hAnsi="Times New Roman"/>
        </w:rPr>
        <w:t xml:space="preserve"> </w:t>
      </w:r>
      <w:proofErr w:type="spellStart"/>
      <w:r w:rsidR="00D45E1E" w:rsidRPr="00D45E1E">
        <w:rPr>
          <w:rFonts w:ascii="Times New Roman" w:hAnsi="Times New Roman"/>
        </w:rPr>
        <w:t>kegagalan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Salah </w:t>
      </w:r>
      <w:proofErr w:type="spellStart"/>
      <w:r w:rsidR="00D45E1E" w:rsidRPr="00D45E1E">
        <w:rPr>
          <w:rFonts w:ascii="Times New Roman" w:hAnsi="Times New Roman"/>
        </w:rPr>
        <w:t>satu</w:t>
      </w:r>
      <w:proofErr w:type="spellEnd"/>
      <w:r w:rsidR="00D45E1E" w:rsidRPr="00D45E1E">
        <w:rPr>
          <w:rFonts w:ascii="Times New Roman" w:hAnsi="Times New Roman"/>
        </w:rPr>
        <w:t xml:space="preserve"> </w:t>
      </w:r>
      <w:proofErr w:type="spellStart"/>
      <w:r w:rsidR="00D45E1E" w:rsidRPr="00D45E1E">
        <w:rPr>
          <w:rFonts w:ascii="Times New Roman" w:hAnsi="Times New Roman"/>
        </w:rPr>
        <w:t>indikator</w:t>
      </w:r>
      <w:proofErr w:type="spellEnd"/>
      <w:r w:rsidR="00D45E1E" w:rsidRPr="00D45E1E">
        <w:rPr>
          <w:rFonts w:ascii="Times New Roman" w:hAnsi="Times New Roman"/>
        </w:rPr>
        <w:t xml:space="preserve"> </w:t>
      </w:r>
      <w:proofErr w:type="spellStart"/>
      <w:r w:rsidR="00D45E1E" w:rsidRPr="00D45E1E">
        <w:rPr>
          <w:rFonts w:ascii="Times New Roman" w:hAnsi="Times New Roman"/>
        </w:rPr>
        <w:t>kegagalan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w:t>
      </w:r>
      <w:proofErr w:type="spellStart"/>
      <w:r w:rsidR="00D45E1E" w:rsidRPr="00D45E1E">
        <w:rPr>
          <w:rFonts w:ascii="Times New Roman" w:hAnsi="Times New Roman"/>
        </w:rPr>
        <w:t>adalah</w:t>
      </w:r>
      <w:proofErr w:type="spellEnd"/>
      <w:r w:rsidR="00D45E1E">
        <w:rPr>
          <w:rFonts w:ascii="Times New Roman" w:hAnsi="Times New Roman"/>
        </w:rPr>
        <w:t xml:space="preserve"> </w:t>
      </w:r>
      <w:proofErr w:type="spellStart"/>
      <w:r w:rsidR="00D45E1E" w:rsidRPr="00D45E1E">
        <w:rPr>
          <w:rFonts w:ascii="Times New Roman" w:hAnsi="Times New Roman"/>
        </w:rPr>
        <w:t>kasus</w:t>
      </w:r>
      <w:proofErr w:type="spellEnd"/>
      <w:r w:rsidR="00D45E1E" w:rsidRPr="00D45E1E">
        <w:rPr>
          <w:rFonts w:ascii="Times New Roman" w:hAnsi="Times New Roman"/>
        </w:rPr>
        <w:t xml:space="preserve"> Drop Out </w:t>
      </w:r>
      <w:proofErr w:type="gramStart"/>
      <w:r w:rsidR="00D45E1E" w:rsidRPr="00D45E1E">
        <w:rPr>
          <w:rFonts w:ascii="Times New Roman" w:hAnsi="Times New Roman"/>
        </w:rPr>
        <w:t xml:space="preserve">( </w:t>
      </w:r>
      <w:proofErr w:type="spellStart"/>
      <w:r w:rsidR="00D45E1E" w:rsidRPr="00D45E1E">
        <w:rPr>
          <w:rFonts w:ascii="Times New Roman" w:hAnsi="Times New Roman"/>
        </w:rPr>
        <w:t>berhenti</w:t>
      </w:r>
      <w:proofErr w:type="spellEnd"/>
      <w:proofErr w:type="gramEnd"/>
      <w:r w:rsidR="00D45E1E" w:rsidRPr="00D45E1E">
        <w:rPr>
          <w:rFonts w:ascii="Times New Roman" w:hAnsi="Times New Roman"/>
        </w:rPr>
        <w:t xml:space="preserve"> </w:t>
      </w:r>
      <w:proofErr w:type="spellStart"/>
      <w:r w:rsidR="00D45E1E" w:rsidRPr="00D45E1E">
        <w:rPr>
          <w:rFonts w:ascii="Times New Roman" w:hAnsi="Times New Roman"/>
        </w:rPr>
        <w:t>studi</w:t>
      </w:r>
      <w:proofErr w:type="spellEnd"/>
      <w:r w:rsidR="00D45E1E" w:rsidRPr="00D45E1E">
        <w:rPr>
          <w:rFonts w:ascii="Times New Roman" w:hAnsi="Times New Roman"/>
        </w:rPr>
        <w:t xml:space="preserve">). </w:t>
      </w:r>
      <w:proofErr w:type="spellStart"/>
      <w:r w:rsidR="00D45E1E" w:rsidRPr="00D45E1E">
        <w:rPr>
          <w:rFonts w:ascii="Times New Roman" w:hAnsi="Times New Roman"/>
        </w:rPr>
        <w:t>Permasalahan</w:t>
      </w:r>
      <w:proofErr w:type="spellEnd"/>
      <w:r w:rsidR="00D45E1E" w:rsidRPr="00D45E1E">
        <w:rPr>
          <w:rFonts w:ascii="Times New Roman" w:hAnsi="Times New Roman"/>
        </w:rPr>
        <w:t xml:space="preserve"> Drop Out </w:t>
      </w:r>
      <w:proofErr w:type="spellStart"/>
      <w:r w:rsidR="00D45E1E" w:rsidRPr="00D45E1E">
        <w:rPr>
          <w:rFonts w:ascii="Times New Roman" w:hAnsi="Times New Roman"/>
        </w:rPr>
        <w:t>menjadi</w:t>
      </w:r>
      <w:proofErr w:type="spellEnd"/>
      <w:r w:rsidR="00D45E1E" w:rsidRPr="00D45E1E">
        <w:rPr>
          <w:rFonts w:ascii="Times New Roman" w:hAnsi="Times New Roman"/>
        </w:rPr>
        <w:t xml:space="preserve"> </w:t>
      </w:r>
      <w:proofErr w:type="spellStart"/>
      <w:r w:rsidR="00D45E1E" w:rsidRPr="00D45E1E">
        <w:rPr>
          <w:rFonts w:ascii="Times New Roman" w:hAnsi="Times New Roman"/>
        </w:rPr>
        <w:t>sesuatu</w:t>
      </w:r>
      <w:proofErr w:type="spellEnd"/>
      <w:r w:rsidR="00D45E1E" w:rsidRPr="00D45E1E">
        <w:rPr>
          <w:rFonts w:ascii="Times New Roman" w:hAnsi="Times New Roman"/>
        </w:rPr>
        <w:t xml:space="preserve"> yang </w:t>
      </w:r>
      <w:proofErr w:type="spellStart"/>
      <w:r w:rsidR="00D45E1E" w:rsidRPr="00D45E1E">
        <w:rPr>
          <w:rFonts w:ascii="Times New Roman" w:hAnsi="Times New Roman"/>
        </w:rPr>
        <w:t>menarik</w:t>
      </w:r>
      <w:proofErr w:type="spellEnd"/>
      <w:r w:rsidR="00D45E1E" w:rsidRPr="00D45E1E">
        <w:rPr>
          <w:rFonts w:ascii="Times New Roman" w:hAnsi="Times New Roman"/>
        </w:rPr>
        <w:t xml:space="preserve"> </w:t>
      </w:r>
      <w:proofErr w:type="spellStart"/>
      <w:r w:rsidR="00D45E1E" w:rsidRPr="00D45E1E">
        <w:rPr>
          <w:rFonts w:ascii="Times New Roman" w:hAnsi="Times New Roman"/>
        </w:rPr>
        <w:t>untuk</w:t>
      </w:r>
      <w:proofErr w:type="spellEnd"/>
      <w:r w:rsidR="00D45E1E">
        <w:rPr>
          <w:rFonts w:ascii="Times New Roman" w:hAnsi="Times New Roman"/>
        </w:rPr>
        <w:t xml:space="preserve"> </w:t>
      </w:r>
      <w:proofErr w:type="spellStart"/>
      <w:r w:rsidR="00D45E1E" w:rsidRPr="00D45E1E">
        <w:rPr>
          <w:rFonts w:ascii="Times New Roman" w:hAnsi="Times New Roman"/>
        </w:rPr>
        <w:t>diteliti</w:t>
      </w:r>
      <w:proofErr w:type="spellEnd"/>
      <w:r w:rsidR="00D45E1E" w:rsidRPr="00D45E1E">
        <w:rPr>
          <w:rFonts w:ascii="Times New Roman" w:hAnsi="Times New Roman"/>
        </w:rPr>
        <w:t xml:space="preserve">, </w:t>
      </w:r>
      <w:proofErr w:type="spellStart"/>
      <w:r w:rsidR="00D45E1E" w:rsidRPr="00D45E1E">
        <w:rPr>
          <w:rFonts w:ascii="Times New Roman" w:hAnsi="Times New Roman"/>
        </w:rPr>
        <w:t>karena</w:t>
      </w:r>
      <w:proofErr w:type="spellEnd"/>
      <w:r w:rsidR="00D45E1E" w:rsidRPr="00D45E1E">
        <w:rPr>
          <w:rFonts w:ascii="Times New Roman" w:hAnsi="Times New Roman"/>
        </w:rPr>
        <w:t xml:space="preserve"> </w:t>
      </w:r>
      <w:proofErr w:type="spellStart"/>
      <w:r w:rsidR="00D45E1E" w:rsidRPr="00D45E1E">
        <w:rPr>
          <w:rFonts w:ascii="Times New Roman" w:hAnsi="Times New Roman"/>
        </w:rPr>
        <w:t>hal</w:t>
      </w:r>
      <w:proofErr w:type="spellEnd"/>
      <w:r w:rsidR="00D45E1E" w:rsidRPr="00D45E1E">
        <w:rPr>
          <w:rFonts w:ascii="Times New Roman" w:hAnsi="Times New Roman"/>
        </w:rPr>
        <w:t xml:space="preserve"> </w:t>
      </w:r>
      <w:proofErr w:type="spellStart"/>
      <w:r w:rsidR="00D45E1E" w:rsidRPr="00D45E1E">
        <w:rPr>
          <w:rFonts w:ascii="Times New Roman" w:hAnsi="Times New Roman"/>
        </w:rPr>
        <w:t>ini</w:t>
      </w:r>
      <w:proofErr w:type="spellEnd"/>
      <w:r w:rsidR="00D45E1E" w:rsidRPr="00D45E1E">
        <w:rPr>
          <w:rFonts w:ascii="Times New Roman" w:hAnsi="Times New Roman"/>
        </w:rPr>
        <w:t xml:space="preserve"> </w:t>
      </w:r>
      <w:proofErr w:type="spellStart"/>
      <w:r w:rsidR="00D45E1E" w:rsidRPr="00D45E1E">
        <w:rPr>
          <w:rFonts w:ascii="Times New Roman" w:hAnsi="Times New Roman"/>
        </w:rPr>
        <w:t>dapat</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mempengaruhi</w:t>
      </w:r>
      <w:proofErr w:type="spellEnd"/>
      <w:r w:rsidR="00D45E1E" w:rsidRPr="00D45E1E">
        <w:rPr>
          <w:rFonts w:ascii="Times New Roman" w:hAnsi="Times New Roman"/>
        </w:rPr>
        <w:t xml:space="preserve"> </w:t>
      </w:r>
      <w:proofErr w:type="spellStart"/>
      <w:r w:rsidR="00D45E1E" w:rsidRPr="00D45E1E">
        <w:rPr>
          <w:rFonts w:ascii="Times New Roman" w:hAnsi="Times New Roman"/>
        </w:rPr>
        <w:t>kualitas</w:t>
      </w:r>
      <w:proofErr w:type="spellEnd"/>
      <w:r w:rsidR="00D45E1E" w:rsidRPr="00D45E1E">
        <w:rPr>
          <w:rFonts w:ascii="Times New Roman" w:hAnsi="Times New Roman"/>
        </w:rPr>
        <w:t xml:space="preserve"> </w:t>
      </w:r>
      <w:proofErr w:type="spellStart"/>
      <w:r w:rsidR="00D45E1E" w:rsidRPr="00D45E1E">
        <w:rPr>
          <w:rFonts w:ascii="Times New Roman" w:hAnsi="Times New Roman"/>
        </w:rPr>
        <w:t>pendidikan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tersebut</w:t>
      </w:r>
      <w:proofErr w:type="spellEnd"/>
      <w:r w:rsidR="00D45E1E" w:rsidRPr="00D45E1E">
        <w:rPr>
          <w:rFonts w:ascii="Times New Roman" w:hAnsi="Times New Roman"/>
        </w:rPr>
        <w:t xml:space="preserve">. </w:t>
      </w:r>
      <w:proofErr w:type="spellStart"/>
      <w:r w:rsidR="00D45E1E" w:rsidRPr="00D45E1E">
        <w:rPr>
          <w:rFonts w:ascii="Times New Roman" w:hAnsi="Times New Roman"/>
        </w:rPr>
        <w:t>Fakultas</w:t>
      </w:r>
      <w:proofErr w:type="spellEnd"/>
      <w:r w:rsidR="00D45E1E" w:rsidRPr="00D45E1E">
        <w:rPr>
          <w:rFonts w:ascii="Times New Roman" w:hAnsi="Times New Roman"/>
        </w:rPr>
        <w:t xml:space="preserve"> </w:t>
      </w:r>
      <w:proofErr w:type="spellStart"/>
      <w:r w:rsidR="00D45E1E" w:rsidRPr="00D45E1E">
        <w:rPr>
          <w:rFonts w:ascii="Times New Roman" w:hAnsi="Times New Roman"/>
        </w:rPr>
        <w:t>Ekonomi</w:t>
      </w:r>
      <w:proofErr w:type="spellEnd"/>
      <w:r w:rsidR="00D45E1E" w:rsidRPr="00D45E1E">
        <w:rPr>
          <w:rFonts w:ascii="Times New Roman" w:hAnsi="Times New Roman"/>
        </w:rPr>
        <w:t xml:space="preserve"> UNISAN</w:t>
      </w:r>
      <w:r w:rsidR="00D45E1E">
        <w:rPr>
          <w:rFonts w:ascii="Times New Roman" w:hAnsi="Times New Roman"/>
        </w:rPr>
        <w:t xml:space="preserve"> </w:t>
      </w:r>
      <w:r w:rsidR="00D45E1E" w:rsidRPr="00D45E1E">
        <w:rPr>
          <w:rFonts w:ascii="Times New Roman" w:hAnsi="Times New Roman"/>
        </w:rPr>
        <w:t xml:space="preserve">Gorontalo </w:t>
      </w:r>
      <w:proofErr w:type="spellStart"/>
      <w:r w:rsidR="00D45E1E" w:rsidRPr="00D45E1E">
        <w:rPr>
          <w:rFonts w:ascii="Times New Roman" w:hAnsi="Times New Roman"/>
        </w:rPr>
        <w:t>merupakan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Fakultas</w:t>
      </w:r>
      <w:proofErr w:type="spellEnd"/>
      <w:r w:rsidR="00D45E1E" w:rsidRPr="00D45E1E">
        <w:rPr>
          <w:rFonts w:ascii="Times New Roman" w:hAnsi="Times New Roman"/>
        </w:rPr>
        <w:t xml:space="preserve"> </w:t>
      </w:r>
      <w:proofErr w:type="spellStart"/>
      <w:r w:rsidR="00D45E1E" w:rsidRPr="00D45E1E">
        <w:rPr>
          <w:rFonts w:ascii="Times New Roman" w:hAnsi="Times New Roman"/>
        </w:rPr>
        <w:t>favorit</w:t>
      </w:r>
      <w:proofErr w:type="spellEnd"/>
      <w:r w:rsidR="00D45E1E" w:rsidRPr="00D45E1E">
        <w:rPr>
          <w:rFonts w:ascii="Times New Roman" w:hAnsi="Times New Roman"/>
        </w:rPr>
        <w:t xml:space="preserve"> di UNISAN Gorontalo </w:t>
      </w:r>
      <w:proofErr w:type="spellStart"/>
      <w:r w:rsidR="00D45E1E" w:rsidRPr="00D45E1E">
        <w:rPr>
          <w:rFonts w:ascii="Times New Roman" w:hAnsi="Times New Roman"/>
        </w:rPr>
        <w:t>sehingga</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memiliki</w:t>
      </w:r>
      <w:proofErr w:type="spellEnd"/>
      <w:r w:rsidR="00D45E1E" w:rsidRPr="00D45E1E">
        <w:rPr>
          <w:rFonts w:ascii="Times New Roman" w:hAnsi="Times New Roman"/>
        </w:rPr>
        <w:t xml:space="preserve"> </w:t>
      </w:r>
      <w:proofErr w:type="spellStart"/>
      <w:r w:rsidR="00D45E1E" w:rsidRPr="00D45E1E">
        <w:rPr>
          <w:rFonts w:ascii="Times New Roman" w:hAnsi="Times New Roman"/>
        </w:rPr>
        <w:t>jumlah</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Pr>
          <w:rFonts w:ascii="Times New Roman" w:hAnsi="Times New Roman"/>
        </w:rPr>
        <w:t xml:space="preserve"> </w:t>
      </w:r>
      <w:proofErr w:type="spellStart"/>
      <w:r w:rsidR="00D45E1E" w:rsidRPr="00D45E1E">
        <w:rPr>
          <w:rFonts w:ascii="Times New Roman" w:hAnsi="Times New Roman"/>
        </w:rPr>
        <w:t>kurang</w:t>
      </w:r>
      <w:proofErr w:type="spellEnd"/>
      <w:r w:rsidR="00D45E1E" w:rsidRPr="00D45E1E">
        <w:rPr>
          <w:rFonts w:ascii="Times New Roman" w:hAnsi="Times New Roman"/>
        </w:rPr>
        <w:t xml:space="preserve"> </w:t>
      </w:r>
      <w:proofErr w:type="spellStart"/>
      <w:r w:rsidR="00D45E1E" w:rsidRPr="00D45E1E">
        <w:rPr>
          <w:rFonts w:ascii="Times New Roman" w:hAnsi="Times New Roman"/>
        </w:rPr>
        <w:t>lebih</w:t>
      </w:r>
      <w:proofErr w:type="spellEnd"/>
      <w:r w:rsidR="00D45E1E" w:rsidRPr="00D45E1E">
        <w:rPr>
          <w:rFonts w:ascii="Times New Roman" w:hAnsi="Times New Roman"/>
        </w:rPr>
        <w:t xml:space="preserve"> 1000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w:t>
      </w:r>
      <w:proofErr w:type="spellStart"/>
      <w:r w:rsidR="00D45E1E" w:rsidRPr="00D45E1E">
        <w:rPr>
          <w:rFonts w:ascii="Times New Roman" w:hAnsi="Times New Roman"/>
        </w:rPr>
        <w:t>sampai</w:t>
      </w:r>
      <w:proofErr w:type="spellEnd"/>
      <w:r w:rsidR="00D45E1E" w:rsidRPr="00D45E1E">
        <w:rPr>
          <w:rFonts w:ascii="Times New Roman" w:hAnsi="Times New Roman"/>
        </w:rPr>
        <w:t xml:space="preserve"> </w:t>
      </w:r>
      <w:proofErr w:type="spellStart"/>
      <w:r w:rsidR="00D45E1E" w:rsidRPr="00D45E1E">
        <w:rPr>
          <w:rFonts w:ascii="Times New Roman" w:hAnsi="Times New Roman"/>
        </w:rPr>
        <w:t>tahun</w:t>
      </w:r>
      <w:proofErr w:type="spellEnd"/>
      <w:r w:rsidR="00D45E1E" w:rsidRPr="00D45E1E">
        <w:rPr>
          <w:rFonts w:ascii="Times New Roman" w:hAnsi="Times New Roman"/>
        </w:rPr>
        <w:t xml:space="preserve"> 2017. </w:t>
      </w:r>
      <w:proofErr w:type="spellStart"/>
      <w:r w:rsidR="00D45E1E" w:rsidRPr="00D45E1E">
        <w:rPr>
          <w:rFonts w:ascii="Times New Roman" w:hAnsi="Times New Roman"/>
        </w:rPr>
        <w:t>Namun</w:t>
      </w:r>
      <w:proofErr w:type="spellEnd"/>
      <w:r w:rsidR="00D45E1E" w:rsidRPr="00D45E1E">
        <w:rPr>
          <w:rFonts w:ascii="Times New Roman" w:hAnsi="Times New Roman"/>
        </w:rPr>
        <w:t xml:space="preserve"> </w:t>
      </w:r>
      <w:proofErr w:type="spellStart"/>
      <w:r w:rsidR="00D45E1E" w:rsidRPr="00D45E1E">
        <w:rPr>
          <w:rFonts w:ascii="Times New Roman" w:hAnsi="Times New Roman"/>
        </w:rPr>
        <w:t>rasio</w:t>
      </w:r>
      <w:proofErr w:type="spellEnd"/>
      <w:r w:rsidR="00D45E1E" w:rsidRPr="00D45E1E">
        <w:rPr>
          <w:rFonts w:ascii="Times New Roman" w:hAnsi="Times New Roman"/>
        </w:rPr>
        <w:t xml:space="preserve"> </w:t>
      </w:r>
      <w:proofErr w:type="spellStart"/>
      <w:r w:rsidR="00D45E1E" w:rsidRPr="00D45E1E">
        <w:rPr>
          <w:rFonts w:ascii="Times New Roman" w:hAnsi="Times New Roman"/>
        </w:rPr>
        <w:t>jumlah</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lulus dan </w:t>
      </w:r>
      <w:proofErr w:type="spellStart"/>
      <w:r w:rsidR="00D45E1E" w:rsidRPr="00D45E1E">
        <w:rPr>
          <w:rFonts w:ascii="Times New Roman" w:hAnsi="Times New Roman"/>
        </w:rPr>
        <w:t>tidak</w:t>
      </w:r>
      <w:proofErr w:type="spellEnd"/>
      <w:r w:rsidR="00D45E1E">
        <w:rPr>
          <w:rFonts w:ascii="Times New Roman" w:hAnsi="Times New Roman"/>
        </w:rPr>
        <w:t xml:space="preserve"> </w:t>
      </w:r>
      <w:r w:rsidR="00D45E1E" w:rsidRPr="00D45E1E">
        <w:rPr>
          <w:rFonts w:ascii="Times New Roman" w:hAnsi="Times New Roman"/>
        </w:rPr>
        <w:t xml:space="preserve">lulus </w:t>
      </w:r>
      <w:proofErr w:type="spellStart"/>
      <w:r w:rsidR="00D45E1E" w:rsidRPr="00D45E1E">
        <w:rPr>
          <w:rFonts w:ascii="Times New Roman" w:hAnsi="Times New Roman"/>
        </w:rPr>
        <w:t>tidak</w:t>
      </w:r>
      <w:proofErr w:type="spellEnd"/>
      <w:r w:rsidR="00D45E1E" w:rsidRPr="00D45E1E">
        <w:rPr>
          <w:rFonts w:ascii="Times New Roman" w:hAnsi="Times New Roman"/>
        </w:rPr>
        <w:t xml:space="preserve"> </w:t>
      </w:r>
      <w:proofErr w:type="spellStart"/>
      <w:r w:rsidR="00D45E1E" w:rsidRPr="00D45E1E">
        <w:rPr>
          <w:rFonts w:ascii="Times New Roman" w:hAnsi="Times New Roman"/>
        </w:rPr>
        <w:t>seimbang</w:t>
      </w:r>
      <w:proofErr w:type="spellEnd"/>
      <w:r w:rsidR="00D45E1E" w:rsidRPr="00D45E1E">
        <w:rPr>
          <w:rFonts w:ascii="Times New Roman" w:hAnsi="Times New Roman"/>
        </w:rPr>
        <w:t xml:space="preserve">. </w:t>
      </w:r>
      <w:proofErr w:type="spellStart"/>
      <w:r w:rsidR="00D45E1E" w:rsidRPr="00D45E1E">
        <w:rPr>
          <w:rFonts w:ascii="Times New Roman" w:hAnsi="Times New Roman"/>
        </w:rPr>
        <w:t>Sehingga</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menghasilkan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jumlah</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Drop Out </w:t>
      </w:r>
      <w:proofErr w:type="spellStart"/>
      <w:r w:rsidR="00D45E1E" w:rsidRPr="00D45E1E">
        <w:rPr>
          <w:rFonts w:ascii="Times New Roman" w:hAnsi="Times New Roman"/>
        </w:rPr>
        <w:t>kurang</w:t>
      </w:r>
      <w:proofErr w:type="spellEnd"/>
      <w:r w:rsidR="00D45E1E" w:rsidRPr="00D45E1E">
        <w:rPr>
          <w:rFonts w:ascii="Times New Roman" w:hAnsi="Times New Roman"/>
        </w:rPr>
        <w:t xml:space="preserve"> </w:t>
      </w:r>
      <w:proofErr w:type="spellStart"/>
      <w:r w:rsidR="00D45E1E" w:rsidRPr="00D45E1E">
        <w:rPr>
          <w:rFonts w:ascii="Times New Roman" w:hAnsi="Times New Roman"/>
        </w:rPr>
        <w:t>lebih</w:t>
      </w:r>
      <w:proofErr w:type="spellEnd"/>
      <w:r w:rsidR="00D45E1E" w:rsidRPr="00D45E1E">
        <w:rPr>
          <w:rFonts w:ascii="Times New Roman" w:hAnsi="Times New Roman"/>
        </w:rPr>
        <w:t xml:space="preserve"> 200</w:t>
      </w:r>
      <w:r w:rsid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w:t>
      </w:r>
      <w:proofErr w:type="spellStart"/>
      <w:r w:rsidR="00D45E1E" w:rsidRPr="00D45E1E">
        <w:rPr>
          <w:rFonts w:ascii="Times New Roman" w:hAnsi="Times New Roman"/>
        </w:rPr>
        <w:t>pertahunnya</w:t>
      </w:r>
      <w:proofErr w:type="spellEnd"/>
      <w:r w:rsidR="00D45E1E" w:rsidRPr="00D45E1E">
        <w:rPr>
          <w:rFonts w:ascii="Times New Roman" w:hAnsi="Times New Roman"/>
        </w:rPr>
        <w:t xml:space="preserve">. </w:t>
      </w:r>
      <w:proofErr w:type="spellStart"/>
      <w:r w:rsidR="00D45E1E" w:rsidRPr="00D45E1E">
        <w:rPr>
          <w:rFonts w:ascii="Times New Roman" w:hAnsi="Times New Roman"/>
        </w:rPr>
        <w:t>Untuk</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mengatasi</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masalah</w:t>
      </w:r>
      <w:proofErr w:type="spellEnd"/>
      <w:r w:rsidR="00D45E1E" w:rsidRPr="00D45E1E">
        <w:rPr>
          <w:rFonts w:ascii="Times New Roman" w:hAnsi="Times New Roman"/>
        </w:rPr>
        <w:t xml:space="preserve"> </w:t>
      </w:r>
      <w:proofErr w:type="spellStart"/>
      <w:r w:rsidR="00D45E1E" w:rsidRPr="00D45E1E">
        <w:rPr>
          <w:rFonts w:ascii="Times New Roman" w:hAnsi="Times New Roman"/>
        </w:rPr>
        <w:t>tersebut</w:t>
      </w:r>
      <w:proofErr w:type="spellEnd"/>
      <w:r w:rsidR="00D45E1E" w:rsidRPr="00D45E1E">
        <w:rPr>
          <w:rFonts w:ascii="Times New Roman" w:hAnsi="Times New Roman"/>
        </w:rPr>
        <w:t xml:space="preserve"> </w:t>
      </w:r>
      <w:proofErr w:type="spellStart"/>
      <w:r w:rsidR="00D45E1E" w:rsidRPr="00D45E1E">
        <w:rPr>
          <w:rFonts w:ascii="Times New Roman" w:hAnsi="Times New Roman"/>
        </w:rPr>
        <w:t>diusulkan</w:t>
      </w:r>
      <w:proofErr w:type="spellEnd"/>
      <w:r w:rsidR="00D45E1E" w:rsidRPr="00D45E1E">
        <w:rPr>
          <w:rFonts w:ascii="Times New Roman" w:hAnsi="Times New Roman"/>
        </w:rPr>
        <w:t xml:space="preserve"> model </w:t>
      </w:r>
      <w:proofErr w:type="spellStart"/>
      <w:r w:rsidR="00D45E1E" w:rsidRPr="00D45E1E">
        <w:rPr>
          <w:rFonts w:ascii="Times New Roman" w:hAnsi="Times New Roman"/>
        </w:rPr>
        <w:t>baru</w:t>
      </w:r>
      <w:proofErr w:type="spellEnd"/>
      <w:r w:rsidR="00D45E1E" w:rsidRPr="00D45E1E">
        <w:rPr>
          <w:rFonts w:ascii="Times New Roman" w:hAnsi="Times New Roman"/>
        </w:rPr>
        <w:t xml:space="preserve"> </w:t>
      </w:r>
      <w:proofErr w:type="spellStart"/>
      <w:r w:rsidR="00D45E1E" w:rsidRPr="00D45E1E">
        <w:rPr>
          <w:rFonts w:ascii="Times New Roman" w:hAnsi="Times New Roman"/>
        </w:rPr>
        <w:t>dengan</w:t>
      </w:r>
      <w:proofErr w:type="spellEnd"/>
      <w:r w:rsidR="00D45E1E">
        <w:rPr>
          <w:rFonts w:ascii="Times New Roman" w:hAnsi="Times New Roman"/>
        </w:rPr>
        <w:t xml:space="preserve"> </w:t>
      </w:r>
      <w:proofErr w:type="spellStart"/>
      <w:r w:rsidR="00D45E1E" w:rsidRPr="00D45E1E">
        <w:rPr>
          <w:rFonts w:ascii="Times New Roman" w:hAnsi="Times New Roman"/>
        </w:rPr>
        <w:t>memanfaatkan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sebuah</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metode</w:t>
      </w:r>
      <w:proofErr w:type="spellEnd"/>
      <w:r w:rsidR="00D45E1E" w:rsidRPr="00D45E1E">
        <w:rPr>
          <w:rFonts w:ascii="Times New Roman" w:hAnsi="Times New Roman"/>
        </w:rPr>
        <w:t xml:space="preserve"> </w:t>
      </w:r>
      <w:proofErr w:type="spellStart"/>
      <w:r w:rsidR="00D45E1E" w:rsidRPr="00D45E1E">
        <w:rPr>
          <w:rFonts w:ascii="Times New Roman" w:hAnsi="Times New Roman"/>
        </w:rPr>
        <w:t>komputasi</w:t>
      </w:r>
      <w:proofErr w:type="spellEnd"/>
      <w:r w:rsidR="00D45E1E" w:rsidRPr="00D45E1E">
        <w:rPr>
          <w:rFonts w:ascii="Times New Roman" w:hAnsi="Times New Roman"/>
        </w:rPr>
        <w:t xml:space="preserve"> C4.5, agar </w:t>
      </w:r>
      <w:proofErr w:type="spellStart"/>
      <w:r w:rsidR="00D45E1E" w:rsidRPr="00D45E1E">
        <w:rPr>
          <w:rFonts w:ascii="Times New Roman" w:hAnsi="Times New Roman"/>
        </w:rPr>
        <w:t>menghasilkan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pola</w:t>
      </w:r>
      <w:proofErr w:type="spellEnd"/>
      <w:r w:rsidR="00D45E1E" w:rsidRPr="00D45E1E">
        <w:rPr>
          <w:rFonts w:ascii="Times New Roman" w:hAnsi="Times New Roman"/>
        </w:rPr>
        <w:t xml:space="preserve"> </w:t>
      </w:r>
      <w:proofErr w:type="spellStart"/>
      <w:r w:rsidR="00D45E1E" w:rsidRPr="00D45E1E">
        <w:rPr>
          <w:rFonts w:ascii="Times New Roman" w:hAnsi="Times New Roman"/>
        </w:rPr>
        <w:t>berdasarkan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hasil</w:t>
      </w:r>
      <w:proofErr w:type="spellEnd"/>
      <w:r w:rsidR="00D45E1E" w:rsidRPr="00D45E1E">
        <w:rPr>
          <w:rFonts w:ascii="Times New Roman" w:hAnsi="Times New Roman"/>
        </w:rPr>
        <w:t xml:space="preserve"> </w:t>
      </w:r>
      <w:proofErr w:type="spellStart"/>
      <w:r w:rsidR="00D45E1E" w:rsidRPr="00D45E1E">
        <w:rPr>
          <w:rFonts w:ascii="Times New Roman" w:hAnsi="Times New Roman"/>
        </w:rPr>
        <w:t>klasifikasi</w:t>
      </w:r>
      <w:proofErr w:type="spellEnd"/>
      <w:r w:rsidR="00D45E1E">
        <w:rPr>
          <w:rFonts w:ascii="Times New Roman" w:hAnsi="Times New Roman"/>
        </w:rPr>
        <w:t xml:space="preserve"> </w:t>
      </w:r>
      <w:r w:rsidR="00D45E1E" w:rsidRPr="00D45E1E">
        <w:rPr>
          <w:rFonts w:ascii="Times New Roman" w:hAnsi="Times New Roman"/>
        </w:rPr>
        <w:t xml:space="preserve">yang </w:t>
      </w:r>
      <w:proofErr w:type="spellStart"/>
      <w:r w:rsidR="00D45E1E" w:rsidRPr="00D45E1E">
        <w:rPr>
          <w:rFonts w:ascii="Times New Roman" w:hAnsi="Times New Roman"/>
        </w:rPr>
        <w:t>tepat</w:t>
      </w:r>
      <w:proofErr w:type="spellEnd"/>
      <w:r w:rsidR="00D45E1E" w:rsidRPr="00D45E1E">
        <w:rPr>
          <w:rFonts w:ascii="Times New Roman" w:hAnsi="Times New Roman"/>
        </w:rPr>
        <w:t xml:space="preserve"> </w:t>
      </w:r>
      <w:proofErr w:type="spellStart"/>
      <w:r w:rsidR="00D45E1E" w:rsidRPr="00D45E1E">
        <w:rPr>
          <w:rFonts w:ascii="Times New Roman" w:hAnsi="Times New Roman"/>
        </w:rPr>
        <w:t>dalam</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menentukan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yang </w:t>
      </w:r>
      <w:proofErr w:type="spellStart"/>
      <w:r w:rsidR="00D45E1E" w:rsidRPr="00D45E1E">
        <w:rPr>
          <w:rFonts w:ascii="Times New Roman" w:hAnsi="Times New Roman"/>
        </w:rPr>
        <w:t>berpotensi</w:t>
      </w:r>
      <w:proofErr w:type="spellEnd"/>
      <w:r w:rsidR="00D45E1E" w:rsidRPr="00D45E1E">
        <w:rPr>
          <w:rFonts w:ascii="Times New Roman" w:hAnsi="Times New Roman"/>
        </w:rPr>
        <w:t xml:space="preserve"> Drop Out. </w:t>
      </w:r>
      <w:proofErr w:type="spellStart"/>
      <w:r w:rsidR="00D45E1E" w:rsidRPr="00D45E1E">
        <w:rPr>
          <w:rFonts w:ascii="Times New Roman" w:hAnsi="Times New Roman"/>
        </w:rPr>
        <w:lastRenderedPageBreak/>
        <w:t>Adapun</w:t>
      </w:r>
      <w:proofErr w:type="spellEnd"/>
      <w:r w:rsidR="00D45E1E" w:rsidRPr="00D45E1E">
        <w:rPr>
          <w:rFonts w:ascii="Times New Roman" w:hAnsi="Times New Roman"/>
        </w:rPr>
        <w:t xml:space="preserve"> </w:t>
      </w:r>
      <w:proofErr w:type="spellStart"/>
      <w:r w:rsidR="00D45E1E" w:rsidRPr="00D45E1E">
        <w:rPr>
          <w:rFonts w:ascii="Times New Roman" w:hAnsi="Times New Roman"/>
        </w:rPr>
        <w:t>hasil</w:t>
      </w:r>
      <w:proofErr w:type="spellEnd"/>
      <w:r w:rsidR="00D45E1E" w:rsidRPr="00D45E1E">
        <w:rPr>
          <w:rFonts w:ascii="Times New Roman" w:hAnsi="Times New Roman"/>
        </w:rPr>
        <w:t xml:space="preserve"> yang </w:t>
      </w:r>
      <w:proofErr w:type="spellStart"/>
      <w:r w:rsidR="00D45E1E" w:rsidRPr="00D45E1E">
        <w:rPr>
          <w:rFonts w:ascii="Times New Roman" w:hAnsi="Times New Roman"/>
        </w:rPr>
        <w:t>diperoleh</w:t>
      </w:r>
      <w:proofErr w:type="spellEnd"/>
      <w:r w:rsidR="00D45E1E">
        <w:rPr>
          <w:rFonts w:ascii="Times New Roman" w:hAnsi="Times New Roman"/>
        </w:rPr>
        <w:t xml:space="preserve"> </w:t>
      </w:r>
      <w:proofErr w:type="spellStart"/>
      <w:r w:rsidR="00D45E1E" w:rsidRPr="00D45E1E">
        <w:rPr>
          <w:rFonts w:ascii="Times New Roman" w:hAnsi="Times New Roman"/>
        </w:rPr>
        <w:t>dari</w:t>
      </w:r>
      <w:proofErr w:type="spellEnd"/>
      <w:r w:rsidR="00D45E1E" w:rsidRPr="00D45E1E">
        <w:rPr>
          <w:rFonts w:ascii="Times New Roman" w:hAnsi="Times New Roman"/>
        </w:rPr>
        <w:t xml:space="preserve"> </w:t>
      </w:r>
      <w:proofErr w:type="spellStart"/>
      <w:r w:rsidR="00D45E1E" w:rsidRPr="00D45E1E">
        <w:rPr>
          <w:rFonts w:ascii="Times New Roman" w:hAnsi="Times New Roman"/>
        </w:rPr>
        <w:t>penerapan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metode</w:t>
      </w:r>
      <w:proofErr w:type="spellEnd"/>
      <w:r w:rsidR="00D45E1E" w:rsidRPr="00D45E1E">
        <w:rPr>
          <w:rFonts w:ascii="Times New Roman" w:hAnsi="Times New Roman"/>
        </w:rPr>
        <w:t xml:space="preserve"> C4.5 pada </w:t>
      </w:r>
      <w:proofErr w:type="spellStart"/>
      <w:r w:rsidR="00D45E1E" w:rsidRPr="00D45E1E">
        <w:rPr>
          <w:rFonts w:ascii="Times New Roman" w:hAnsi="Times New Roman"/>
        </w:rPr>
        <w:t>penelitian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ini</w:t>
      </w:r>
      <w:proofErr w:type="spellEnd"/>
      <w:r w:rsidR="00D45E1E" w:rsidRPr="00D45E1E">
        <w:rPr>
          <w:rFonts w:ascii="Times New Roman" w:hAnsi="Times New Roman"/>
        </w:rPr>
        <w:t xml:space="preserve"> </w:t>
      </w:r>
      <w:proofErr w:type="spellStart"/>
      <w:r w:rsidR="00D45E1E" w:rsidRPr="00D45E1E">
        <w:rPr>
          <w:rFonts w:ascii="Times New Roman" w:hAnsi="Times New Roman"/>
        </w:rPr>
        <w:t>yaitu</w:t>
      </w:r>
      <w:proofErr w:type="spellEnd"/>
      <w:r w:rsidR="00D45E1E" w:rsidRPr="00D45E1E">
        <w:rPr>
          <w:rFonts w:ascii="Times New Roman" w:hAnsi="Times New Roman"/>
        </w:rPr>
        <w:t xml:space="preserve"> </w:t>
      </w:r>
      <w:proofErr w:type="spellStart"/>
      <w:r w:rsidR="00D45E1E" w:rsidRPr="00D45E1E">
        <w:rPr>
          <w:rFonts w:ascii="Times New Roman" w:hAnsi="Times New Roman"/>
        </w:rPr>
        <w:t>ditemukannya</w:t>
      </w:r>
      <w:proofErr w:type="spellEnd"/>
      <w:r w:rsidR="00D45E1E" w:rsidRPr="00D45E1E">
        <w:rPr>
          <w:rFonts w:ascii="Times New Roman" w:hAnsi="Times New Roman"/>
        </w:rPr>
        <w:t xml:space="preserve"> 17 rule yang </w:t>
      </w:r>
      <w:proofErr w:type="spellStart"/>
      <w:r w:rsidR="00D45E1E" w:rsidRPr="00D45E1E">
        <w:rPr>
          <w:rFonts w:ascii="Times New Roman" w:hAnsi="Times New Roman"/>
        </w:rPr>
        <w:t>dapat</w:t>
      </w:r>
      <w:proofErr w:type="spellEnd"/>
      <w:r w:rsidR="00D45E1E" w:rsidRPr="00D45E1E">
        <w:rPr>
          <w:rFonts w:ascii="Times New Roman" w:hAnsi="Times New Roman"/>
        </w:rPr>
        <w:t xml:space="preserve"> </w:t>
      </w:r>
      <w:proofErr w:type="spellStart"/>
      <w:r w:rsidR="00D45E1E" w:rsidRPr="00D45E1E">
        <w:rPr>
          <w:rFonts w:ascii="Times New Roman" w:hAnsi="Times New Roman"/>
        </w:rPr>
        <w:t>dijadikan</w:t>
      </w:r>
      <w:proofErr w:type="spellEnd"/>
      <w:r w:rsidR="00D45E1E">
        <w:rPr>
          <w:rFonts w:ascii="Times New Roman" w:hAnsi="Times New Roman"/>
        </w:rPr>
        <w:t xml:space="preserve"> </w:t>
      </w:r>
      <w:proofErr w:type="spellStart"/>
      <w:r w:rsidR="00D45E1E" w:rsidRPr="00D45E1E">
        <w:rPr>
          <w:rFonts w:ascii="Times New Roman" w:hAnsi="Times New Roman"/>
        </w:rPr>
        <w:t>sebagai</w:t>
      </w:r>
      <w:proofErr w:type="spellEnd"/>
      <w:r w:rsidR="00D45E1E" w:rsidRPr="00D45E1E">
        <w:rPr>
          <w:rFonts w:ascii="Times New Roman" w:hAnsi="Times New Roman"/>
        </w:rPr>
        <w:t xml:space="preserve"> </w:t>
      </w:r>
      <w:proofErr w:type="spellStart"/>
      <w:r w:rsidR="00D45E1E" w:rsidRPr="00D45E1E">
        <w:rPr>
          <w:rFonts w:ascii="Times New Roman" w:hAnsi="Times New Roman"/>
        </w:rPr>
        <w:t>pola</w:t>
      </w:r>
      <w:proofErr w:type="spellEnd"/>
      <w:r w:rsidR="00D45E1E" w:rsidRPr="00D45E1E">
        <w:rPr>
          <w:rFonts w:ascii="Times New Roman" w:hAnsi="Times New Roman"/>
        </w:rPr>
        <w:t xml:space="preserve"> </w:t>
      </w:r>
      <w:proofErr w:type="spellStart"/>
      <w:r w:rsidR="00D45E1E" w:rsidRPr="00D45E1E">
        <w:rPr>
          <w:rFonts w:ascii="Times New Roman" w:hAnsi="Times New Roman"/>
        </w:rPr>
        <w:t>untuk</w:t>
      </w:r>
      <w:proofErr w:type="spellEnd"/>
      <w:r w:rsidR="00D45E1E" w:rsidRPr="00D45E1E">
        <w:rPr>
          <w:rFonts w:ascii="Times New Roman" w:hAnsi="Times New Roman"/>
        </w:rPr>
        <w:t xml:space="preserve"> </w:t>
      </w:r>
      <w:proofErr w:type="spellStart"/>
      <w:r w:rsidR="00D45E1E" w:rsidRPr="00D45E1E">
        <w:rPr>
          <w:rFonts w:ascii="Times New Roman" w:hAnsi="Times New Roman"/>
        </w:rPr>
        <w:t>menetukan</w:t>
      </w:r>
      <w:proofErr w:type="spellEnd"/>
      <w:r w:rsidR="00D45E1E" w:rsidRPr="00D45E1E">
        <w:rPr>
          <w:rFonts w:ascii="Times New Roman" w:hAnsi="Times New Roman"/>
        </w:rPr>
        <w:t xml:space="preserve"> </w:t>
      </w:r>
      <w:proofErr w:type="spellStart"/>
      <w:r w:rsidR="00D45E1E" w:rsidRPr="00D45E1E">
        <w:rPr>
          <w:rFonts w:ascii="Times New Roman" w:hAnsi="Times New Roman"/>
        </w:rPr>
        <w:t>mahasiswa</w:t>
      </w:r>
      <w:proofErr w:type="spellEnd"/>
      <w:r w:rsidR="00D45E1E" w:rsidRPr="00D45E1E">
        <w:rPr>
          <w:rFonts w:ascii="Times New Roman" w:hAnsi="Times New Roman"/>
        </w:rPr>
        <w:t xml:space="preserve"> yang </w:t>
      </w:r>
      <w:proofErr w:type="spellStart"/>
      <w:r w:rsidR="00D45E1E" w:rsidRPr="00D45E1E">
        <w:rPr>
          <w:rFonts w:ascii="Times New Roman" w:hAnsi="Times New Roman"/>
        </w:rPr>
        <w:t>berpotensi</w:t>
      </w:r>
      <w:proofErr w:type="spellEnd"/>
      <w:r w:rsidR="00D45E1E" w:rsidRPr="00D45E1E">
        <w:rPr>
          <w:rFonts w:ascii="Times New Roman" w:hAnsi="Times New Roman"/>
        </w:rPr>
        <w:t xml:space="preserve"> Drop Out.</w:t>
      </w:r>
    </w:p>
    <w:p w14:paraId="2B690374" w14:textId="5780DF51" w:rsidR="008F7D31" w:rsidRPr="00474475" w:rsidRDefault="00474475" w:rsidP="00FE24AC">
      <w:pPr>
        <w:pStyle w:val="Heading2"/>
        <w:spacing w:line="360" w:lineRule="auto"/>
        <w:rPr>
          <w:rFonts w:ascii="Times New Roman" w:hAnsi="Times New Roman"/>
        </w:rPr>
      </w:pPr>
      <w:bookmarkStart w:id="74" w:name="_Toc97046950"/>
      <w:r w:rsidRPr="00474475">
        <w:rPr>
          <w:rFonts w:ascii="Times New Roman" w:hAnsi="Times New Roman"/>
          <w:shd w:val="clear" w:color="auto" w:fill="FFFFFF" w:themeFill="background1"/>
        </w:rPr>
        <w:t>METODE C.45</w:t>
      </w:r>
      <w:bookmarkEnd w:id="74"/>
    </w:p>
    <w:p w14:paraId="0DC9DB7E" w14:textId="79B24619" w:rsidR="00A80ED8" w:rsidRPr="00474475" w:rsidRDefault="009F4B81" w:rsidP="00FE24AC">
      <w:pPr>
        <w:shd w:val="clear" w:color="auto" w:fill="FFFFFF" w:themeFill="background1"/>
        <w:spacing w:line="360" w:lineRule="auto"/>
        <w:ind w:left="720"/>
        <w:rPr>
          <w:rFonts w:ascii="Times New Roman" w:hAnsi="Times New Roman"/>
          <w:bCs/>
          <w:shd w:val="clear" w:color="auto" w:fill="FFFFFF" w:themeFill="background1"/>
        </w:rPr>
      </w:pPr>
      <w:r w:rsidRPr="00474475">
        <w:rPr>
          <w:rFonts w:ascii="Times New Roman" w:hAnsi="Times New Roman"/>
          <w:bCs/>
          <w:shd w:val="clear" w:color="auto" w:fill="FFFFFF" w:themeFill="background1"/>
        </w:rPr>
        <w:tab/>
      </w:r>
      <w:proofErr w:type="spellStart"/>
      <w:r w:rsidR="00474475" w:rsidRPr="00474475">
        <w:rPr>
          <w:rFonts w:ascii="Times New Roman" w:hAnsi="Times New Roman"/>
          <w:sz w:val="20"/>
          <w:szCs w:val="20"/>
        </w:rPr>
        <w:t>Algoritma</w:t>
      </w:r>
      <w:proofErr w:type="spellEnd"/>
      <w:r w:rsidR="00474475" w:rsidRPr="00474475">
        <w:rPr>
          <w:rFonts w:ascii="Times New Roman" w:hAnsi="Times New Roman"/>
          <w:sz w:val="20"/>
          <w:szCs w:val="20"/>
        </w:rPr>
        <w:t xml:space="preserve"> C.45 </w:t>
      </w:r>
      <w:proofErr w:type="spellStart"/>
      <w:r w:rsidR="00474475" w:rsidRPr="00474475">
        <w:rPr>
          <w:rFonts w:ascii="Times New Roman" w:hAnsi="Times New Roman"/>
          <w:sz w:val="20"/>
          <w:szCs w:val="20"/>
        </w:rPr>
        <w:t>Algoritma</w:t>
      </w:r>
      <w:proofErr w:type="spellEnd"/>
      <w:r w:rsidR="00474475" w:rsidRPr="00474475">
        <w:rPr>
          <w:rFonts w:ascii="Times New Roman" w:hAnsi="Times New Roman"/>
          <w:sz w:val="20"/>
          <w:szCs w:val="20"/>
        </w:rPr>
        <w:t xml:space="preserve"> C4.5 </w:t>
      </w:r>
      <w:proofErr w:type="spellStart"/>
      <w:r w:rsidR="00474475" w:rsidRPr="00474475">
        <w:rPr>
          <w:rFonts w:ascii="Times New Roman" w:hAnsi="Times New Roman"/>
          <w:sz w:val="20"/>
          <w:szCs w:val="20"/>
        </w:rPr>
        <w:t>merupakan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kelompok</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algoritma</w:t>
      </w:r>
      <w:proofErr w:type="spellEnd"/>
      <w:r w:rsidR="00474475" w:rsidRPr="00474475">
        <w:rPr>
          <w:rFonts w:ascii="Times New Roman" w:hAnsi="Times New Roman"/>
          <w:sz w:val="20"/>
          <w:szCs w:val="20"/>
        </w:rPr>
        <w:t xml:space="preserve"> decision tree. </w:t>
      </w:r>
      <w:proofErr w:type="spellStart"/>
      <w:r w:rsidR="00474475" w:rsidRPr="00474475">
        <w:rPr>
          <w:rFonts w:ascii="Times New Roman" w:hAnsi="Times New Roman"/>
          <w:sz w:val="20"/>
          <w:szCs w:val="20"/>
        </w:rPr>
        <w:t>Algoritma</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ini</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mempunyai</w:t>
      </w:r>
      <w:proofErr w:type="spellEnd"/>
      <w:r w:rsidR="00474475" w:rsidRPr="00474475">
        <w:rPr>
          <w:rFonts w:ascii="Times New Roman" w:hAnsi="Times New Roman"/>
          <w:sz w:val="20"/>
          <w:szCs w:val="20"/>
        </w:rPr>
        <w:t xml:space="preserve"> input </w:t>
      </w:r>
      <w:proofErr w:type="spellStart"/>
      <w:r w:rsidR="00474475" w:rsidRPr="00474475">
        <w:rPr>
          <w:rFonts w:ascii="Times New Roman" w:hAnsi="Times New Roman"/>
          <w:sz w:val="20"/>
          <w:szCs w:val="20"/>
        </w:rPr>
        <w:t>berupa</w:t>
      </w:r>
      <w:proofErr w:type="spellEnd"/>
      <w:r w:rsidR="00474475" w:rsidRPr="00474475">
        <w:rPr>
          <w:rFonts w:ascii="Times New Roman" w:hAnsi="Times New Roman"/>
          <w:sz w:val="20"/>
          <w:szCs w:val="20"/>
        </w:rPr>
        <w:t xml:space="preserve"> training samples dan samples. Training samples </w:t>
      </w:r>
      <w:proofErr w:type="spellStart"/>
      <w:r w:rsidR="00474475" w:rsidRPr="00474475">
        <w:rPr>
          <w:rFonts w:ascii="Times New Roman" w:hAnsi="Times New Roman"/>
          <w:sz w:val="20"/>
          <w:szCs w:val="20"/>
        </w:rPr>
        <w:t>berupa</w:t>
      </w:r>
      <w:proofErr w:type="spellEnd"/>
      <w:r w:rsidR="00474475" w:rsidRPr="00474475">
        <w:rPr>
          <w:rFonts w:ascii="Times New Roman" w:hAnsi="Times New Roman"/>
          <w:sz w:val="20"/>
          <w:szCs w:val="20"/>
        </w:rPr>
        <w:t xml:space="preserve"> data </w:t>
      </w:r>
      <w:proofErr w:type="spellStart"/>
      <w:r w:rsidR="00474475" w:rsidRPr="00474475">
        <w:rPr>
          <w:rFonts w:ascii="Times New Roman" w:hAnsi="Times New Roman"/>
          <w:sz w:val="20"/>
          <w:szCs w:val="20"/>
        </w:rPr>
        <w:t>contoh</w:t>
      </w:r>
      <w:proofErr w:type="spellEnd"/>
      <w:r w:rsidR="00474475" w:rsidRPr="00474475">
        <w:rPr>
          <w:rFonts w:ascii="Times New Roman" w:hAnsi="Times New Roman"/>
          <w:sz w:val="20"/>
          <w:szCs w:val="20"/>
        </w:rPr>
        <w:t xml:space="preserve"> yang </w:t>
      </w:r>
      <w:proofErr w:type="spellStart"/>
      <w:r w:rsidR="00474475" w:rsidRPr="00474475">
        <w:rPr>
          <w:rFonts w:ascii="Times New Roman" w:hAnsi="Times New Roman"/>
          <w:sz w:val="20"/>
          <w:szCs w:val="20"/>
        </w:rPr>
        <w:t>akan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digunakan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untuk</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membangun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sebuah</w:t>
      </w:r>
      <w:proofErr w:type="spellEnd"/>
      <w:r w:rsidR="00474475" w:rsidRPr="00474475">
        <w:rPr>
          <w:rFonts w:ascii="Times New Roman" w:hAnsi="Times New Roman"/>
          <w:sz w:val="20"/>
          <w:szCs w:val="20"/>
        </w:rPr>
        <w:t xml:space="preserve"> tree yang </w:t>
      </w:r>
      <w:proofErr w:type="spellStart"/>
      <w:r w:rsidR="00474475" w:rsidRPr="00474475">
        <w:rPr>
          <w:rFonts w:ascii="Times New Roman" w:hAnsi="Times New Roman"/>
          <w:sz w:val="20"/>
          <w:szCs w:val="20"/>
        </w:rPr>
        <w:t>telah</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diuji</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kebenarannya</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Sedangkan</w:t>
      </w:r>
      <w:proofErr w:type="spellEnd"/>
      <w:r w:rsidR="00474475" w:rsidRPr="00474475">
        <w:rPr>
          <w:rFonts w:ascii="Times New Roman" w:hAnsi="Times New Roman"/>
          <w:sz w:val="20"/>
          <w:szCs w:val="20"/>
        </w:rPr>
        <w:t xml:space="preserve"> samples </w:t>
      </w:r>
      <w:proofErr w:type="spellStart"/>
      <w:r w:rsidR="00474475" w:rsidRPr="00474475">
        <w:rPr>
          <w:rFonts w:ascii="Times New Roman" w:hAnsi="Times New Roman"/>
          <w:sz w:val="20"/>
          <w:szCs w:val="20"/>
        </w:rPr>
        <w:t>merupakan</w:t>
      </w:r>
      <w:proofErr w:type="spellEnd"/>
      <w:r w:rsidR="00474475" w:rsidRPr="00474475">
        <w:rPr>
          <w:rFonts w:ascii="Times New Roman" w:hAnsi="Times New Roman"/>
          <w:sz w:val="20"/>
          <w:szCs w:val="20"/>
        </w:rPr>
        <w:t xml:space="preserve"> field-field data yang </w:t>
      </w:r>
      <w:proofErr w:type="spellStart"/>
      <w:r w:rsidR="00474475" w:rsidRPr="00474475">
        <w:rPr>
          <w:rFonts w:ascii="Times New Roman" w:hAnsi="Times New Roman"/>
          <w:sz w:val="20"/>
          <w:szCs w:val="20"/>
        </w:rPr>
        <w:t>nantinya</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akan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kita</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gunakan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sebagai</w:t>
      </w:r>
      <w:proofErr w:type="spellEnd"/>
      <w:r w:rsidR="00474475" w:rsidRPr="00474475">
        <w:rPr>
          <w:rFonts w:ascii="Times New Roman" w:hAnsi="Times New Roman"/>
          <w:sz w:val="20"/>
          <w:szCs w:val="20"/>
        </w:rPr>
        <w:t xml:space="preserve"> parameter </w:t>
      </w:r>
      <w:proofErr w:type="spellStart"/>
      <w:r w:rsidR="00474475" w:rsidRPr="00474475">
        <w:rPr>
          <w:rFonts w:ascii="Times New Roman" w:hAnsi="Times New Roman"/>
          <w:sz w:val="20"/>
          <w:szCs w:val="20"/>
        </w:rPr>
        <w:t>dalam</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melakukan</w:t>
      </w:r>
      <w:proofErr w:type="spellEnd"/>
      <w:r w:rsidR="00474475" w:rsidRPr="00474475">
        <w:rPr>
          <w:rFonts w:ascii="Times New Roman" w:hAnsi="Times New Roman"/>
          <w:sz w:val="20"/>
          <w:szCs w:val="20"/>
        </w:rPr>
        <w:t xml:space="preserve"> </w:t>
      </w:r>
      <w:proofErr w:type="spellStart"/>
      <w:r w:rsidR="00474475" w:rsidRPr="00474475">
        <w:rPr>
          <w:rFonts w:ascii="Times New Roman" w:hAnsi="Times New Roman"/>
          <w:sz w:val="20"/>
          <w:szCs w:val="20"/>
        </w:rPr>
        <w:t>klasifikasi</w:t>
      </w:r>
      <w:proofErr w:type="spellEnd"/>
      <w:r w:rsidR="00474475" w:rsidRPr="00474475">
        <w:rPr>
          <w:rFonts w:ascii="Times New Roman" w:hAnsi="Times New Roman"/>
          <w:sz w:val="20"/>
          <w:szCs w:val="20"/>
        </w:rPr>
        <w:t xml:space="preserve"> data.</w:t>
      </w:r>
    </w:p>
    <w:p w14:paraId="6BF73573" w14:textId="57FA038D" w:rsidR="009F4B81" w:rsidRPr="00474475" w:rsidRDefault="00474475" w:rsidP="00FE24AC">
      <w:pPr>
        <w:pStyle w:val="Heading3"/>
        <w:spacing w:line="360" w:lineRule="auto"/>
        <w:rPr>
          <w:rFonts w:ascii="Times New Roman" w:hAnsi="Times New Roman"/>
          <w:b/>
          <w:bCs w:val="0"/>
          <w:shd w:val="clear" w:color="auto" w:fill="FFFFFF" w:themeFill="background1"/>
        </w:rPr>
      </w:pPr>
      <w:bookmarkStart w:id="75" w:name="_Toc97046951"/>
      <w:r w:rsidRPr="00474475">
        <w:rPr>
          <w:rFonts w:ascii="Times New Roman" w:hAnsi="Times New Roman"/>
          <w:b/>
          <w:bCs w:val="0"/>
          <w:shd w:val="clear" w:color="auto" w:fill="FFFFFF" w:themeFill="background1"/>
        </w:rPr>
        <w:t>Data Mining</w:t>
      </w:r>
      <w:bookmarkEnd w:id="75"/>
      <w:r w:rsidR="008F7D31" w:rsidRPr="00474475">
        <w:rPr>
          <w:rFonts w:ascii="Times New Roman" w:hAnsi="Times New Roman"/>
          <w:b/>
          <w:bCs w:val="0"/>
          <w:shd w:val="clear" w:color="auto" w:fill="FFFFFF" w:themeFill="background1"/>
        </w:rPr>
        <w:t xml:space="preserve"> </w:t>
      </w:r>
    </w:p>
    <w:p w14:paraId="42427C7A" w14:textId="311F6D37" w:rsidR="008D4458" w:rsidRDefault="00474475" w:rsidP="00FE24AC">
      <w:pPr>
        <w:pStyle w:val="Style15"/>
        <w:spacing w:line="360" w:lineRule="auto"/>
        <w:rPr>
          <w:color w:val="auto"/>
        </w:rPr>
      </w:pPr>
      <w:r w:rsidRPr="00474475">
        <w:rPr>
          <w:color w:val="auto"/>
          <w:sz w:val="20"/>
          <w:szCs w:val="20"/>
        </w:rPr>
        <w:t xml:space="preserve">Data mining, </w:t>
      </w:r>
      <w:proofErr w:type="spellStart"/>
      <w:r w:rsidRPr="00474475">
        <w:rPr>
          <w:color w:val="auto"/>
          <w:sz w:val="20"/>
          <w:szCs w:val="20"/>
        </w:rPr>
        <w:t>sering</w:t>
      </w:r>
      <w:proofErr w:type="spellEnd"/>
      <w:r w:rsidRPr="00474475">
        <w:rPr>
          <w:color w:val="auto"/>
          <w:sz w:val="20"/>
          <w:szCs w:val="20"/>
        </w:rPr>
        <w:t xml:space="preserve"> </w:t>
      </w:r>
      <w:proofErr w:type="spellStart"/>
      <w:r w:rsidRPr="00474475">
        <w:rPr>
          <w:color w:val="auto"/>
          <w:sz w:val="20"/>
          <w:szCs w:val="20"/>
        </w:rPr>
        <w:t>disebut</w:t>
      </w:r>
      <w:proofErr w:type="spellEnd"/>
      <w:r w:rsidRPr="00474475">
        <w:rPr>
          <w:color w:val="auto"/>
          <w:sz w:val="20"/>
          <w:szCs w:val="20"/>
        </w:rPr>
        <w:t xml:space="preserve"> juga </w:t>
      </w:r>
      <w:proofErr w:type="spellStart"/>
      <w:r w:rsidRPr="00474475">
        <w:rPr>
          <w:color w:val="auto"/>
          <w:sz w:val="20"/>
          <w:szCs w:val="20"/>
        </w:rPr>
        <w:t>sebagai</w:t>
      </w:r>
      <w:proofErr w:type="spellEnd"/>
      <w:r w:rsidRPr="00474475">
        <w:rPr>
          <w:color w:val="auto"/>
          <w:sz w:val="20"/>
          <w:szCs w:val="20"/>
        </w:rPr>
        <w:t xml:space="preserve"> Knowledge Discovery in Database (KDD), </w:t>
      </w:r>
      <w:proofErr w:type="spellStart"/>
      <w:r w:rsidRPr="00474475">
        <w:rPr>
          <w:color w:val="auto"/>
          <w:sz w:val="20"/>
          <w:szCs w:val="20"/>
        </w:rPr>
        <w:t>adalah</w:t>
      </w:r>
      <w:proofErr w:type="spellEnd"/>
      <w:r w:rsidRPr="00474475">
        <w:rPr>
          <w:color w:val="auto"/>
          <w:sz w:val="20"/>
          <w:szCs w:val="20"/>
        </w:rPr>
        <w:t xml:space="preserve"> </w:t>
      </w:r>
      <w:proofErr w:type="spellStart"/>
      <w:r w:rsidRPr="00474475">
        <w:rPr>
          <w:color w:val="auto"/>
          <w:sz w:val="20"/>
          <w:szCs w:val="20"/>
        </w:rPr>
        <w:t>kegiatan</w:t>
      </w:r>
      <w:proofErr w:type="spellEnd"/>
      <w:r w:rsidRPr="00474475">
        <w:rPr>
          <w:color w:val="auto"/>
          <w:sz w:val="20"/>
          <w:szCs w:val="20"/>
        </w:rPr>
        <w:t xml:space="preserve"> yang </w:t>
      </w:r>
      <w:proofErr w:type="spellStart"/>
      <w:r w:rsidRPr="00474475">
        <w:rPr>
          <w:color w:val="auto"/>
          <w:sz w:val="20"/>
          <w:szCs w:val="20"/>
        </w:rPr>
        <w:t>meliputi</w:t>
      </w:r>
      <w:proofErr w:type="spellEnd"/>
      <w:r w:rsidRPr="00474475">
        <w:rPr>
          <w:color w:val="auto"/>
          <w:sz w:val="20"/>
          <w:szCs w:val="20"/>
        </w:rPr>
        <w:t xml:space="preserve"> </w:t>
      </w:r>
      <w:proofErr w:type="spellStart"/>
      <w:r w:rsidRPr="00474475">
        <w:rPr>
          <w:color w:val="auto"/>
          <w:sz w:val="20"/>
          <w:szCs w:val="20"/>
        </w:rPr>
        <w:t>pengumpulan</w:t>
      </w:r>
      <w:proofErr w:type="spellEnd"/>
      <w:r w:rsidRPr="00474475">
        <w:rPr>
          <w:color w:val="auto"/>
          <w:sz w:val="20"/>
          <w:szCs w:val="20"/>
        </w:rPr>
        <w:t xml:space="preserve">, </w:t>
      </w:r>
      <w:proofErr w:type="spellStart"/>
      <w:r w:rsidRPr="00474475">
        <w:rPr>
          <w:color w:val="auto"/>
          <w:sz w:val="20"/>
          <w:szCs w:val="20"/>
        </w:rPr>
        <w:t>pemakaian</w:t>
      </w:r>
      <w:proofErr w:type="spellEnd"/>
      <w:r w:rsidRPr="00474475">
        <w:rPr>
          <w:color w:val="auto"/>
          <w:sz w:val="20"/>
          <w:szCs w:val="20"/>
        </w:rPr>
        <w:t xml:space="preserve"> data-data yang </w:t>
      </w:r>
      <w:proofErr w:type="spellStart"/>
      <w:r w:rsidRPr="00474475">
        <w:rPr>
          <w:color w:val="auto"/>
          <w:sz w:val="20"/>
          <w:szCs w:val="20"/>
        </w:rPr>
        <w:t>berukuran</w:t>
      </w:r>
      <w:proofErr w:type="spellEnd"/>
      <w:r w:rsidRPr="00474475">
        <w:rPr>
          <w:color w:val="auto"/>
          <w:sz w:val="20"/>
          <w:szCs w:val="20"/>
        </w:rPr>
        <w:t xml:space="preserve"> </w:t>
      </w:r>
      <w:proofErr w:type="spellStart"/>
      <w:r w:rsidRPr="00474475">
        <w:rPr>
          <w:color w:val="auto"/>
          <w:sz w:val="20"/>
          <w:szCs w:val="20"/>
        </w:rPr>
        <w:t>besar</w:t>
      </w:r>
      <w:proofErr w:type="spellEnd"/>
      <w:r w:rsidRPr="00474475">
        <w:rPr>
          <w:color w:val="auto"/>
          <w:sz w:val="20"/>
          <w:szCs w:val="20"/>
        </w:rPr>
        <w:t xml:space="preserve"> (</w:t>
      </w:r>
      <w:proofErr w:type="spellStart"/>
      <w:r w:rsidRPr="00474475">
        <w:rPr>
          <w:color w:val="auto"/>
          <w:sz w:val="20"/>
          <w:szCs w:val="20"/>
        </w:rPr>
        <w:t>Santoso</w:t>
      </w:r>
      <w:proofErr w:type="spellEnd"/>
      <w:r w:rsidRPr="00474475">
        <w:rPr>
          <w:color w:val="auto"/>
          <w:sz w:val="20"/>
          <w:szCs w:val="20"/>
        </w:rPr>
        <w:t xml:space="preserve">, 2007). Dan </w:t>
      </w:r>
      <w:proofErr w:type="spellStart"/>
      <w:r w:rsidRPr="00474475">
        <w:rPr>
          <w:color w:val="auto"/>
          <w:sz w:val="20"/>
          <w:szCs w:val="20"/>
        </w:rPr>
        <w:t>keluaran</w:t>
      </w:r>
      <w:proofErr w:type="spellEnd"/>
      <w:r w:rsidRPr="00474475">
        <w:rPr>
          <w:color w:val="auto"/>
          <w:sz w:val="20"/>
          <w:szCs w:val="20"/>
        </w:rPr>
        <w:t xml:space="preserve"> </w:t>
      </w:r>
      <w:proofErr w:type="spellStart"/>
      <w:r w:rsidRPr="00474475">
        <w:rPr>
          <w:color w:val="auto"/>
          <w:sz w:val="20"/>
          <w:szCs w:val="20"/>
        </w:rPr>
        <w:t>dari</w:t>
      </w:r>
      <w:proofErr w:type="spellEnd"/>
      <w:r w:rsidRPr="00474475">
        <w:rPr>
          <w:color w:val="auto"/>
          <w:sz w:val="20"/>
          <w:szCs w:val="20"/>
        </w:rPr>
        <w:t xml:space="preserve"> Data mining </w:t>
      </w:r>
      <w:proofErr w:type="spellStart"/>
      <w:r w:rsidRPr="00474475">
        <w:rPr>
          <w:color w:val="auto"/>
          <w:sz w:val="20"/>
          <w:szCs w:val="20"/>
        </w:rPr>
        <w:t>ini</w:t>
      </w:r>
      <w:proofErr w:type="spellEnd"/>
      <w:r w:rsidRPr="00474475">
        <w:rPr>
          <w:color w:val="auto"/>
          <w:sz w:val="20"/>
          <w:szCs w:val="20"/>
        </w:rPr>
        <w:t xml:space="preserve"> </w:t>
      </w:r>
      <w:proofErr w:type="spellStart"/>
      <w:r w:rsidRPr="00474475">
        <w:rPr>
          <w:color w:val="auto"/>
          <w:sz w:val="20"/>
          <w:szCs w:val="20"/>
        </w:rPr>
        <w:t>bisa</w:t>
      </w:r>
      <w:proofErr w:type="spellEnd"/>
      <w:r w:rsidRPr="00474475">
        <w:rPr>
          <w:color w:val="auto"/>
          <w:sz w:val="20"/>
          <w:szCs w:val="20"/>
        </w:rPr>
        <w:t xml:space="preserve"> </w:t>
      </w:r>
      <w:proofErr w:type="spellStart"/>
      <w:r w:rsidRPr="00474475">
        <w:rPr>
          <w:color w:val="auto"/>
          <w:sz w:val="20"/>
          <w:szCs w:val="20"/>
        </w:rPr>
        <w:t>dipakai</w:t>
      </w:r>
      <w:proofErr w:type="spellEnd"/>
      <w:r w:rsidRPr="00474475">
        <w:rPr>
          <w:color w:val="auto"/>
          <w:sz w:val="20"/>
          <w:szCs w:val="20"/>
        </w:rPr>
        <w:t xml:space="preserve"> </w:t>
      </w:r>
      <w:proofErr w:type="spellStart"/>
      <w:r w:rsidRPr="00474475">
        <w:rPr>
          <w:color w:val="auto"/>
          <w:sz w:val="20"/>
          <w:szCs w:val="20"/>
        </w:rPr>
        <w:t>untuk</w:t>
      </w:r>
      <w:proofErr w:type="spellEnd"/>
      <w:r w:rsidRPr="00474475">
        <w:rPr>
          <w:color w:val="auto"/>
          <w:sz w:val="20"/>
          <w:szCs w:val="20"/>
        </w:rPr>
        <w:t xml:space="preserve"> </w:t>
      </w:r>
      <w:proofErr w:type="spellStart"/>
      <w:r w:rsidRPr="00474475">
        <w:rPr>
          <w:color w:val="auto"/>
          <w:sz w:val="20"/>
          <w:szCs w:val="20"/>
        </w:rPr>
        <w:t>memperbaiki</w:t>
      </w:r>
      <w:proofErr w:type="spellEnd"/>
      <w:r w:rsidRPr="00474475">
        <w:rPr>
          <w:color w:val="auto"/>
          <w:sz w:val="20"/>
          <w:szCs w:val="20"/>
        </w:rPr>
        <w:t xml:space="preserve"> </w:t>
      </w:r>
      <w:proofErr w:type="spellStart"/>
      <w:r w:rsidRPr="00474475">
        <w:rPr>
          <w:color w:val="auto"/>
          <w:sz w:val="20"/>
          <w:szCs w:val="20"/>
        </w:rPr>
        <w:t>pengambilan</w:t>
      </w:r>
      <w:proofErr w:type="spellEnd"/>
      <w:r w:rsidRPr="00474475">
        <w:rPr>
          <w:color w:val="auto"/>
          <w:sz w:val="20"/>
          <w:szCs w:val="20"/>
        </w:rPr>
        <w:t xml:space="preserve"> </w:t>
      </w:r>
      <w:proofErr w:type="spellStart"/>
      <w:r w:rsidRPr="00474475">
        <w:rPr>
          <w:color w:val="auto"/>
          <w:sz w:val="20"/>
          <w:szCs w:val="20"/>
        </w:rPr>
        <w:t>keputusan</w:t>
      </w:r>
      <w:proofErr w:type="spellEnd"/>
      <w:r w:rsidRPr="00474475">
        <w:rPr>
          <w:color w:val="auto"/>
          <w:sz w:val="20"/>
          <w:szCs w:val="20"/>
        </w:rPr>
        <w:t xml:space="preserve"> di masa </w:t>
      </w:r>
      <w:proofErr w:type="spellStart"/>
      <w:r w:rsidRPr="00474475">
        <w:rPr>
          <w:color w:val="auto"/>
          <w:sz w:val="20"/>
          <w:szCs w:val="20"/>
        </w:rPr>
        <w:t>depan</w:t>
      </w:r>
      <w:proofErr w:type="spellEnd"/>
      <w:r w:rsidRPr="00474475">
        <w:rPr>
          <w:color w:val="auto"/>
          <w:sz w:val="20"/>
          <w:szCs w:val="20"/>
        </w:rPr>
        <w:t xml:space="preserve">. </w:t>
      </w:r>
      <w:proofErr w:type="spellStart"/>
      <w:r w:rsidRPr="00474475">
        <w:rPr>
          <w:color w:val="auto"/>
          <w:sz w:val="20"/>
          <w:szCs w:val="20"/>
        </w:rPr>
        <w:t>Sehingga</w:t>
      </w:r>
      <w:proofErr w:type="spellEnd"/>
      <w:r w:rsidRPr="00474475">
        <w:rPr>
          <w:color w:val="auto"/>
          <w:sz w:val="20"/>
          <w:szCs w:val="20"/>
        </w:rPr>
        <w:t xml:space="preserve"> </w:t>
      </w:r>
      <w:proofErr w:type="spellStart"/>
      <w:r w:rsidRPr="00474475">
        <w:rPr>
          <w:color w:val="auto"/>
          <w:sz w:val="20"/>
          <w:szCs w:val="20"/>
        </w:rPr>
        <w:t>istilah</w:t>
      </w:r>
      <w:proofErr w:type="spellEnd"/>
      <w:r w:rsidRPr="00474475">
        <w:rPr>
          <w:color w:val="auto"/>
          <w:sz w:val="20"/>
          <w:szCs w:val="20"/>
        </w:rPr>
        <w:t xml:space="preserve"> pattern recognition </w:t>
      </w:r>
      <w:proofErr w:type="spellStart"/>
      <w:r w:rsidRPr="00474475">
        <w:rPr>
          <w:color w:val="auto"/>
          <w:sz w:val="20"/>
          <w:szCs w:val="20"/>
        </w:rPr>
        <w:t>sekarang</w:t>
      </w:r>
      <w:proofErr w:type="spellEnd"/>
      <w:r w:rsidRPr="00474475">
        <w:rPr>
          <w:color w:val="auto"/>
          <w:sz w:val="20"/>
          <w:szCs w:val="20"/>
        </w:rPr>
        <w:t xml:space="preserve"> </w:t>
      </w:r>
      <w:proofErr w:type="spellStart"/>
      <w:r w:rsidRPr="00474475">
        <w:rPr>
          <w:color w:val="auto"/>
          <w:sz w:val="20"/>
          <w:szCs w:val="20"/>
        </w:rPr>
        <w:t>jarang</w:t>
      </w:r>
      <w:proofErr w:type="spellEnd"/>
      <w:r w:rsidRPr="00474475">
        <w:rPr>
          <w:color w:val="auto"/>
          <w:sz w:val="20"/>
          <w:szCs w:val="20"/>
        </w:rPr>
        <w:t xml:space="preserve"> </w:t>
      </w:r>
      <w:proofErr w:type="spellStart"/>
      <w:r w:rsidRPr="00474475">
        <w:rPr>
          <w:color w:val="auto"/>
          <w:sz w:val="20"/>
          <w:szCs w:val="20"/>
        </w:rPr>
        <w:t>digunakan</w:t>
      </w:r>
      <w:proofErr w:type="spellEnd"/>
      <w:r w:rsidRPr="00474475">
        <w:rPr>
          <w:color w:val="auto"/>
          <w:sz w:val="20"/>
          <w:szCs w:val="20"/>
        </w:rPr>
        <w:t xml:space="preserve"> </w:t>
      </w:r>
      <w:proofErr w:type="spellStart"/>
      <w:r w:rsidRPr="00474475">
        <w:rPr>
          <w:color w:val="auto"/>
          <w:sz w:val="20"/>
          <w:szCs w:val="20"/>
        </w:rPr>
        <w:t>karena</w:t>
      </w:r>
      <w:proofErr w:type="spellEnd"/>
      <w:r w:rsidRPr="00474475">
        <w:rPr>
          <w:color w:val="auto"/>
          <w:sz w:val="20"/>
          <w:szCs w:val="20"/>
        </w:rPr>
        <w:t xml:space="preserve"> </w:t>
      </w:r>
      <w:proofErr w:type="spellStart"/>
      <w:r w:rsidRPr="00474475">
        <w:rPr>
          <w:color w:val="auto"/>
          <w:sz w:val="20"/>
          <w:szCs w:val="20"/>
        </w:rPr>
        <w:t>sudah</w:t>
      </w:r>
      <w:proofErr w:type="spellEnd"/>
      <w:r w:rsidRPr="00474475">
        <w:rPr>
          <w:color w:val="auto"/>
          <w:sz w:val="20"/>
          <w:szCs w:val="20"/>
        </w:rPr>
        <w:t xml:space="preserve"> </w:t>
      </w:r>
      <w:proofErr w:type="spellStart"/>
      <w:r w:rsidRPr="00474475">
        <w:rPr>
          <w:color w:val="auto"/>
          <w:sz w:val="20"/>
          <w:szCs w:val="20"/>
        </w:rPr>
        <w:t>termasuk</w:t>
      </w:r>
      <w:proofErr w:type="spellEnd"/>
      <w:r w:rsidRPr="00474475">
        <w:rPr>
          <w:color w:val="auto"/>
          <w:sz w:val="20"/>
          <w:szCs w:val="20"/>
        </w:rPr>
        <w:t xml:space="preserve"> </w:t>
      </w:r>
      <w:proofErr w:type="spellStart"/>
      <w:r w:rsidRPr="00474475">
        <w:rPr>
          <w:color w:val="auto"/>
          <w:sz w:val="20"/>
          <w:szCs w:val="20"/>
        </w:rPr>
        <w:t>bagian</w:t>
      </w:r>
      <w:proofErr w:type="spellEnd"/>
      <w:r w:rsidRPr="00474475">
        <w:rPr>
          <w:color w:val="auto"/>
          <w:sz w:val="20"/>
          <w:szCs w:val="20"/>
        </w:rPr>
        <w:t xml:space="preserve"> </w:t>
      </w:r>
      <w:proofErr w:type="spellStart"/>
      <w:r w:rsidRPr="00474475">
        <w:rPr>
          <w:color w:val="auto"/>
          <w:sz w:val="20"/>
          <w:szCs w:val="20"/>
        </w:rPr>
        <w:t>dari</w:t>
      </w:r>
      <w:proofErr w:type="spellEnd"/>
      <w:r w:rsidRPr="00474475">
        <w:rPr>
          <w:color w:val="auto"/>
          <w:sz w:val="20"/>
          <w:szCs w:val="20"/>
        </w:rPr>
        <w:t xml:space="preserve"> Data mining</w:t>
      </w:r>
      <w:r w:rsidR="002F615E" w:rsidRPr="00474475">
        <w:rPr>
          <w:color w:val="auto"/>
        </w:rPr>
        <w:t xml:space="preserve">. </w:t>
      </w:r>
    </w:p>
    <w:p w14:paraId="79E55706" w14:textId="06F9B3EA" w:rsidR="004F6BE8" w:rsidRDefault="00232E21" w:rsidP="00232E21">
      <w:pPr>
        <w:pStyle w:val="Style15"/>
        <w:spacing w:line="360" w:lineRule="auto"/>
        <w:rPr>
          <w:color w:val="auto"/>
          <w:sz w:val="20"/>
          <w:szCs w:val="20"/>
          <w:shd w:val="clear" w:color="auto" w:fill="FFFFFF"/>
        </w:rPr>
      </w:pPr>
      <w:proofErr w:type="spellStart"/>
      <w:r w:rsidRPr="00232E21">
        <w:rPr>
          <w:color w:val="auto"/>
          <w:sz w:val="20"/>
          <w:szCs w:val="20"/>
          <w:shd w:val="clear" w:color="auto" w:fill="FFFFFF"/>
        </w:rPr>
        <w:t>Algoritma</w:t>
      </w:r>
      <w:proofErr w:type="spellEnd"/>
      <w:r w:rsidRPr="00232E21">
        <w:rPr>
          <w:color w:val="auto"/>
          <w:sz w:val="20"/>
          <w:szCs w:val="20"/>
          <w:shd w:val="clear" w:color="auto" w:fill="FFFFFF"/>
        </w:rPr>
        <w:t xml:space="preserve"> C4.5 </w:t>
      </w:r>
      <w:proofErr w:type="spellStart"/>
      <w:r w:rsidRPr="00232E21">
        <w:rPr>
          <w:color w:val="auto"/>
          <w:sz w:val="20"/>
          <w:szCs w:val="20"/>
          <w:shd w:val="clear" w:color="auto" w:fill="FFFFFF"/>
        </w:rPr>
        <w:t>merupakan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algoritma</w:t>
      </w:r>
      <w:proofErr w:type="spellEnd"/>
      <w:r w:rsidRPr="00232E21">
        <w:rPr>
          <w:color w:val="auto"/>
          <w:sz w:val="20"/>
          <w:szCs w:val="20"/>
          <w:shd w:val="clear" w:color="auto" w:fill="FFFFFF"/>
        </w:rPr>
        <w:t xml:space="preserve"> yang </w:t>
      </w:r>
      <w:proofErr w:type="spellStart"/>
      <w:r w:rsidRPr="00232E21">
        <w:rPr>
          <w:color w:val="auto"/>
          <w:sz w:val="20"/>
          <w:szCs w:val="20"/>
          <w:shd w:val="clear" w:color="auto" w:fill="FFFFFF"/>
        </w:rPr>
        <w:t>digunakan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untuk</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membentuk</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keputusan</w:t>
      </w:r>
      <w:proofErr w:type="spellEnd"/>
      <w:r w:rsidRPr="00232E21">
        <w:rPr>
          <w:color w:val="auto"/>
          <w:sz w:val="20"/>
          <w:szCs w:val="20"/>
          <w:shd w:val="clear" w:color="auto" w:fill="FFFFFF"/>
        </w:rPr>
        <w:t xml:space="preserve"> (Decision Tree).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keputusan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merupakan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metode</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klasifikasi</w:t>
      </w:r>
      <w:proofErr w:type="spellEnd"/>
      <w:r w:rsidRPr="00232E21">
        <w:rPr>
          <w:color w:val="auto"/>
          <w:sz w:val="20"/>
          <w:szCs w:val="20"/>
          <w:shd w:val="clear" w:color="auto" w:fill="FFFFFF"/>
        </w:rPr>
        <w:t xml:space="preserve"> dan </w:t>
      </w:r>
      <w:proofErr w:type="spellStart"/>
      <w:r w:rsidRPr="00232E21">
        <w:rPr>
          <w:color w:val="auto"/>
          <w:sz w:val="20"/>
          <w:szCs w:val="20"/>
          <w:shd w:val="clear" w:color="auto" w:fill="FFFFFF"/>
        </w:rPr>
        <w:t>prediksi</w:t>
      </w:r>
      <w:proofErr w:type="spellEnd"/>
      <w:r w:rsidRPr="00232E21">
        <w:rPr>
          <w:color w:val="auto"/>
          <w:sz w:val="20"/>
          <w:szCs w:val="20"/>
          <w:shd w:val="clear" w:color="auto" w:fill="FFFFFF"/>
        </w:rPr>
        <w:t xml:space="preserve"> yang </w:t>
      </w:r>
      <w:proofErr w:type="spellStart"/>
      <w:r w:rsidRPr="00232E21">
        <w:rPr>
          <w:color w:val="auto"/>
          <w:sz w:val="20"/>
          <w:szCs w:val="20"/>
          <w:shd w:val="clear" w:color="auto" w:fill="FFFFFF"/>
        </w:rPr>
        <w:t>terkenal</w:t>
      </w:r>
      <w:proofErr w:type="spellEnd"/>
      <w:r w:rsidRPr="00232E21">
        <w:rPr>
          <w:color w:val="auto"/>
          <w:sz w:val="20"/>
          <w:szCs w:val="20"/>
          <w:shd w:val="clear" w:color="auto" w:fill="FFFFFF"/>
        </w:rPr>
        <w:t>.</w:t>
      </w:r>
      <w:r w:rsidRPr="00232E21">
        <w:rPr>
          <w:color w:val="auto"/>
          <w:sz w:val="20"/>
          <w:szCs w:val="20"/>
        </w:rPr>
        <w:t xml:space="preserve">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keputusan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berguna</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untuk</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mengekspolari</w:t>
      </w:r>
      <w:proofErr w:type="spellEnd"/>
      <w:r w:rsidRPr="00232E21">
        <w:rPr>
          <w:color w:val="auto"/>
          <w:sz w:val="20"/>
          <w:szCs w:val="20"/>
          <w:shd w:val="clear" w:color="auto" w:fill="FFFFFF"/>
        </w:rPr>
        <w:t xml:space="preserve"> data, </w:t>
      </w:r>
      <w:proofErr w:type="spellStart"/>
      <w:r w:rsidRPr="00232E21">
        <w:rPr>
          <w:color w:val="auto"/>
          <w:sz w:val="20"/>
          <w:szCs w:val="20"/>
          <w:shd w:val="clear" w:color="auto" w:fill="FFFFFF"/>
        </w:rPr>
        <w:t>menemukan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hubungan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tersembunyi</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antara</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sejumlah</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calon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variabel</w:t>
      </w:r>
      <w:proofErr w:type="spellEnd"/>
      <w:r w:rsidRPr="00232E21">
        <w:rPr>
          <w:color w:val="auto"/>
          <w:sz w:val="20"/>
          <w:szCs w:val="20"/>
          <w:shd w:val="clear" w:color="auto" w:fill="FFFFFF"/>
        </w:rPr>
        <w:t xml:space="preserve"> input </w:t>
      </w:r>
      <w:proofErr w:type="spellStart"/>
      <w:r w:rsidRPr="00232E21">
        <w:rPr>
          <w:color w:val="auto"/>
          <w:sz w:val="20"/>
          <w:szCs w:val="20"/>
          <w:shd w:val="clear" w:color="auto" w:fill="FFFFFF"/>
        </w:rPr>
        <w:t>dengan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sebuah</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variabeltarget</w:t>
      </w:r>
      <w:proofErr w:type="spellEnd"/>
      <w:r w:rsidRPr="00232E21">
        <w:rPr>
          <w:color w:val="auto"/>
          <w:sz w:val="20"/>
          <w:szCs w:val="20"/>
          <w:shd w:val="clear" w:color="auto" w:fill="FFFFFF"/>
        </w:rPr>
        <w:t>.</w:t>
      </w:r>
      <w:r>
        <w:rPr>
          <w:color w:val="auto"/>
          <w:sz w:val="20"/>
          <w:szCs w:val="20"/>
        </w:rPr>
        <w:t xml:space="preserve"> </w:t>
      </w:r>
      <w:r w:rsidRPr="00232E21">
        <w:rPr>
          <w:color w:val="auto"/>
          <w:sz w:val="20"/>
          <w:szCs w:val="20"/>
          <w:shd w:val="clear" w:color="auto" w:fill="FFFFFF"/>
        </w:rPr>
        <w:t xml:space="preserve">Banyak </w:t>
      </w:r>
      <w:proofErr w:type="spellStart"/>
      <w:r w:rsidRPr="00232E21">
        <w:rPr>
          <w:color w:val="auto"/>
          <w:sz w:val="20"/>
          <w:szCs w:val="20"/>
          <w:shd w:val="clear" w:color="auto" w:fill="FFFFFF"/>
        </w:rPr>
        <w:t>algoritma</w:t>
      </w:r>
      <w:proofErr w:type="spellEnd"/>
      <w:r w:rsidRPr="00232E21">
        <w:rPr>
          <w:color w:val="auto"/>
          <w:sz w:val="20"/>
          <w:szCs w:val="20"/>
          <w:shd w:val="clear" w:color="auto" w:fill="FFFFFF"/>
        </w:rPr>
        <w:t xml:space="preserve"> yang </w:t>
      </w:r>
      <w:proofErr w:type="spellStart"/>
      <w:r w:rsidRPr="00232E21">
        <w:rPr>
          <w:color w:val="auto"/>
          <w:sz w:val="20"/>
          <w:szCs w:val="20"/>
          <w:shd w:val="clear" w:color="auto" w:fill="FFFFFF"/>
        </w:rPr>
        <w:t>dapat</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dipakai</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dalam</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lastRenderedPageBreak/>
        <w:t>pembentukan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keputusan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antara</w:t>
      </w:r>
      <w:proofErr w:type="spellEnd"/>
      <w:r w:rsidRPr="00232E21">
        <w:rPr>
          <w:color w:val="auto"/>
          <w:sz w:val="20"/>
          <w:szCs w:val="20"/>
          <w:shd w:val="clear" w:color="auto" w:fill="FFFFFF"/>
        </w:rPr>
        <w:t xml:space="preserve"> </w:t>
      </w:r>
      <w:proofErr w:type="gramStart"/>
      <w:r w:rsidRPr="00232E21">
        <w:rPr>
          <w:color w:val="auto"/>
          <w:sz w:val="20"/>
          <w:szCs w:val="20"/>
          <w:shd w:val="clear" w:color="auto" w:fill="FFFFFF"/>
        </w:rPr>
        <w:t>lain :</w:t>
      </w:r>
      <w:proofErr w:type="gramEnd"/>
      <w:r w:rsidRPr="00232E21">
        <w:rPr>
          <w:color w:val="auto"/>
          <w:sz w:val="20"/>
          <w:szCs w:val="20"/>
          <w:shd w:val="clear" w:color="auto" w:fill="FFFFFF"/>
        </w:rPr>
        <w:t xml:space="preserve"> ID3, CART, dan C4.5. </w:t>
      </w:r>
      <w:proofErr w:type="spellStart"/>
      <w:r w:rsidRPr="00232E21">
        <w:rPr>
          <w:color w:val="auto"/>
          <w:sz w:val="20"/>
          <w:szCs w:val="20"/>
          <w:shd w:val="clear" w:color="auto" w:fill="FFFFFF"/>
        </w:rPr>
        <w:t>Algoritma</w:t>
      </w:r>
      <w:proofErr w:type="spellEnd"/>
      <w:r w:rsidRPr="00232E21">
        <w:rPr>
          <w:color w:val="auto"/>
          <w:sz w:val="20"/>
          <w:szCs w:val="20"/>
          <w:shd w:val="clear" w:color="auto" w:fill="FFFFFF"/>
        </w:rPr>
        <w:t xml:space="preserve"> C4.5 </w:t>
      </w:r>
      <w:proofErr w:type="spellStart"/>
      <w:r w:rsidRPr="00232E21">
        <w:rPr>
          <w:color w:val="auto"/>
          <w:sz w:val="20"/>
          <w:szCs w:val="20"/>
          <w:shd w:val="clear" w:color="auto" w:fill="FFFFFF"/>
        </w:rPr>
        <w:t>merupakan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pengembangan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dari</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algoritma</w:t>
      </w:r>
      <w:proofErr w:type="spellEnd"/>
      <w:r w:rsidRPr="00232E21">
        <w:rPr>
          <w:color w:val="auto"/>
          <w:sz w:val="20"/>
          <w:szCs w:val="20"/>
          <w:shd w:val="clear" w:color="auto" w:fill="FFFFFF"/>
        </w:rPr>
        <w:t xml:space="preserve"> ID3, Proses pada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keputusan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adalah</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mengubah</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bentuk</w:t>
      </w:r>
      <w:proofErr w:type="spellEnd"/>
      <w:r w:rsidRPr="00232E21">
        <w:rPr>
          <w:color w:val="auto"/>
          <w:sz w:val="20"/>
          <w:szCs w:val="20"/>
          <w:shd w:val="clear" w:color="auto" w:fill="FFFFFF"/>
        </w:rPr>
        <w:t xml:space="preserve"> data (</w:t>
      </w:r>
      <w:proofErr w:type="spellStart"/>
      <w:r w:rsidRPr="00232E21">
        <w:rPr>
          <w:color w:val="auto"/>
          <w:sz w:val="20"/>
          <w:szCs w:val="20"/>
          <w:shd w:val="clear" w:color="auto" w:fill="FFFFFF"/>
        </w:rPr>
        <w:t>tabel</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menjadi</w:t>
      </w:r>
      <w:proofErr w:type="spellEnd"/>
      <w:r w:rsidRPr="00232E21">
        <w:rPr>
          <w:color w:val="auto"/>
          <w:sz w:val="20"/>
          <w:szCs w:val="20"/>
          <w:shd w:val="clear" w:color="auto" w:fill="FFFFFF"/>
        </w:rPr>
        <w:t xml:space="preserve"> model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mengubah</w:t>
      </w:r>
      <w:proofErr w:type="spellEnd"/>
      <w:r w:rsidRPr="00232E21">
        <w:rPr>
          <w:color w:val="auto"/>
          <w:sz w:val="20"/>
          <w:szCs w:val="20"/>
          <w:shd w:val="clear" w:color="auto" w:fill="FFFFFF"/>
        </w:rPr>
        <w:t xml:space="preserve"> model </w:t>
      </w:r>
      <w:proofErr w:type="spellStart"/>
      <w:r w:rsidRPr="00232E21">
        <w:rPr>
          <w:color w:val="auto"/>
          <w:sz w:val="20"/>
          <w:szCs w:val="20"/>
          <w:shd w:val="clear" w:color="auto" w:fill="FFFFFF"/>
        </w:rPr>
        <w:t>pohon</w:t>
      </w:r>
      <w:proofErr w:type="spellEnd"/>
      <w:r w:rsidRPr="00232E21">
        <w:rPr>
          <w:color w:val="auto"/>
          <w:sz w:val="20"/>
          <w:szCs w:val="20"/>
          <w:shd w:val="clear" w:color="auto" w:fill="FFFFFF"/>
        </w:rPr>
        <w:t xml:space="preserve"> </w:t>
      </w:r>
      <w:proofErr w:type="spellStart"/>
      <w:r w:rsidRPr="00232E21">
        <w:rPr>
          <w:color w:val="auto"/>
          <w:sz w:val="20"/>
          <w:szCs w:val="20"/>
          <w:shd w:val="clear" w:color="auto" w:fill="FFFFFF"/>
        </w:rPr>
        <w:t>menjadi</w:t>
      </w:r>
      <w:proofErr w:type="spellEnd"/>
      <w:r w:rsidRPr="00232E21">
        <w:rPr>
          <w:color w:val="auto"/>
          <w:sz w:val="20"/>
          <w:szCs w:val="20"/>
          <w:shd w:val="clear" w:color="auto" w:fill="FFFFFF"/>
        </w:rPr>
        <w:t xml:space="preserve"> rule, dan </w:t>
      </w:r>
      <w:proofErr w:type="spellStart"/>
      <w:r w:rsidRPr="00232E21">
        <w:rPr>
          <w:color w:val="auto"/>
          <w:sz w:val="20"/>
          <w:szCs w:val="20"/>
          <w:shd w:val="clear" w:color="auto" w:fill="FFFFFF"/>
        </w:rPr>
        <w:t>menyederhanakan</w:t>
      </w:r>
      <w:proofErr w:type="spellEnd"/>
      <w:r w:rsidRPr="00232E21">
        <w:rPr>
          <w:color w:val="auto"/>
          <w:sz w:val="20"/>
          <w:szCs w:val="20"/>
          <w:shd w:val="clear" w:color="auto" w:fill="FFFFFF"/>
        </w:rPr>
        <w:t xml:space="preserve"> rule.</w:t>
      </w:r>
    </w:p>
    <w:p w14:paraId="7D94552B" w14:textId="77777777" w:rsidR="00232E21" w:rsidRPr="00232E21" w:rsidRDefault="00232E21" w:rsidP="00232E21">
      <w:pPr>
        <w:tabs>
          <w:tab w:val="clear" w:pos="1260"/>
        </w:tabs>
        <w:spacing w:before="0" w:after="0"/>
        <w:ind w:left="1213"/>
        <w:jc w:val="left"/>
        <w:rPr>
          <w:rFonts w:ascii="Times New Roman" w:hAnsi="Times New Roman"/>
          <w:spacing w:val="0"/>
          <w:sz w:val="20"/>
          <w:szCs w:val="20"/>
          <w:lang w:val="en-ID" w:eastAsia="en-ID"/>
        </w:rPr>
      </w:pPr>
      <w:proofErr w:type="spellStart"/>
      <w:r w:rsidRPr="00232E21">
        <w:rPr>
          <w:rFonts w:ascii="Times New Roman" w:hAnsi="Times New Roman"/>
          <w:spacing w:val="0"/>
          <w:sz w:val="20"/>
          <w:szCs w:val="20"/>
          <w:shd w:val="clear" w:color="auto" w:fill="FFFFFF"/>
          <w:lang w:val="en-ID" w:eastAsia="en-ID"/>
        </w:rPr>
        <w:t>Secara</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umum</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algoritma</w:t>
      </w:r>
      <w:proofErr w:type="spellEnd"/>
      <w:r w:rsidRPr="00232E21">
        <w:rPr>
          <w:rFonts w:ascii="Times New Roman" w:hAnsi="Times New Roman"/>
          <w:spacing w:val="0"/>
          <w:sz w:val="20"/>
          <w:szCs w:val="20"/>
          <w:shd w:val="clear" w:color="auto" w:fill="FFFFFF"/>
          <w:lang w:val="en-ID" w:eastAsia="en-ID"/>
        </w:rPr>
        <w:t xml:space="preserve"> C4.5 </w:t>
      </w:r>
      <w:proofErr w:type="spellStart"/>
      <w:r w:rsidRPr="00232E21">
        <w:rPr>
          <w:rFonts w:ascii="Times New Roman" w:hAnsi="Times New Roman"/>
          <w:spacing w:val="0"/>
          <w:sz w:val="20"/>
          <w:szCs w:val="20"/>
          <w:shd w:val="clear" w:color="auto" w:fill="FFFFFF"/>
          <w:lang w:val="en-ID" w:eastAsia="en-ID"/>
        </w:rPr>
        <w:t>untuk</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membangun</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pohon</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keputusan</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adalah</w:t>
      </w:r>
      <w:proofErr w:type="spellEnd"/>
      <w:r w:rsidRPr="00232E21">
        <w:rPr>
          <w:rFonts w:ascii="Times New Roman" w:hAnsi="Times New Roman"/>
          <w:spacing w:val="0"/>
          <w:sz w:val="20"/>
          <w:szCs w:val="20"/>
          <w:shd w:val="clear" w:color="auto" w:fill="FFFFFF"/>
          <w:lang w:val="en-ID" w:eastAsia="en-ID"/>
        </w:rPr>
        <w:t xml:space="preserve"> </w:t>
      </w:r>
      <w:proofErr w:type="spellStart"/>
      <w:r w:rsidRPr="00232E21">
        <w:rPr>
          <w:rFonts w:ascii="Times New Roman" w:hAnsi="Times New Roman"/>
          <w:spacing w:val="0"/>
          <w:sz w:val="20"/>
          <w:szCs w:val="20"/>
          <w:shd w:val="clear" w:color="auto" w:fill="FFFFFF"/>
          <w:lang w:val="en-ID" w:eastAsia="en-ID"/>
        </w:rPr>
        <w:t>sebagai</w:t>
      </w:r>
      <w:proofErr w:type="spellEnd"/>
      <w:r w:rsidRPr="00232E21">
        <w:rPr>
          <w:rFonts w:ascii="Times New Roman" w:hAnsi="Times New Roman"/>
          <w:spacing w:val="0"/>
          <w:sz w:val="20"/>
          <w:szCs w:val="20"/>
          <w:shd w:val="clear" w:color="auto" w:fill="FFFFFF"/>
          <w:lang w:val="en-ID" w:eastAsia="en-ID"/>
        </w:rPr>
        <w:t xml:space="preserve"> </w:t>
      </w:r>
      <w:proofErr w:type="spellStart"/>
      <w:proofErr w:type="gramStart"/>
      <w:r w:rsidRPr="00232E21">
        <w:rPr>
          <w:rFonts w:ascii="Times New Roman" w:hAnsi="Times New Roman"/>
          <w:spacing w:val="0"/>
          <w:sz w:val="20"/>
          <w:szCs w:val="20"/>
          <w:shd w:val="clear" w:color="auto" w:fill="FFFFFF"/>
          <w:lang w:val="en-ID" w:eastAsia="en-ID"/>
        </w:rPr>
        <w:t>berikut</w:t>
      </w:r>
      <w:proofErr w:type="spellEnd"/>
      <w:r w:rsidRPr="00232E21">
        <w:rPr>
          <w:rFonts w:ascii="Times New Roman" w:hAnsi="Times New Roman"/>
          <w:spacing w:val="0"/>
          <w:sz w:val="20"/>
          <w:szCs w:val="20"/>
          <w:shd w:val="clear" w:color="auto" w:fill="FFFFFF"/>
          <w:lang w:val="en-ID" w:eastAsia="en-ID"/>
        </w:rPr>
        <w:t xml:space="preserve"> :</w:t>
      </w:r>
      <w:proofErr w:type="gramEnd"/>
      <w:r w:rsidRPr="00232E21">
        <w:rPr>
          <w:rFonts w:ascii="Times New Roman" w:hAnsi="Times New Roman"/>
          <w:spacing w:val="0"/>
          <w:sz w:val="20"/>
          <w:szCs w:val="20"/>
          <w:lang w:val="en-ID" w:eastAsia="en-ID"/>
        </w:rPr>
        <w:br/>
      </w:r>
    </w:p>
    <w:p w14:paraId="3E945E96" w14:textId="77777777" w:rsidR="00232E21" w:rsidRPr="00232E21" w:rsidRDefault="00232E21" w:rsidP="00232E21">
      <w:pPr>
        <w:numPr>
          <w:ilvl w:val="0"/>
          <w:numId w:val="38"/>
        </w:numPr>
        <w:shd w:val="clear" w:color="auto" w:fill="FFFFFF"/>
        <w:tabs>
          <w:tab w:val="clear" w:pos="720"/>
          <w:tab w:val="clear" w:pos="1260"/>
          <w:tab w:val="num" w:pos="1933"/>
        </w:tabs>
        <w:spacing w:before="100" w:beforeAutospacing="1" w:after="100" w:afterAutospacing="1"/>
        <w:ind w:left="1933"/>
        <w:jc w:val="left"/>
        <w:rPr>
          <w:rFonts w:ascii="Times New Roman" w:hAnsi="Times New Roman"/>
          <w:spacing w:val="0"/>
          <w:sz w:val="20"/>
          <w:szCs w:val="20"/>
          <w:lang w:val="en-ID" w:eastAsia="en-ID"/>
        </w:rPr>
      </w:pPr>
      <w:proofErr w:type="spellStart"/>
      <w:r w:rsidRPr="00232E21">
        <w:rPr>
          <w:rFonts w:ascii="Times New Roman" w:hAnsi="Times New Roman"/>
          <w:spacing w:val="0"/>
          <w:sz w:val="20"/>
          <w:szCs w:val="20"/>
          <w:lang w:val="en-ID" w:eastAsia="en-ID"/>
        </w:rPr>
        <w:t>Pilih</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atribut</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sebagai</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akar</w:t>
      </w:r>
      <w:proofErr w:type="spellEnd"/>
      <w:r w:rsidRPr="00232E21">
        <w:rPr>
          <w:rFonts w:ascii="Times New Roman" w:hAnsi="Times New Roman"/>
          <w:spacing w:val="0"/>
          <w:sz w:val="20"/>
          <w:szCs w:val="20"/>
          <w:lang w:val="en-ID" w:eastAsia="en-ID"/>
        </w:rPr>
        <w:t>.</w:t>
      </w:r>
    </w:p>
    <w:p w14:paraId="5CFD8605" w14:textId="77777777" w:rsidR="00232E21" w:rsidRPr="00232E21" w:rsidRDefault="00232E21" w:rsidP="00232E21">
      <w:pPr>
        <w:numPr>
          <w:ilvl w:val="0"/>
          <w:numId w:val="38"/>
        </w:numPr>
        <w:shd w:val="clear" w:color="auto" w:fill="FFFFFF"/>
        <w:tabs>
          <w:tab w:val="clear" w:pos="720"/>
          <w:tab w:val="clear" w:pos="1260"/>
          <w:tab w:val="num" w:pos="1933"/>
        </w:tabs>
        <w:spacing w:before="100" w:beforeAutospacing="1" w:after="100" w:afterAutospacing="1"/>
        <w:ind w:left="1933"/>
        <w:jc w:val="left"/>
        <w:rPr>
          <w:rFonts w:ascii="Times New Roman" w:hAnsi="Times New Roman"/>
          <w:spacing w:val="0"/>
          <w:sz w:val="20"/>
          <w:szCs w:val="20"/>
          <w:lang w:val="en-ID" w:eastAsia="en-ID"/>
        </w:rPr>
      </w:pPr>
      <w:proofErr w:type="spellStart"/>
      <w:r w:rsidRPr="00232E21">
        <w:rPr>
          <w:rFonts w:ascii="Times New Roman" w:hAnsi="Times New Roman"/>
          <w:spacing w:val="0"/>
          <w:sz w:val="20"/>
          <w:szCs w:val="20"/>
          <w:lang w:val="en-ID" w:eastAsia="en-ID"/>
        </w:rPr>
        <w:t>Buat</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cabang</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untuk</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tiap-tiap</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nilai</w:t>
      </w:r>
      <w:proofErr w:type="spellEnd"/>
      <w:r w:rsidRPr="00232E21">
        <w:rPr>
          <w:rFonts w:ascii="Times New Roman" w:hAnsi="Times New Roman"/>
          <w:spacing w:val="0"/>
          <w:sz w:val="20"/>
          <w:szCs w:val="20"/>
          <w:lang w:val="en-ID" w:eastAsia="en-ID"/>
        </w:rPr>
        <w:t>.</w:t>
      </w:r>
    </w:p>
    <w:p w14:paraId="050B4C61" w14:textId="77777777" w:rsidR="00232E21" w:rsidRPr="00232E21" w:rsidRDefault="00232E21" w:rsidP="00232E21">
      <w:pPr>
        <w:numPr>
          <w:ilvl w:val="0"/>
          <w:numId w:val="38"/>
        </w:numPr>
        <w:shd w:val="clear" w:color="auto" w:fill="FFFFFF"/>
        <w:tabs>
          <w:tab w:val="clear" w:pos="720"/>
          <w:tab w:val="clear" w:pos="1260"/>
          <w:tab w:val="num" w:pos="1933"/>
        </w:tabs>
        <w:spacing w:before="100" w:beforeAutospacing="1" w:after="100" w:afterAutospacing="1"/>
        <w:ind w:left="1933"/>
        <w:jc w:val="left"/>
        <w:rPr>
          <w:rFonts w:ascii="Times New Roman" w:hAnsi="Times New Roman"/>
          <w:spacing w:val="0"/>
          <w:sz w:val="20"/>
          <w:szCs w:val="20"/>
          <w:lang w:val="en-ID" w:eastAsia="en-ID"/>
        </w:rPr>
      </w:pPr>
      <w:proofErr w:type="spellStart"/>
      <w:r w:rsidRPr="00232E21">
        <w:rPr>
          <w:rFonts w:ascii="Times New Roman" w:hAnsi="Times New Roman"/>
          <w:spacing w:val="0"/>
          <w:sz w:val="20"/>
          <w:szCs w:val="20"/>
          <w:lang w:val="en-ID" w:eastAsia="en-ID"/>
        </w:rPr>
        <w:t>Bagi</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kasus</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dalam</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cabang</w:t>
      </w:r>
      <w:proofErr w:type="spellEnd"/>
      <w:r w:rsidRPr="00232E21">
        <w:rPr>
          <w:rFonts w:ascii="Times New Roman" w:hAnsi="Times New Roman"/>
          <w:spacing w:val="0"/>
          <w:sz w:val="20"/>
          <w:szCs w:val="20"/>
          <w:lang w:val="en-ID" w:eastAsia="en-ID"/>
        </w:rPr>
        <w:t>.</w:t>
      </w:r>
    </w:p>
    <w:p w14:paraId="1D7DE18F" w14:textId="42AAA413" w:rsidR="00232E21" w:rsidRPr="00232E21" w:rsidRDefault="00232E21" w:rsidP="00232E21">
      <w:pPr>
        <w:numPr>
          <w:ilvl w:val="0"/>
          <w:numId w:val="38"/>
        </w:numPr>
        <w:shd w:val="clear" w:color="auto" w:fill="FFFFFF"/>
        <w:tabs>
          <w:tab w:val="clear" w:pos="720"/>
          <w:tab w:val="clear" w:pos="1260"/>
          <w:tab w:val="num" w:pos="1933"/>
        </w:tabs>
        <w:spacing w:before="100" w:beforeAutospacing="1" w:after="100" w:afterAutospacing="1"/>
        <w:ind w:left="1933"/>
        <w:jc w:val="left"/>
        <w:rPr>
          <w:rFonts w:ascii="Times New Roman" w:hAnsi="Times New Roman"/>
          <w:spacing w:val="0"/>
          <w:sz w:val="20"/>
          <w:szCs w:val="20"/>
          <w:lang w:val="en-ID" w:eastAsia="en-ID"/>
        </w:rPr>
      </w:pPr>
      <w:proofErr w:type="spellStart"/>
      <w:r w:rsidRPr="00232E21">
        <w:rPr>
          <w:rFonts w:ascii="Times New Roman" w:hAnsi="Times New Roman"/>
          <w:spacing w:val="0"/>
          <w:sz w:val="20"/>
          <w:szCs w:val="20"/>
          <w:lang w:val="en-ID" w:eastAsia="en-ID"/>
        </w:rPr>
        <w:t>Ulangi</w:t>
      </w:r>
      <w:proofErr w:type="spellEnd"/>
      <w:r w:rsidRPr="00232E21">
        <w:rPr>
          <w:rFonts w:ascii="Times New Roman" w:hAnsi="Times New Roman"/>
          <w:spacing w:val="0"/>
          <w:sz w:val="20"/>
          <w:szCs w:val="20"/>
          <w:lang w:val="en-ID" w:eastAsia="en-ID"/>
        </w:rPr>
        <w:t xml:space="preserve"> proses </w:t>
      </w:r>
      <w:proofErr w:type="spellStart"/>
      <w:r w:rsidRPr="00232E21">
        <w:rPr>
          <w:rFonts w:ascii="Times New Roman" w:hAnsi="Times New Roman"/>
          <w:spacing w:val="0"/>
          <w:sz w:val="20"/>
          <w:szCs w:val="20"/>
          <w:lang w:val="en-ID" w:eastAsia="en-ID"/>
        </w:rPr>
        <w:t>untuk</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setiap</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cabang</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sampai</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semua</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kasus</w:t>
      </w:r>
      <w:proofErr w:type="spellEnd"/>
      <w:r w:rsidRPr="00232E21">
        <w:rPr>
          <w:rFonts w:ascii="Times New Roman" w:hAnsi="Times New Roman"/>
          <w:spacing w:val="0"/>
          <w:sz w:val="20"/>
          <w:szCs w:val="20"/>
          <w:lang w:val="en-ID" w:eastAsia="en-ID"/>
        </w:rPr>
        <w:t xml:space="preserve"> pada </w:t>
      </w:r>
      <w:proofErr w:type="spellStart"/>
      <w:r w:rsidRPr="00232E21">
        <w:rPr>
          <w:rFonts w:ascii="Times New Roman" w:hAnsi="Times New Roman"/>
          <w:spacing w:val="0"/>
          <w:sz w:val="20"/>
          <w:szCs w:val="20"/>
          <w:lang w:val="en-ID" w:eastAsia="en-ID"/>
        </w:rPr>
        <w:t>cabang</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memiliki</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kelas</w:t>
      </w:r>
      <w:proofErr w:type="spellEnd"/>
      <w:r w:rsidRPr="00232E21">
        <w:rPr>
          <w:rFonts w:ascii="Times New Roman" w:hAnsi="Times New Roman"/>
          <w:spacing w:val="0"/>
          <w:sz w:val="20"/>
          <w:szCs w:val="20"/>
          <w:lang w:val="en-ID" w:eastAsia="en-ID"/>
        </w:rPr>
        <w:t xml:space="preserve"> yang </w:t>
      </w:r>
      <w:proofErr w:type="spellStart"/>
      <w:r w:rsidRPr="00232E21">
        <w:rPr>
          <w:rFonts w:ascii="Times New Roman" w:hAnsi="Times New Roman"/>
          <w:spacing w:val="0"/>
          <w:sz w:val="20"/>
          <w:szCs w:val="20"/>
          <w:lang w:val="en-ID" w:eastAsia="en-ID"/>
        </w:rPr>
        <w:t>sama</w:t>
      </w:r>
      <w:proofErr w:type="spellEnd"/>
      <w:r w:rsidRPr="00232E21">
        <w:rPr>
          <w:rFonts w:ascii="Times New Roman" w:hAnsi="Times New Roman"/>
          <w:spacing w:val="0"/>
          <w:sz w:val="20"/>
          <w:szCs w:val="20"/>
          <w:lang w:val="en-ID" w:eastAsia="en-ID"/>
        </w:rPr>
        <w:t>.</w:t>
      </w:r>
    </w:p>
    <w:p w14:paraId="56CEDBC4" w14:textId="51AA1BE3" w:rsidR="00232E21" w:rsidRPr="00232E21" w:rsidRDefault="00232E21" w:rsidP="00232E21">
      <w:pPr>
        <w:shd w:val="clear" w:color="auto" w:fill="FFFFFF"/>
        <w:tabs>
          <w:tab w:val="clear" w:pos="1260"/>
        </w:tabs>
        <w:spacing w:before="100" w:beforeAutospacing="1" w:after="100" w:afterAutospacing="1"/>
        <w:ind w:left="1276"/>
        <w:jc w:val="left"/>
        <w:rPr>
          <w:rFonts w:ascii="Times New Roman" w:hAnsi="Times New Roman"/>
          <w:spacing w:val="0"/>
          <w:sz w:val="20"/>
          <w:szCs w:val="20"/>
          <w:lang w:val="en-ID" w:eastAsia="en-ID"/>
        </w:rPr>
      </w:pPr>
      <w:proofErr w:type="spellStart"/>
      <w:r w:rsidRPr="00232E21">
        <w:rPr>
          <w:rFonts w:ascii="Times New Roman" w:hAnsi="Times New Roman"/>
          <w:spacing w:val="0"/>
          <w:sz w:val="20"/>
          <w:szCs w:val="20"/>
          <w:lang w:val="en-ID" w:eastAsia="en-ID"/>
        </w:rPr>
        <w:t>Konsep</w:t>
      </w:r>
      <w:proofErr w:type="spellEnd"/>
      <w:r w:rsidRPr="00232E21">
        <w:rPr>
          <w:rFonts w:ascii="Times New Roman" w:hAnsi="Times New Roman"/>
          <w:spacing w:val="0"/>
          <w:sz w:val="20"/>
          <w:szCs w:val="20"/>
          <w:lang w:val="en-ID" w:eastAsia="en-ID"/>
        </w:rPr>
        <w:t xml:space="preserve"> Entropy</w:t>
      </w:r>
    </w:p>
    <w:p w14:paraId="58D1C1AC" w14:textId="77777777" w:rsidR="00232E21" w:rsidRPr="00232E21" w:rsidRDefault="00232E21" w:rsidP="00232E21">
      <w:pPr>
        <w:numPr>
          <w:ilvl w:val="0"/>
          <w:numId w:val="39"/>
        </w:numPr>
        <w:shd w:val="clear" w:color="auto" w:fill="FFFFFF"/>
        <w:tabs>
          <w:tab w:val="clear" w:pos="720"/>
          <w:tab w:val="clear" w:pos="1260"/>
        </w:tabs>
        <w:spacing w:before="100" w:beforeAutospacing="1" w:after="100" w:afterAutospacing="1"/>
        <w:ind w:left="1985"/>
        <w:jc w:val="left"/>
        <w:rPr>
          <w:rFonts w:ascii="Times New Roman" w:hAnsi="Times New Roman"/>
          <w:spacing w:val="0"/>
          <w:sz w:val="20"/>
          <w:szCs w:val="20"/>
          <w:lang w:val="en-ID" w:eastAsia="en-ID"/>
        </w:rPr>
      </w:pPr>
      <w:r w:rsidRPr="00232E21">
        <w:rPr>
          <w:rFonts w:ascii="Times New Roman" w:hAnsi="Times New Roman"/>
          <w:spacing w:val="0"/>
          <w:sz w:val="20"/>
          <w:szCs w:val="20"/>
          <w:lang w:val="en-ID" w:eastAsia="en-ID"/>
        </w:rPr>
        <w:t xml:space="preserve">Entropy (S) </w:t>
      </w:r>
      <w:proofErr w:type="spellStart"/>
      <w:r w:rsidRPr="00232E21">
        <w:rPr>
          <w:rFonts w:ascii="Times New Roman" w:hAnsi="Times New Roman"/>
          <w:spacing w:val="0"/>
          <w:sz w:val="20"/>
          <w:szCs w:val="20"/>
          <w:lang w:val="en-ID" w:eastAsia="en-ID"/>
        </w:rPr>
        <w:t>merupakan</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jumlah</w:t>
      </w:r>
      <w:proofErr w:type="spellEnd"/>
      <w:r w:rsidRPr="00232E21">
        <w:rPr>
          <w:rFonts w:ascii="Times New Roman" w:hAnsi="Times New Roman"/>
          <w:spacing w:val="0"/>
          <w:sz w:val="20"/>
          <w:szCs w:val="20"/>
          <w:lang w:val="en-ID" w:eastAsia="en-ID"/>
        </w:rPr>
        <w:t xml:space="preserve"> bit yang </w:t>
      </w:r>
      <w:proofErr w:type="spellStart"/>
      <w:r w:rsidRPr="00232E21">
        <w:rPr>
          <w:rFonts w:ascii="Times New Roman" w:hAnsi="Times New Roman"/>
          <w:spacing w:val="0"/>
          <w:sz w:val="20"/>
          <w:szCs w:val="20"/>
          <w:lang w:val="en-ID" w:eastAsia="en-ID"/>
        </w:rPr>
        <w:t>diperkirakan</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dibutuhkan</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untuk</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dapat</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mengekstrak</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suatu</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kelas</w:t>
      </w:r>
      <w:proofErr w:type="spellEnd"/>
      <w:r w:rsidRPr="00232E21">
        <w:rPr>
          <w:rFonts w:ascii="Times New Roman" w:hAnsi="Times New Roman"/>
          <w:spacing w:val="0"/>
          <w:sz w:val="20"/>
          <w:szCs w:val="20"/>
          <w:lang w:val="en-ID" w:eastAsia="en-ID"/>
        </w:rPr>
        <w:t xml:space="preserve"> (+ </w:t>
      </w:r>
      <w:proofErr w:type="spellStart"/>
      <w:r w:rsidRPr="00232E21">
        <w:rPr>
          <w:rFonts w:ascii="Times New Roman" w:hAnsi="Times New Roman"/>
          <w:spacing w:val="0"/>
          <w:sz w:val="20"/>
          <w:szCs w:val="20"/>
          <w:lang w:val="en-ID" w:eastAsia="en-ID"/>
        </w:rPr>
        <w:t>atau</w:t>
      </w:r>
      <w:proofErr w:type="spellEnd"/>
      <w:r w:rsidRPr="00232E21">
        <w:rPr>
          <w:rFonts w:ascii="Times New Roman" w:hAnsi="Times New Roman"/>
          <w:spacing w:val="0"/>
          <w:sz w:val="20"/>
          <w:szCs w:val="20"/>
          <w:lang w:val="en-ID" w:eastAsia="en-ID"/>
        </w:rPr>
        <w:t xml:space="preserve"> -) </w:t>
      </w:r>
      <w:proofErr w:type="spellStart"/>
      <w:r w:rsidRPr="00232E21">
        <w:rPr>
          <w:rFonts w:ascii="Times New Roman" w:hAnsi="Times New Roman"/>
          <w:spacing w:val="0"/>
          <w:sz w:val="20"/>
          <w:szCs w:val="20"/>
          <w:lang w:val="en-ID" w:eastAsia="en-ID"/>
        </w:rPr>
        <w:t>dari</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sejumlah</w:t>
      </w:r>
      <w:proofErr w:type="spellEnd"/>
      <w:r w:rsidRPr="00232E21">
        <w:rPr>
          <w:rFonts w:ascii="Times New Roman" w:hAnsi="Times New Roman"/>
          <w:spacing w:val="0"/>
          <w:sz w:val="20"/>
          <w:szCs w:val="20"/>
          <w:lang w:val="en-ID" w:eastAsia="en-ID"/>
        </w:rPr>
        <w:t xml:space="preserve"> data </w:t>
      </w:r>
      <w:proofErr w:type="spellStart"/>
      <w:r w:rsidRPr="00232E21">
        <w:rPr>
          <w:rFonts w:ascii="Times New Roman" w:hAnsi="Times New Roman"/>
          <w:spacing w:val="0"/>
          <w:sz w:val="20"/>
          <w:szCs w:val="20"/>
          <w:lang w:val="en-ID" w:eastAsia="en-ID"/>
        </w:rPr>
        <w:t>acak</w:t>
      </w:r>
      <w:proofErr w:type="spellEnd"/>
      <w:r w:rsidRPr="00232E21">
        <w:rPr>
          <w:rFonts w:ascii="Times New Roman" w:hAnsi="Times New Roman"/>
          <w:spacing w:val="0"/>
          <w:sz w:val="20"/>
          <w:szCs w:val="20"/>
          <w:lang w:val="en-ID" w:eastAsia="en-ID"/>
        </w:rPr>
        <w:t xml:space="preserve"> pada </w:t>
      </w:r>
      <w:proofErr w:type="spellStart"/>
      <w:r w:rsidRPr="00232E21">
        <w:rPr>
          <w:rFonts w:ascii="Times New Roman" w:hAnsi="Times New Roman"/>
          <w:spacing w:val="0"/>
          <w:sz w:val="20"/>
          <w:szCs w:val="20"/>
          <w:lang w:val="en-ID" w:eastAsia="en-ID"/>
        </w:rPr>
        <w:t>ruang</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sampel</w:t>
      </w:r>
      <w:proofErr w:type="spellEnd"/>
      <w:r w:rsidRPr="00232E21">
        <w:rPr>
          <w:rFonts w:ascii="Times New Roman" w:hAnsi="Times New Roman"/>
          <w:spacing w:val="0"/>
          <w:sz w:val="20"/>
          <w:szCs w:val="20"/>
          <w:lang w:val="en-ID" w:eastAsia="en-ID"/>
        </w:rPr>
        <w:t xml:space="preserve"> S.</w:t>
      </w:r>
    </w:p>
    <w:p w14:paraId="01FFD621" w14:textId="77777777" w:rsidR="00232E21" w:rsidRPr="00232E21" w:rsidRDefault="00232E21" w:rsidP="00232E21">
      <w:pPr>
        <w:numPr>
          <w:ilvl w:val="0"/>
          <w:numId w:val="39"/>
        </w:numPr>
        <w:shd w:val="clear" w:color="auto" w:fill="FFFFFF"/>
        <w:tabs>
          <w:tab w:val="clear" w:pos="720"/>
          <w:tab w:val="clear" w:pos="1260"/>
        </w:tabs>
        <w:spacing w:before="100" w:beforeAutospacing="1" w:after="100" w:afterAutospacing="1"/>
        <w:ind w:left="1985"/>
        <w:jc w:val="left"/>
        <w:rPr>
          <w:rFonts w:ascii="Times New Roman" w:hAnsi="Times New Roman"/>
          <w:spacing w:val="0"/>
          <w:sz w:val="20"/>
          <w:szCs w:val="20"/>
          <w:lang w:val="en-ID" w:eastAsia="en-ID"/>
        </w:rPr>
      </w:pPr>
      <w:r w:rsidRPr="00232E21">
        <w:rPr>
          <w:rFonts w:ascii="Times New Roman" w:hAnsi="Times New Roman"/>
          <w:spacing w:val="0"/>
          <w:sz w:val="20"/>
          <w:szCs w:val="20"/>
          <w:lang w:val="en-ID" w:eastAsia="en-ID"/>
        </w:rPr>
        <w:t xml:space="preserve">Entropy </w:t>
      </w:r>
      <w:proofErr w:type="spellStart"/>
      <w:r w:rsidRPr="00232E21">
        <w:rPr>
          <w:rFonts w:ascii="Times New Roman" w:hAnsi="Times New Roman"/>
          <w:spacing w:val="0"/>
          <w:sz w:val="20"/>
          <w:szCs w:val="20"/>
          <w:lang w:val="en-ID" w:eastAsia="en-ID"/>
        </w:rPr>
        <w:t>dapat</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dikatakan</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sebagai</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kebutuhan</w:t>
      </w:r>
      <w:proofErr w:type="spellEnd"/>
      <w:r w:rsidRPr="00232E21">
        <w:rPr>
          <w:rFonts w:ascii="Times New Roman" w:hAnsi="Times New Roman"/>
          <w:spacing w:val="0"/>
          <w:sz w:val="20"/>
          <w:szCs w:val="20"/>
          <w:lang w:val="en-ID" w:eastAsia="en-ID"/>
        </w:rPr>
        <w:t xml:space="preserve"> bit </w:t>
      </w:r>
      <w:proofErr w:type="spellStart"/>
      <w:r w:rsidRPr="00232E21">
        <w:rPr>
          <w:rFonts w:ascii="Times New Roman" w:hAnsi="Times New Roman"/>
          <w:spacing w:val="0"/>
          <w:sz w:val="20"/>
          <w:szCs w:val="20"/>
          <w:lang w:val="en-ID" w:eastAsia="en-ID"/>
        </w:rPr>
        <w:t>untuk</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menyatakan</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suatu</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kelas</w:t>
      </w:r>
      <w:proofErr w:type="spellEnd"/>
      <w:r w:rsidRPr="00232E21">
        <w:rPr>
          <w:rFonts w:ascii="Times New Roman" w:hAnsi="Times New Roman"/>
          <w:spacing w:val="0"/>
          <w:sz w:val="20"/>
          <w:szCs w:val="20"/>
          <w:lang w:val="en-ID" w:eastAsia="en-ID"/>
        </w:rPr>
        <w:t>.</w:t>
      </w:r>
    </w:p>
    <w:p w14:paraId="4EC66004" w14:textId="77777777" w:rsidR="00232E21" w:rsidRPr="00232E21" w:rsidRDefault="00232E21" w:rsidP="00232E21">
      <w:pPr>
        <w:numPr>
          <w:ilvl w:val="0"/>
          <w:numId w:val="39"/>
        </w:numPr>
        <w:shd w:val="clear" w:color="auto" w:fill="FFFFFF"/>
        <w:tabs>
          <w:tab w:val="clear" w:pos="720"/>
          <w:tab w:val="clear" w:pos="1260"/>
        </w:tabs>
        <w:spacing w:before="100" w:beforeAutospacing="1" w:after="100" w:afterAutospacing="1"/>
        <w:ind w:left="1985"/>
        <w:jc w:val="left"/>
        <w:rPr>
          <w:rFonts w:ascii="Times New Roman" w:hAnsi="Times New Roman"/>
          <w:spacing w:val="0"/>
          <w:sz w:val="20"/>
          <w:szCs w:val="20"/>
          <w:lang w:val="en-ID" w:eastAsia="en-ID"/>
        </w:rPr>
      </w:pPr>
      <w:r w:rsidRPr="00232E21">
        <w:rPr>
          <w:rFonts w:ascii="Times New Roman" w:hAnsi="Times New Roman"/>
          <w:spacing w:val="0"/>
          <w:sz w:val="20"/>
          <w:szCs w:val="20"/>
          <w:lang w:val="en-ID" w:eastAsia="en-ID"/>
        </w:rPr>
        <w:t xml:space="preserve">Entropy </w:t>
      </w:r>
      <w:proofErr w:type="spellStart"/>
      <w:r w:rsidRPr="00232E21">
        <w:rPr>
          <w:rFonts w:ascii="Times New Roman" w:hAnsi="Times New Roman"/>
          <w:spacing w:val="0"/>
          <w:sz w:val="20"/>
          <w:szCs w:val="20"/>
          <w:lang w:val="en-ID" w:eastAsia="en-ID"/>
        </w:rPr>
        <w:t>digunakan</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untuk</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mengukur</w:t>
      </w:r>
      <w:proofErr w:type="spellEnd"/>
      <w:r w:rsidRPr="00232E21">
        <w:rPr>
          <w:rFonts w:ascii="Times New Roman" w:hAnsi="Times New Roman"/>
          <w:spacing w:val="0"/>
          <w:sz w:val="20"/>
          <w:szCs w:val="20"/>
          <w:lang w:val="en-ID" w:eastAsia="en-ID"/>
        </w:rPr>
        <w:t xml:space="preserve"> </w:t>
      </w:r>
      <w:proofErr w:type="spellStart"/>
      <w:r w:rsidRPr="00232E21">
        <w:rPr>
          <w:rFonts w:ascii="Times New Roman" w:hAnsi="Times New Roman"/>
          <w:spacing w:val="0"/>
          <w:sz w:val="20"/>
          <w:szCs w:val="20"/>
          <w:lang w:val="en-ID" w:eastAsia="en-ID"/>
        </w:rPr>
        <w:t>ketidakaslian</w:t>
      </w:r>
      <w:proofErr w:type="spellEnd"/>
      <w:r w:rsidRPr="00232E21">
        <w:rPr>
          <w:rFonts w:ascii="Times New Roman" w:hAnsi="Times New Roman"/>
          <w:spacing w:val="0"/>
          <w:sz w:val="20"/>
          <w:szCs w:val="20"/>
          <w:lang w:val="en-ID" w:eastAsia="en-ID"/>
        </w:rPr>
        <w:t xml:space="preserve"> S.</w:t>
      </w:r>
    </w:p>
    <w:p w14:paraId="7EC72E2D" w14:textId="2B5E63DB" w:rsidR="00232E21" w:rsidRPr="00232E21" w:rsidRDefault="00232E21" w:rsidP="00232E21">
      <w:pPr>
        <w:shd w:val="clear" w:color="auto" w:fill="FFFFFF"/>
        <w:tabs>
          <w:tab w:val="clear" w:pos="1260"/>
        </w:tabs>
        <w:spacing w:before="100" w:beforeAutospacing="1" w:after="100" w:afterAutospacing="1"/>
        <w:ind w:left="720"/>
        <w:jc w:val="left"/>
        <w:rPr>
          <w:rFonts w:ascii="Segoe UI" w:hAnsi="Segoe UI" w:cs="Segoe UI"/>
          <w:color w:val="4B4F56"/>
          <w:spacing w:val="0"/>
          <w:sz w:val="24"/>
          <w:szCs w:val="24"/>
          <w:lang w:val="en-ID" w:eastAsia="en-ID"/>
        </w:rPr>
      </w:pPr>
    </w:p>
    <w:p w14:paraId="3477D7FF" w14:textId="77777777" w:rsidR="00232E21" w:rsidRPr="00232E21" w:rsidRDefault="00232E21" w:rsidP="00232E21">
      <w:pPr>
        <w:pStyle w:val="Style15"/>
        <w:spacing w:line="360" w:lineRule="auto"/>
        <w:rPr>
          <w:color w:val="auto"/>
          <w:sz w:val="20"/>
          <w:szCs w:val="20"/>
        </w:rPr>
      </w:pPr>
    </w:p>
    <w:p w14:paraId="2C28F99E" w14:textId="77777777" w:rsidR="00D256AC" w:rsidRPr="00474475" w:rsidRDefault="00D256AC" w:rsidP="00FE24AC">
      <w:pPr>
        <w:pStyle w:val="ListParagraph"/>
        <w:numPr>
          <w:ilvl w:val="0"/>
          <w:numId w:val="9"/>
        </w:numPr>
        <w:shd w:val="clear" w:color="auto" w:fill="FFFFFF" w:themeFill="background1"/>
        <w:spacing w:line="360" w:lineRule="auto"/>
        <w:jc w:val="both"/>
        <w:rPr>
          <w:rFonts w:ascii="Times New Roman" w:hAnsi="Times New Roman"/>
          <w:b/>
          <w:vanish/>
          <w:shd w:val="clear" w:color="auto" w:fill="FFFFFF" w:themeFill="background1"/>
        </w:rPr>
      </w:pPr>
    </w:p>
    <w:p w14:paraId="14743835" w14:textId="77777777" w:rsidR="00D256AC" w:rsidRPr="00474475" w:rsidRDefault="00D256AC" w:rsidP="00FE24AC">
      <w:pPr>
        <w:pStyle w:val="ListParagraph"/>
        <w:numPr>
          <w:ilvl w:val="1"/>
          <w:numId w:val="9"/>
        </w:numPr>
        <w:shd w:val="clear" w:color="auto" w:fill="FFFFFF" w:themeFill="background1"/>
        <w:spacing w:line="360" w:lineRule="auto"/>
        <w:jc w:val="both"/>
        <w:rPr>
          <w:rFonts w:ascii="Times New Roman" w:hAnsi="Times New Roman"/>
          <w:b/>
          <w:vanish/>
          <w:shd w:val="clear" w:color="auto" w:fill="FFFFFF" w:themeFill="background1"/>
        </w:rPr>
      </w:pPr>
    </w:p>
    <w:p w14:paraId="29E29DB7" w14:textId="77777777" w:rsidR="00D256AC" w:rsidRPr="00474475" w:rsidRDefault="00D256AC" w:rsidP="00FE24AC">
      <w:pPr>
        <w:pStyle w:val="ListParagraph"/>
        <w:numPr>
          <w:ilvl w:val="1"/>
          <w:numId w:val="9"/>
        </w:numPr>
        <w:shd w:val="clear" w:color="auto" w:fill="FFFFFF" w:themeFill="background1"/>
        <w:spacing w:line="360" w:lineRule="auto"/>
        <w:jc w:val="both"/>
        <w:rPr>
          <w:rFonts w:ascii="Times New Roman" w:hAnsi="Times New Roman"/>
          <w:b/>
          <w:vanish/>
          <w:shd w:val="clear" w:color="auto" w:fill="FFFFFF" w:themeFill="background1"/>
        </w:rPr>
      </w:pPr>
    </w:p>
    <w:p w14:paraId="44290EAA" w14:textId="77777777" w:rsidR="00D256AC" w:rsidRPr="00474475" w:rsidRDefault="00D256AC" w:rsidP="00FE24AC">
      <w:pPr>
        <w:pStyle w:val="ListParagraph"/>
        <w:numPr>
          <w:ilvl w:val="2"/>
          <w:numId w:val="9"/>
        </w:numPr>
        <w:shd w:val="clear" w:color="auto" w:fill="FFFFFF" w:themeFill="background1"/>
        <w:spacing w:line="360" w:lineRule="auto"/>
        <w:jc w:val="both"/>
        <w:rPr>
          <w:rFonts w:ascii="Times New Roman" w:hAnsi="Times New Roman"/>
          <w:b/>
          <w:vanish/>
          <w:shd w:val="clear" w:color="auto" w:fill="FFFFFF" w:themeFill="background1"/>
        </w:rPr>
      </w:pPr>
    </w:p>
    <w:p w14:paraId="6C72B595" w14:textId="77777777" w:rsidR="00D256AC" w:rsidRPr="00474475" w:rsidRDefault="00D256AC" w:rsidP="00FE24AC">
      <w:pPr>
        <w:pStyle w:val="ListParagraph"/>
        <w:numPr>
          <w:ilvl w:val="2"/>
          <w:numId w:val="9"/>
        </w:numPr>
        <w:shd w:val="clear" w:color="auto" w:fill="FFFFFF" w:themeFill="background1"/>
        <w:spacing w:line="360" w:lineRule="auto"/>
        <w:jc w:val="both"/>
        <w:rPr>
          <w:rFonts w:ascii="Times New Roman" w:hAnsi="Times New Roman"/>
          <w:b/>
          <w:vanish/>
          <w:shd w:val="clear" w:color="auto" w:fill="FFFFFF" w:themeFill="background1"/>
        </w:rPr>
      </w:pPr>
    </w:p>
    <w:p w14:paraId="128BD87F" w14:textId="77777777" w:rsidR="00D256AC" w:rsidRPr="00474475" w:rsidRDefault="00D256AC" w:rsidP="00FE24AC">
      <w:pPr>
        <w:pStyle w:val="ListParagraph"/>
        <w:numPr>
          <w:ilvl w:val="2"/>
          <w:numId w:val="9"/>
        </w:numPr>
        <w:shd w:val="clear" w:color="auto" w:fill="FFFFFF" w:themeFill="background1"/>
        <w:spacing w:line="360" w:lineRule="auto"/>
        <w:jc w:val="both"/>
        <w:rPr>
          <w:rFonts w:ascii="Times New Roman" w:hAnsi="Times New Roman"/>
          <w:b/>
          <w:vanish/>
          <w:shd w:val="clear" w:color="auto" w:fill="FFFFFF" w:themeFill="background1"/>
        </w:rPr>
      </w:pPr>
    </w:p>
    <w:p w14:paraId="692327FD" w14:textId="3A526FB9" w:rsidR="00474475" w:rsidRPr="00474475" w:rsidRDefault="00474475" w:rsidP="00FE24AC">
      <w:pPr>
        <w:pStyle w:val="Heading4"/>
        <w:spacing w:line="360" w:lineRule="auto"/>
        <w:rPr>
          <w:rFonts w:ascii="Times New Roman" w:hAnsi="Times New Roman"/>
          <w:sz w:val="22"/>
          <w:szCs w:val="22"/>
          <w:shd w:val="clear" w:color="auto" w:fill="FFFFFF" w:themeFill="background1"/>
        </w:rPr>
      </w:pPr>
      <w:proofErr w:type="spellStart"/>
      <w:r w:rsidRPr="00474475">
        <w:rPr>
          <w:rFonts w:ascii="Quicksand" w:hAnsi="Quicksand" w:cs="Segoe UI"/>
          <w:spacing w:val="-8"/>
        </w:rPr>
        <w:t>Langkah-langkah</w:t>
      </w:r>
      <w:proofErr w:type="spellEnd"/>
      <w:r w:rsidRPr="00474475">
        <w:rPr>
          <w:rFonts w:ascii="Quicksand" w:hAnsi="Quicksand" w:cs="Segoe UI"/>
          <w:spacing w:val="-8"/>
        </w:rPr>
        <w:t xml:space="preserve"> Download RapidMiner Studio</w:t>
      </w:r>
    </w:p>
    <w:p w14:paraId="04C2169D" w14:textId="77777777" w:rsidR="00474475" w:rsidRPr="00474475" w:rsidRDefault="00474475" w:rsidP="00FE24AC">
      <w:pPr>
        <w:pStyle w:val="NormalWeb"/>
        <w:shd w:val="clear" w:color="auto" w:fill="FFFFFF"/>
        <w:spacing w:line="360" w:lineRule="auto"/>
        <w:ind w:left="720"/>
        <w:rPr>
          <w:sz w:val="22"/>
          <w:szCs w:val="22"/>
        </w:rPr>
      </w:pPr>
      <w:r w:rsidRPr="00474475">
        <w:rPr>
          <w:rFonts w:ascii="Quicksand" w:hAnsi="Quicksand" w:cs="Segoe UI"/>
        </w:rPr>
        <w:t>1</w:t>
      </w:r>
      <w:r w:rsidRPr="00474475">
        <w:rPr>
          <w:sz w:val="22"/>
          <w:szCs w:val="22"/>
        </w:rPr>
        <w:t xml:space="preserve">. </w:t>
      </w:r>
      <w:proofErr w:type="spellStart"/>
      <w:r w:rsidRPr="00474475">
        <w:rPr>
          <w:sz w:val="22"/>
          <w:szCs w:val="22"/>
        </w:rPr>
        <w:t>Kunjungi</w:t>
      </w:r>
      <w:proofErr w:type="spellEnd"/>
      <w:r w:rsidRPr="00474475">
        <w:rPr>
          <w:sz w:val="22"/>
          <w:szCs w:val="22"/>
        </w:rPr>
        <w:t> </w:t>
      </w:r>
      <w:hyperlink r:id="rId10" w:history="1">
        <w:r w:rsidRPr="00474475">
          <w:rPr>
            <w:rStyle w:val="Hyperlink"/>
            <w:color w:val="auto"/>
            <w:sz w:val="22"/>
            <w:szCs w:val="22"/>
          </w:rPr>
          <w:t>https://rapidminer.com/products/studio/</w:t>
        </w:r>
      </w:hyperlink>
      <w:r w:rsidRPr="00474475">
        <w:rPr>
          <w:sz w:val="22"/>
          <w:szCs w:val="22"/>
        </w:rPr>
        <w:t xml:space="preserve">, </w:t>
      </w:r>
      <w:proofErr w:type="spellStart"/>
      <w:r w:rsidRPr="00474475">
        <w:rPr>
          <w:sz w:val="22"/>
          <w:szCs w:val="22"/>
        </w:rPr>
        <w:t>lalu</w:t>
      </w:r>
      <w:proofErr w:type="spellEnd"/>
      <w:r w:rsidRPr="00474475">
        <w:rPr>
          <w:sz w:val="22"/>
          <w:szCs w:val="22"/>
        </w:rPr>
        <w:t xml:space="preserve"> </w:t>
      </w:r>
      <w:proofErr w:type="spellStart"/>
      <w:r w:rsidRPr="00474475">
        <w:rPr>
          <w:sz w:val="22"/>
          <w:szCs w:val="22"/>
        </w:rPr>
        <w:t>klik</w:t>
      </w:r>
      <w:proofErr w:type="spellEnd"/>
      <w:r w:rsidRPr="00474475">
        <w:rPr>
          <w:sz w:val="22"/>
          <w:szCs w:val="22"/>
        </w:rPr>
        <w:t xml:space="preserve"> </w:t>
      </w:r>
      <w:proofErr w:type="spellStart"/>
      <w:r w:rsidRPr="00474475">
        <w:rPr>
          <w:sz w:val="22"/>
          <w:szCs w:val="22"/>
        </w:rPr>
        <w:t>tombol</w:t>
      </w:r>
      <w:proofErr w:type="spellEnd"/>
      <w:r w:rsidRPr="00474475">
        <w:rPr>
          <w:sz w:val="22"/>
          <w:szCs w:val="22"/>
        </w:rPr>
        <w:t> </w:t>
      </w:r>
      <w:r w:rsidRPr="00474475">
        <w:rPr>
          <w:b/>
          <w:bCs/>
          <w:sz w:val="22"/>
          <w:szCs w:val="22"/>
        </w:rPr>
        <w:t>download</w:t>
      </w:r>
      <w:r w:rsidRPr="00474475">
        <w:rPr>
          <w:sz w:val="22"/>
          <w:szCs w:val="22"/>
        </w:rPr>
        <w:t>.</w:t>
      </w:r>
    </w:p>
    <w:tbl>
      <w:tblPr>
        <w:tblW w:w="0" w:type="auto"/>
        <w:jc w:val="center"/>
        <w:shd w:val="clear" w:color="auto" w:fill="FFFFFF"/>
        <w:tblCellMar>
          <w:left w:w="0" w:type="dxa"/>
          <w:right w:w="0" w:type="dxa"/>
        </w:tblCellMar>
        <w:tblLook w:val="04A0" w:firstRow="1" w:lastRow="0" w:firstColumn="1" w:lastColumn="0" w:noHBand="0" w:noVBand="1"/>
      </w:tblPr>
      <w:tblGrid>
        <w:gridCol w:w="4800"/>
      </w:tblGrid>
      <w:tr w:rsidR="00474475" w:rsidRPr="00474475" w14:paraId="4AF0CF75" w14:textId="77777777" w:rsidTr="00474475">
        <w:trPr>
          <w:jc w:val="center"/>
        </w:trPr>
        <w:tc>
          <w:tcPr>
            <w:tcW w:w="0" w:type="auto"/>
            <w:shd w:val="clear" w:color="auto" w:fill="FFFFFF"/>
            <w:vAlign w:val="center"/>
            <w:hideMark/>
          </w:tcPr>
          <w:p w14:paraId="24EA489F" w14:textId="11D7A749"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lastRenderedPageBreak/>
              <w:drawing>
                <wp:inline distT="0" distB="0" distL="0" distR="0" wp14:anchorId="443574C3" wp14:editId="1862655F">
                  <wp:extent cx="3048000" cy="1133475"/>
                  <wp:effectExtent l="0" t="0" r="0" b="9525"/>
                  <wp:docPr id="79" name="Picture 7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133475"/>
                          </a:xfrm>
                          <a:prstGeom prst="rect">
                            <a:avLst/>
                          </a:prstGeom>
                          <a:noFill/>
                          <a:ln>
                            <a:noFill/>
                          </a:ln>
                        </pic:spPr>
                      </pic:pic>
                    </a:graphicData>
                  </a:graphic>
                </wp:inline>
              </w:drawing>
            </w:r>
          </w:p>
        </w:tc>
      </w:tr>
      <w:tr w:rsidR="00474475" w:rsidRPr="00474475" w14:paraId="07F709C2" w14:textId="77777777" w:rsidTr="00474475">
        <w:trPr>
          <w:jc w:val="center"/>
        </w:trPr>
        <w:tc>
          <w:tcPr>
            <w:tcW w:w="0" w:type="auto"/>
            <w:shd w:val="clear" w:color="auto" w:fill="FFFFFF"/>
            <w:vAlign w:val="center"/>
            <w:hideMark/>
          </w:tcPr>
          <w:p w14:paraId="1353913A"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Gambar 1 - Download RapidMiner Studio</w:t>
            </w:r>
          </w:p>
        </w:tc>
      </w:tr>
    </w:tbl>
    <w:p w14:paraId="2B3E06FC" w14:textId="547BBF89" w:rsidR="00474475" w:rsidRPr="00474475" w:rsidRDefault="00474475" w:rsidP="00FE24AC">
      <w:pPr>
        <w:pStyle w:val="NormalWeb"/>
        <w:shd w:val="clear" w:color="auto" w:fill="FFFFFF"/>
        <w:spacing w:line="360" w:lineRule="auto"/>
        <w:ind w:left="720"/>
        <w:rPr>
          <w:sz w:val="22"/>
          <w:szCs w:val="22"/>
        </w:rPr>
      </w:pPr>
      <w:r w:rsidRPr="00474475">
        <w:rPr>
          <w:sz w:val="22"/>
          <w:szCs w:val="22"/>
        </w:rPr>
        <w:t xml:space="preserve">2. Setelah </w:t>
      </w:r>
      <w:proofErr w:type="spellStart"/>
      <w:r w:rsidRPr="00474475">
        <w:rPr>
          <w:sz w:val="22"/>
          <w:szCs w:val="22"/>
        </w:rPr>
        <w:t>itu</w:t>
      </w:r>
      <w:proofErr w:type="spellEnd"/>
      <w:r w:rsidRPr="00474475">
        <w:rPr>
          <w:sz w:val="22"/>
          <w:szCs w:val="22"/>
        </w:rPr>
        <w:t xml:space="preserve"> Anda </w:t>
      </w:r>
      <w:proofErr w:type="spellStart"/>
      <w:r w:rsidRPr="00474475">
        <w:rPr>
          <w:sz w:val="22"/>
          <w:szCs w:val="22"/>
        </w:rPr>
        <w:t>akan</w:t>
      </w:r>
      <w:proofErr w:type="spellEnd"/>
      <w:r w:rsidRPr="00474475">
        <w:rPr>
          <w:sz w:val="22"/>
          <w:szCs w:val="22"/>
        </w:rPr>
        <w:t xml:space="preserve"> </w:t>
      </w:r>
      <w:proofErr w:type="spellStart"/>
      <w:r w:rsidRPr="00474475">
        <w:rPr>
          <w:sz w:val="22"/>
          <w:szCs w:val="22"/>
        </w:rPr>
        <w:t>diarahkan</w:t>
      </w:r>
      <w:proofErr w:type="spellEnd"/>
      <w:r w:rsidRPr="00474475">
        <w:rPr>
          <w:sz w:val="22"/>
          <w:szCs w:val="22"/>
        </w:rPr>
        <w:t xml:space="preserve"> </w:t>
      </w:r>
      <w:proofErr w:type="spellStart"/>
      <w:r w:rsidRPr="00474475">
        <w:rPr>
          <w:sz w:val="22"/>
          <w:szCs w:val="22"/>
        </w:rPr>
        <w:t>ke</w:t>
      </w:r>
      <w:proofErr w:type="spellEnd"/>
      <w:r w:rsidRPr="00474475">
        <w:rPr>
          <w:sz w:val="22"/>
          <w:szCs w:val="22"/>
        </w:rPr>
        <w:t> </w:t>
      </w:r>
      <w:hyperlink r:id="rId13" w:anchor="downloads" w:history="1">
        <w:r w:rsidRPr="00474475">
          <w:rPr>
            <w:rStyle w:val="Hyperlink"/>
            <w:color w:val="auto"/>
            <w:sz w:val="22"/>
            <w:szCs w:val="22"/>
          </w:rPr>
          <w:t>https://my.rapidminer.com/nexus/account/index.html#downloads</w:t>
        </w:r>
      </w:hyperlink>
      <w:r w:rsidRPr="00474475">
        <w:rPr>
          <w:sz w:val="22"/>
          <w:szCs w:val="22"/>
        </w:rPr>
        <w:t>.</w:t>
      </w:r>
    </w:p>
    <w:tbl>
      <w:tblPr>
        <w:tblW w:w="0" w:type="auto"/>
        <w:jc w:val="center"/>
        <w:shd w:val="clear" w:color="auto" w:fill="FFFFFF"/>
        <w:tblCellMar>
          <w:left w:w="0" w:type="dxa"/>
          <w:right w:w="0" w:type="dxa"/>
        </w:tblCellMar>
        <w:tblLook w:val="04A0" w:firstRow="1" w:lastRow="0" w:firstColumn="1" w:lastColumn="0" w:noHBand="0" w:noVBand="1"/>
      </w:tblPr>
      <w:tblGrid>
        <w:gridCol w:w="6246"/>
      </w:tblGrid>
      <w:tr w:rsidR="00474475" w:rsidRPr="00474475" w14:paraId="33195E3F" w14:textId="77777777" w:rsidTr="00474475">
        <w:trPr>
          <w:jc w:val="center"/>
        </w:trPr>
        <w:tc>
          <w:tcPr>
            <w:tcW w:w="0" w:type="auto"/>
            <w:shd w:val="clear" w:color="auto" w:fill="FFFFFF"/>
            <w:vAlign w:val="center"/>
            <w:hideMark/>
          </w:tcPr>
          <w:p w14:paraId="059EAB2C" w14:textId="7F412364"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drawing>
                <wp:inline distT="0" distB="0" distL="0" distR="0" wp14:anchorId="51CD45F7" wp14:editId="2F94EC7C">
                  <wp:extent cx="3048000" cy="1123950"/>
                  <wp:effectExtent l="0" t="0" r="0" b="0"/>
                  <wp:docPr id="78" name="Picture 7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123950"/>
                          </a:xfrm>
                          <a:prstGeom prst="rect">
                            <a:avLst/>
                          </a:prstGeom>
                          <a:noFill/>
                          <a:ln>
                            <a:noFill/>
                          </a:ln>
                        </pic:spPr>
                      </pic:pic>
                    </a:graphicData>
                  </a:graphic>
                </wp:inline>
              </w:drawing>
            </w:r>
          </w:p>
        </w:tc>
      </w:tr>
      <w:tr w:rsidR="00474475" w:rsidRPr="00474475" w14:paraId="3D96D558" w14:textId="77777777" w:rsidTr="00474475">
        <w:trPr>
          <w:jc w:val="center"/>
        </w:trPr>
        <w:tc>
          <w:tcPr>
            <w:tcW w:w="0" w:type="auto"/>
            <w:shd w:val="clear" w:color="auto" w:fill="FFFFFF"/>
            <w:vAlign w:val="center"/>
            <w:hideMark/>
          </w:tcPr>
          <w:p w14:paraId="6F41779E"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 xml:space="preserve">Gambar 2 - </w:t>
            </w:r>
            <w:proofErr w:type="spellStart"/>
            <w:r w:rsidRPr="00474475">
              <w:rPr>
                <w:rFonts w:ascii="Times New Roman" w:hAnsi="Times New Roman"/>
              </w:rPr>
              <w:t>Memilih</w:t>
            </w:r>
            <w:proofErr w:type="spellEnd"/>
            <w:r w:rsidRPr="00474475">
              <w:rPr>
                <w:rFonts w:ascii="Times New Roman" w:hAnsi="Times New Roman"/>
              </w:rPr>
              <w:t xml:space="preserve"> software </w:t>
            </w:r>
            <w:proofErr w:type="spellStart"/>
            <w:r w:rsidRPr="00474475">
              <w:rPr>
                <w:rFonts w:ascii="Times New Roman" w:hAnsi="Times New Roman"/>
              </w:rPr>
              <w:t>sesuai</w:t>
            </w:r>
            <w:proofErr w:type="spellEnd"/>
            <w:r w:rsidRPr="00474475">
              <w:rPr>
                <w:rFonts w:ascii="Times New Roman" w:hAnsi="Times New Roman"/>
              </w:rPr>
              <w:t xml:space="preserve"> </w:t>
            </w:r>
            <w:proofErr w:type="spellStart"/>
            <w:r w:rsidRPr="00474475">
              <w:rPr>
                <w:rFonts w:ascii="Times New Roman" w:hAnsi="Times New Roman"/>
              </w:rPr>
              <w:t>dengan</w:t>
            </w:r>
            <w:proofErr w:type="spellEnd"/>
            <w:r w:rsidRPr="00474475">
              <w:rPr>
                <w:rFonts w:ascii="Times New Roman" w:hAnsi="Times New Roman"/>
              </w:rPr>
              <w:t xml:space="preserve"> </w:t>
            </w:r>
            <w:proofErr w:type="spellStart"/>
            <w:r w:rsidRPr="00474475">
              <w:rPr>
                <w:rFonts w:ascii="Times New Roman" w:hAnsi="Times New Roman"/>
              </w:rPr>
              <w:t>sistem</w:t>
            </w:r>
            <w:proofErr w:type="spellEnd"/>
            <w:r w:rsidRPr="00474475">
              <w:rPr>
                <w:rFonts w:ascii="Times New Roman" w:hAnsi="Times New Roman"/>
              </w:rPr>
              <w:t xml:space="preserve"> </w:t>
            </w:r>
            <w:proofErr w:type="spellStart"/>
            <w:r w:rsidRPr="00474475">
              <w:rPr>
                <w:rFonts w:ascii="Times New Roman" w:hAnsi="Times New Roman"/>
              </w:rPr>
              <w:t>operasi</w:t>
            </w:r>
            <w:proofErr w:type="spellEnd"/>
            <w:r w:rsidRPr="00474475">
              <w:rPr>
                <w:rFonts w:ascii="Times New Roman" w:hAnsi="Times New Roman"/>
              </w:rPr>
              <w:t xml:space="preserve"> yang </w:t>
            </w:r>
            <w:proofErr w:type="spellStart"/>
            <w:r w:rsidRPr="00474475">
              <w:rPr>
                <w:rFonts w:ascii="Times New Roman" w:hAnsi="Times New Roman"/>
              </w:rPr>
              <w:t>digunakan</w:t>
            </w:r>
            <w:proofErr w:type="spellEnd"/>
          </w:p>
        </w:tc>
      </w:tr>
    </w:tbl>
    <w:p w14:paraId="5E836F01" w14:textId="77777777" w:rsidR="00474475" w:rsidRPr="00474475" w:rsidRDefault="00474475" w:rsidP="00FE24AC">
      <w:pPr>
        <w:pStyle w:val="NormalWeb"/>
        <w:shd w:val="clear" w:color="auto" w:fill="FFFFFF"/>
        <w:spacing w:line="360" w:lineRule="auto"/>
        <w:ind w:left="720"/>
        <w:rPr>
          <w:sz w:val="22"/>
          <w:szCs w:val="22"/>
        </w:rPr>
      </w:pPr>
      <w:r w:rsidRPr="00474475">
        <w:rPr>
          <w:sz w:val="22"/>
          <w:szCs w:val="22"/>
        </w:rPr>
        <w:t xml:space="preserve">Download </w:t>
      </w:r>
      <w:proofErr w:type="spellStart"/>
      <w:r w:rsidRPr="00474475">
        <w:rPr>
          <w:sz w:val="22"/>
          <w:szCs w:val="22"/>
        </w:rPr>
        <w:t>sesuai</w:t>
      </w:r>
      <w:proofErr w:type="spellEnd"/>
      <w:r w:rsidRPr="00474475">
        <w:rPr>
          <w:sz w:val="22"/>
          <w:szCs w:val="22"/>
        </w:rPr>
        <w:t xml:space="preserve"> </w:t>
      </w:r>
      <w:proofErr w:type="spellStart"/>
      <w:r w:rsidRPr="00474475">
        <w:rPr>
          <w:sz w:val="22"/>
          <w:szCs w:val="22"/>
        </w:rPr>
        <w:t>dengan</w:t>
      </w:r>
      <w:proofErr w:type="spellEnd"/>
      <w:r w:rsidRPr="00474475">
        <w:rPr>
          <w:sz w:val="22"/>
          <w:szCs w:val="22"/>
        </w:rPr>
        <w:t xml:space="preserve"> </w:t>
      </w:r>
      <w:proofErr w:type="spellStart"/>
      <w:r w:rsidRPr="00474475">
        <w:rPr>
          <w:sz w:val="22"/>
          <w:szCs w:val="22"/>
        </w:rPr>
        <w:t>sistem</w:t>
      </w:r>
      <w:proofErr w:type="spellEnd"/>
      <w:r w:rsidRPr="00474475">
        <w:rPr>
          <w:sz w:val="22"/>
          <w:szCs w:val="22"/>
        </w:rPr>
        <w:t xml:space="preserve"> </w:t>
      </w:r>
      <w:proofErr w:type="spellStart"/>
      <w:r w:rsidRPr="00474475">
        <w:rPr>
          <w:sz w:val="22"/>
          <w:szCs w:val="22"/>
        </w:rPr>
        <w:t>operasi</w:t>
      </w:r>
      <w:proofErr w:type="spellEnd"/>
      <w:r w:rsidRPr="00474475">
        <w:rPr>
          <w:sz w:val="22"/>
          <w:szCs w:val="22"/>
        </w:rPr>
        <w:t xml:space="preserve"> (dan </w:t>
      </w:r>
      <w:proofErr w:type="spellStart"/>
      <w:r w:rsidRPr="00474475">
        <w:rPr>
          <w:sz w:val="22"/>
          <w:szCs w:val="22"/>
        </w:rPr>
        <w:t>arsitektur</w:t>
      </w:r>
      <w:proofErr w:type="spellEnd"/>
      <w:r w:rsidRPr="00474475">
        <w:rPr>
          <w:sz w:val="22"/>
          <w:szCs w:val="22"/>
        </w:rPr>
        <w:t xml:space="preserve"> bit) yang </w:t>
      </w:r>
      <w:proofErr w:type="spellStart"/>
      <w:r w:rsidRPr="00474475">
        <w:rPr>
          <w:sz w:val="22"/>
          <w:szCs w:val="22"/>
        </w:rPr>
        <w:t>dimiliki</w:t>
      </w:r>
      <w:proofErr w:type="spellEnd"/>
      <w:r w:rsidRPr="00474475">
        <w:rPr>
          <w:sz w:val="22"/>
          <w:szCs w:val="22"/>
        </w:rPr>
        <w:t>.</w:t>
      </w:r>
    </w:p>
    <w:p w14:paraId="734651A0" w14:textId="77777777" w:rsidR="00474475" w:rsidRPr="00474475" w:rsidRDefault="00474475" w:rsidP="00FE24AC">
      <w:pPr>
        <w:pStyle w:val="NormalWeb"/>
        <w:shd w:val="clear" w:color="auto" w:fill="FFFFFF"/>
        <w:spacing w:line="360" w:lineRule="auto"/>
        <w:ind w:left="720"/>
        <w:rPr>
          <w:sz w:val="22"/>
          <w:szCs w:val="22"/>
        </w:rPr>
      </w:pPr>
      <w:proofErr w:type="spellStart"/>
      <w:r w:rsidRPr="00474475">
        <w:rPr>
          <w:sz w:val="22"/>
          <w:szCs w:val="22"/>
        </w:rPr>
        <w:t>Bagi</w:t>
      </w:r>
      <w:proofErr w:type="spellEnd"/>
      <w:r w:rsidRPr="00474475">
        <w:rPr>
          <w:sz w:val="22"/>
          <w:szCs w:val="22"/>
        </w:rPr>
        <w:t xml:space="preserve"> </w:t>
      </w:r>
      <w:proofErr w:type="spellStart"/>
      <w:r w:rsidRPr="00474475">
        <w:rPr>
          <w:sz w:val="22"/>
          <w:szCs w:val="22"/>
        </w:rPr>
        <w:t>pengguna</w:t>
      </w:r>
      <w:proofErr w:type="spellEnd"/>
      <w:r w:rsidRPr="00474475">
        <w:rPr>
          <w:sz w:val="22"/>
          <w:szCs w:val="22"/>
        </w:rPr>
        <w:t xml:space="preserve"> Windows yang </w:t>
      </w:r>
      <w:proofErr w:type="spellStart"/>
      <w:r w:rsidRPr="00474475">
        <w:rPr>
          <w:sz w:val="22"/>
          <w:szCs w:val="22"/>
        </w:rPr>
        <w:t>belum</w:t>
      </w:r>
      <w:proofErr w:type="spellEnd"/>
      <w:r w:rsidRPr="00474475">
        <w:rPr>
          <w:sz w:val="22"/>
          <w:szCs w:val="22"/>
        </w:rPr>
        <w:t xml:space="preserve"> tau bit pada </w:t>
      </w:r>
      <w:proofErr w:type="spellStart"/>
      <w:r w:rsidRPr="00474475">
        <w:rPr>
          <w:sz w:val="22"/>
          <w:szCs w:val="22"/>
        </w:rPr>
        <w:t>sistem</w:t>
      </w:r>
      <w:proofErr w:type="spellEnd"/>
      <w:r w:rsidRPr="00474475">
        <w:rPr>
          <w:sz w:val="22"/>
          <w:szCs w:val="22"/>
        </w:rPr>
        <w:t xml:space="preserve"> </w:t>
      </w:r>
      <w:proofErr w:type="spellStart"/>
      <w:r w:rsidRPr="00474475">
        <w:rPr>
          <w:sz w:val="22"/>
          <w:szCs w:val="22"/>
        </w:rPr>
        <w:t>operasi</w:t>
      </w:r>
      <w:proofErr w:type="spellEnd"/>
      <w:r w:rsidRPr="00474475">
        <w:rPr>
          <w:sz w:val="22"/>
          <w:szCs w:val="22"/>
        </w:rPr>
        <w:t xml:space="preserve"> yang </w:t>
      </w:r>
      <w:proofErr w:type="spellStart"/>
      <w:r w:rsidRPr="00474475">
        <w:rPr>
          <w:sz w:val="22"/>
          <w:szCs w:val="22"/>
        </w:rPr>
        <w:t>digunakan</w:t>
      </w:r>
      <w:proofErr w:type="spellEnd"/>
      <w:r w:rsidRPr="00474475">
        <w:rPr>
          <w:sz w:val="22"/>
          <w:szCs w:val="22"/>
        </w:rPr>
        <w:t xml:space="preserve">, </w:t>
      </w:r>
      <w:proofErr w:type="spellStart"/>
      <w:r w:rsidRPr="00474475">
        <w:rPr>
          <w:sz w:val="22"/>
          <w:szCs w:val="22"/>
        </w:rPr>
        <w:t>bisa</w:t>
      </w:r>
      <w:proofErr w:type="spellEnd"/>
      <w:r w:rsidRPr="00474475">
        <w:rPr>
          <w:sz w:val="22"/>
          <w:szCs w:val="22"/>
        </w:rPr>
        <w:t xml:space="preserve"> </w:t>
      </w:r>
      <w:proofErr w:type="spellStart"/>
      <w:r w:rsidRPr="00474475">
        <w:rPr>
          <w:sz w:val="22"/>
          <w:szCs w:val="22"/>
        </w:rPr>
        <w:t>dilihat</w:t>
      </w:r>
      <w:proofErr w:type="spellEnd"/>
      <w:r w:rsidRPr="00474475">
        <w:rPr>
          <w:sz w:val="22"/>
          <w:szCs w:val="22"/>
        </w:rPr>
        <w:t xml:space="preserve"> </w:t>
      </w:r>
      <w:proofErr w:type="spellStart"/>
      <w:r w:rsidRPr="00474475">
        <w:rPr>
          <w:sz w:val="22"/>
          <w:szCs w:val="22"/>
        </w:rPr>
        <w:t>melalui</w:t>
      </w:r>
      <w:proofErr w:type="spellEnd"/>
      <w:r w:rsidRPr="00474475">
        <w:rPr>
          <w:sz w:val="22"/>
          <w:szCs w:val="22"/>
        </w:rPr>
        <w:t>:</w:t>
      </w:r>
    </w:p>
    <w:p w14:paraId="6BB66647" w14:textId="77777777" w:rsidR="00474475" w:rsidRPr="00474475" w:rsidRDefault="00474475" w:rsidP="00FE24AC">
      <w:pPr>
        <w:pStyle w:val="NormalWeb"/>
        <w:shd w:val="clear" w:color="auto" w:fill="FFFFFF"/>
        <w:spacing w:line="360" w:lineRule="auto"/>
        <w:ind w:left="720"/>
        <w:rPr>
          <w:sz w:val="22"/>
          <w:szCs w:val="22"/>
        </w:rPr>
      </w:pPr>
      <w:r w:rsidRPr="00474475">
        <w:rPr>
          <w:sz w:val="22"/>
          <w:szCs w:val="22"/>
        </w:rPr>
        <w:t xml:space="preserve">- </w:t>
      </w:r>
      <w:proofErr w:type="spellStart"/>
      <w:r w:rsidRPr="00474475">
        <w:rPr>
          <w:sz w:val="22"/>
          <w:szCs w:val="22"/>
        </w:rPr>
        <w:t>Klik</w:t>
      </w:r>
      <w:proofErr w:type="spellEnd"/>
      <w:r w:rsidRPr="00474475">
        <w:rPr>
          <w:sz w:val="22"/>
          <w:szCs w:val="22"/>
        </w:rPr>
        <w:t xml:space="preserve"> </w:t>
      </w:r>
      <w:proofErr w:type="spellStart"/>
      <w:r w:rsidRPr="00474475">
        <w:rPr>
          <w:sz w:val="22"/>
          <w:szCs w:val="22"/>
        </w:rPr>
        <w:t>tombol</w:t>
      </w:r>
      <w:proofErr w:type="spellEnd"/>
      <w:r w:rsidRPr="00474475">
        <w:rPr>
          <w:sz w:val="22"/>
          <w:szCs w:val="22"/>
        </w:rPr>
        <w:t xml:space="preserve"> keyboard </w:t>
      </w:r>
      <w:r w:rsidRPr="00474475">
        <w:rPr>
          <w:b/>
          <w:bCs/>
          <w:sz w:val="22"/>
          <w:szCs w:val="22"/>
        </w:rPr>
        <w:t>windows</w:t>
      </w:r>
      <w:r w:rsidRPr="00474475">
        <w:rPr>
          <w:sz w:val="22"/>
          <w:szCs w:val="22"/>
        </w:rPr>
        <w:t>.</w:t>
      </w:r>
    </w:p>
    <w:p w14:paraId="4F7E9513" w14:textId="77777777" w:rsidR="00474475" w:rsidRPr="00474475" w:rsidRDefault="00474475" w:rsidP="00FE24AC">
      <w:pPr>
        <w:pStyle w:val="NormalWeb"/>
        <w:shd w:val="clear" w:color="auto" w:fill="FFFFFF"/>
        <w:spacing w:line="360" w:lineRule="auto"/>
        <w:rPr>
          <w:sz w:val="22"/>
          <w:szCs w:val="22"/>
        </w:rPr>
      </w:pPr>
      <w:r w:rsidRPr="00474475">
        <w:rPr>
          <w:sz w:val="22"/>
          <w:szCs w:val="22"/>
        </w:rPr>
        <w:lastRenderedPageBreak/>
        <w:t xml:space="preserve">- </w:t>
      </w:r>
      <w:proofErr w:type="spellStart"/>
      <w:r w:rsidRPr="00474475">
        <w:rPr>
          <w:sz w:val="22"/>
          <w:szCs w:val="22"/>
        </w:rPr>
        <w:t>Klik</w:t>
      </w:r>
      <w:proofErr w:type="spellEnd"/>
      <w:r w:rsidRPr="00474475">
        <w:rPr>
          <w:sz w:val="22"/>
          <w:szCs w:val="22"/>
        </w:rPr>
        <w:t xml:space="preserve"> </w:t>
      </w:r>
      <w:proofErr w:type="spellStart"/>
      <w:r w:rsidRPr="00474475">
        <w:rPr>
          <w:sz w:val="22"/>
          <w:szCs w:val="22"/>
        </w:rPr>
        <w:t>kanan</w:t>
      </w:r>
      <w:proofErr w:type="spellEnd"/>
      <w:r w:rsidRPr="00474475">
        <w:rPr>
          <w:sz w:val="22"/>
          <w:szCs w:val="22"/>
        </w:rPr>
        <w:t xml:space="preserve"> pada </w:t>
      </w:r>
      <w:r w:rsidRPr="00474475">
        <w:rPr>
          <w:b/>
          <w:bCs/>
          <w:sz w:val="22"/>
          <w:szCs w:val="22"/>
        </w:rPr>
        <w:t>Computer</w:t>
      </w:r>
      <w:r w:rsidRPr="00474475">
        <w:rPr>
          <w:sz w:val="22"/>
          <w:szCs w:val="22"/>
        </w:rPr>
        <w:t xml:space="preserve">, </w:t>
      </w:r>
      <w:proofErr w:type="spellStart"/>
      <w:r w:rsidRPr="00474475">
        <w:rPr>
          <w:sz w:val="22"/>
          <w:szCs w:val="22"/>
        </w:rPr>
        <w:t>lalu</w:t>
      </w:r>
      <w:proofErr w:type="spellEnd"/>
      <w:r w:rsidRPr="00474475">
        <w:rPr>
          <w:sz w:val="22"/>
          <w:szCs w:val="22"/>
        </w:rPr>
        <w:t> </w:t>
      </w:r>
      <w:r w:rsidRPr="00474475">
        <w:rPr>
          <w:b/>
          <w:bCs/>
          <w:sz w:val="22"/>
          <w:szCs w:val="22"/>
        </w:rPr>
        <w:t>Properties</w:t>
      </w:r>
      <w:r w:rsidRPr="00474475">
        <w:rPr>
          <w:sz w:val="22"/>
          <w:szCs w:val="22"/>
        </w:rPr>
        <w:t>.</w:t>
      </w:r>
    </w:p>
    <w:p w14:paraId="4BCFC72A" w14:textId="77777777" w:rsidR="00474475" w:rsidRPr="00474475" w:rsidRDefault="00474475" w:rsidP="00FE24AC">
      <w:pPr>
        <w:pStyle w:val="NormalWeb"/>
        <w:shd w:val="clear" w:color="auto" w:fill="FFFFFF"/>
        <w:spacing w:line="360" w:lineRule="auto"/>
        <w:rPr>
          <w:sz w:val="22"/>
          <w:szCs w:val="22"/>
        </w:rPr>
      </w:pPr>
      <w:r w:rsidRPr="00474475">
        <w:rPr>
          <w:sz w:val="22"/>
          <w:szCs w:val="22"/>
        </w:rPr>
        <w:t xml:space="preserve">- </w:t>
      </w:r>
      <w:proofErr w:type="spellStart"/>
      <w:r w:rsidRPr="00474475">
        <w:rPr>
          <w:sz w:val="22"/>
          <w:szCs w:val="22"/>
        </w:rPr>
        <w:t>Lihat</w:t>
      </w:r>
      <w:proofErr w:type="spellEnd"/>
      <w:r w:rsidRPr="00474475">
        <w:rPr>
          <w:sz w:val="22"/>
          <w:szCs w:val="22"/>
        </w:rPr>
        <w:t xml:space="preserve"> pada "system type"</w:t>
      </w:r>
    </w:p>
    <w:tbl>
      <w:tblPr>
        <w:tblW w:w="0" w:type="auto"/>
        <w:jc w:val="center"/>
        <w:shd w:val="clear" w:color="auto" w:fill="FFFFFF"/>
        <w:tblCellMar>
          <w:left w:w="0" w:type="dxa"/>
          <w:right w:w="0" w:type="dxa"/>
        </w:tblCellMar>
        <w:tblLook w:val="04A0" w:firstRow="1" w:lastRow="0" w:firstColumn="1" w:lastColumn="0" w:noHBand="0" w:noVBand="1"/>
      </w:tblPr>
      <w:tblGrid>
        <w:gridCol w:w="4800"/>
      </w:tblGrid>
      <w:tr w:rsidR="00474475" w:rsidRPr="00474475" w14:paraId="2C88CCA7" w14:textId="77777777" w:rsidTr="00474475">
        <w:trPr>
          <w:jc w:val="center"/>
        </w:trPr>
        <w:tc>
          <w:tcPr>
            <w:tcW w:w="0" w:type="auto"/>
            <w:shd w:val="clear" w:color="auto" w:fill="FFFFFF"/>
            <w:vAlign w:val="center"/>
            <w:hideMark/>
          </w:tcPr>
          <w:p w14:paraId="7D186933" w14:textId="2D4FD623"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drawing>
                <wp:inline distT="0" distB="0" distL="0" distR="0" wp14:anchorId="4B01E880" wp14:editId="5FB7E818">
                  <wp:extent cx="3048000" cy="1362075"/>
                  <wp:effectExtent l="0" t="0" r="0" b="9525"/>
                  <wp:docPr id="77" name="Picture 77" descr="tampilan arsitektur sistem operasi pada laptop acer aspire one 722 dengan ram 4GB dan HDD 320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mpilan arsitektur sistem operasi pada laptop acer aspire one 722 dengan ram 4GB dan HDD 320G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362075"/>
                          </a:xfrm>
                          <a:prstGeom prst="rect">
                            <a:avLst/>
                          </a:prstGeom>
                          <a:noFill/>
                          <a:ln>
                            <a:noFill/>
                          </a:ln>
                        </pic:spPr>
                      </pic:pic>
                    </a:graphicData>
                  </a:graphic>
                </wp:inline>
              </w:drawing>
            </w:r>
          </w:p>
        </w:tc>
      </w:tr>
      <w:tr w:rsidR="00474475" w:rsidRPr="00474475" w14:paraId="406EE12D" w14:textId="77777777" w:rsidTr="00474475">
        <w:trPr>
          <w:jc w:val="center"/>
        </w:trPr>
        <w:tc>
          <w:tcPr>
            <w:tcW w:w="0" w:type="auto"/>
            <w:shd w:val="clear" w:color="auto" w:fill="FFFFFF"/>
            <w:vAlign w:val="center"/>
            <w:hideMark/>
          </w:tcPr>
          <w:p w14:paraId="171FF7B7"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 xml:space="preserve">Gambar 3 - </w:t>
            </w:r>
            <w:proofErr w:type="spellStart"/>
            <w:r w:rsidRPr="00474475">
              <w:rPr>
                <w:rFonts w:ascii="Times New Roman" w:hAnsi="Times New Roman"/>
              </w:rPr>
              <w:t>Tampilan</w:t>
            </w:r>
            <w:proofErr w:type="spellEnd"/>
            <w:r w:rsidRPr="00474475">
              <w:rPr>
                <w:rFonts w:ascii="Times New Roman" w:hAnsi="Times New Roman"/>
              </w:rPr>
              <w:t xml:space="preserve"> </w:t>
            </w:r>
            <w:proofErr w:type="spellStart"/>
            <w:r w:rsidRPr="00474475">
              <w:rPr>
                <w:rFonts w:ascii="Times New Roman" w:hAnsi="Times New Roman"/>
              </w:rPr>
              <w:t>arsitektur</w:t>
            </w:r>
            <w:proofErr w:type="spellEnd"/>
            <w:r w:rsidRPr="00474475">
              <w:rPr>
                <w:rFonts w:ascii="Times New Roman" w:hAnsi="Times New Roman"/>
              </w:rPr>
              <w:t xml:space="preserve"> </w:t>
            </w:r>
            <w:proofErr w:type="spellStart"/>
            <w:r w:rsidRPr="00474475">
              <w:rPr>
                <w:rFonts w:ascii="Times New Roman" w:hAnsi="Times New Roman"/>
              </w:rPr>
              <w:t>sistem</w:t>
            </w:r>
            <w:proofErr w:type="spellEnd"/>
            <w:r w:rsidRPr="00474475">
              <w:rPr>
                <w:rFonts w:ascii="Times New Roman" w:hAnsi="Times New Roman"/>
              </w:rPr>
              <w:t xml:space="preserve"> </w:t>
            </w:r>
            <w:proofErr w:type="spellStart"/>
            <w:r w:rsidRPr="00474475">
              <w:rPr>
                <w:rFonts w:ascii="Times New Roman" w:hAnsi="Times New Roman"/>
              </w:rPr>
              <w:t>operasi</w:t>
            </w:r>
            <w:proofErr w:type="spellEnd"/>
          </w:p>
        </w:tc>
      </w:tr>
    </w:tbl>
    <w:p w14:paraId="78C14FF0" w14:textId="77777777" w:rsidR="00474475" w:rsidRPr="00474475" w:rsidRDefault="00474475" w:rsidP="00FE24AC">
      <w:pPr>
        <w:pStyle w:val="Heading2"/>
        <w:numPr>
          <w:ilvl w:val="0"/>
          <w:numId w:val="0"/>
        </w:numPr>
        <w:shd w:val="clear" w:color="auto" w:fill="FFFFFF"/>
        <w:spacing w:before="150" w:after="150" w:line="360" w:lineRule="auto"/>
        <w:rPr>
          <w:rFonts w:ascii="Times New Roman" w:hAnsi="Times New Roman"/>
          <w:spacing w:val="-8"/>
          <w:sz w:val="22"/>
          <w:szCs w:val="22"/>
        </w:rPr>
      </w:pPr>
      <w:bookmarkStart w:id="76" w:name="_Toc97046952"/>
      <w:r w:rsidRPr="00474475">
        <w:rPr>
          <w:rFonts w:ascii="Times New Roman" w:hAnsi="Times New Roman"/>
          <w:spacing w:val="-8"/>
          <w:sz w:val="22"/>
          <w:szCs w:val="22"/>
        </w:rPr>
        <w:t>Tahapan Instalasi</w:t>
      </w:r>
      <w:bookmarkEnd w:id="76"/>
    </w:p>
    <w:p w14:paraId="2B24AD2A" w14:textId="77777777" w:rsidR="00474475" w:rsidRPr="00474475" w:rsidRDefault="00474475" w:rsidP="00FE24AC">
      <w:pPr>
        <w:pStyle w:val="NormalWeb"/>
        <w:shd w:val="clear" w:color="auto" w:fill="FFFFFF"/>
        <w:spacing w:line="360" w:lineRule="auto"/>
        <w:rPr>
          <w:sz w:val="22"/>
          <w:szCs w:val="22"/>
        </w:rPr>
      </w:pPr>
      <w:r w:rsidRPr="00474475">
        <w:rPr>
          <w:sz w:val="22"/>
          <w:szCs w:val="22"/>
        </w:rPr>
        <w:t xml:space="preserve">1. </w:t>
      </w:r>
      <w:proofErr w:type="spellStart"/>
      <w:r w:rsidRPr="00474475">
        <w:rPr>
          <w:sz w:val="22"/>
          <w:szCs w:val="22"/>
        </w:rPr>
        <w:t>Jalankan</w:t>
      </w:r>
      <w:proofErr w:type="spellEnd"/>
      <w:r w:rsidRPr="00474475">
        <w:rPr>
          <w:sz w:val="22"/>
          <w:szCs w:val="22"/>
        </w:rPr>
        <w:t xml:space="preserve"> file </w:t>
      </w:r>
      <w:r w:rsidRPr="00474475">
        <w:rPr>
          <w:b/>
          <w:bCs/>
          <w:sz w:val="22"/>
          <w:szCs w:val="22"/>
        </w:rPr>
        <w:t>rapidminer-studio-*.</w:t>
      </w:r>
      <w:proofErr w:type="gramStart"/>
      <w:r w:rsidRPr="00474475">
        <w:rPr>
          <w:b/>
          <w:bCs/>
          <w:sz w:val="22"/>
          <w:szCs w:val="22"/>
        </w:rPr>
        <w:t>*.*</w:t>
      </w:r>
      <w:proofErr w:type="gramEnd"/>
      <w:r w:rsidRPr="00474475">
        <w:rPr>
          <w:b/>
          <w:bCs/>
          <w:sz w:val="22"/>
          <w:szCs w:val="22"/>
        </w:rPr>
        <w:t>-*-install.exe</w:t>
      </w:r>
      <w:r w:rsidRPr="00474475">
        <w:rPr>
          <w:sz w:val="22"/>
          <w:szCs w:val="22"/>
        </w:rPr>
        <w:t> - </w:t>
      </w:r>
      <w:r w:rsidRPr="00474475">
        <w:rPr>
          <w:b/>
          <w:bCs/>
          <w:sz w:val="22"/>
          <w:szCs w:val="22"/>
        </w:rPr>
        <w:t>Next</w:t>
      </w:r>
      <w:r w:rsidRPr="00474475">
        <w:rPr>
          <w:sz w:val="22"/>
          <w:szCs w:val="22"/>
        </w:rPr>
        <w:t>.</w:t>
      </w:r>
    </w:p>
    <w:tbl>
      <w:tblPr>
        <w:tblW w:w="0" w:type="auto"/>
        <w:jc w:val="center"/>
        <w:shd w:val="clear" w:color="auto" w:fill="FFFFFF"/>
        <w:tblCellMar>
          <w:left w:w="0" w:type="dxa"/>
          <w:right w:w="0" w:type="dxa"/>
        </w:tblCellMar>
        <w:tblLook w:val="04A0" w:firstRow="1" w:lastRow="0" w:firstColumn="1" w:lastColumn="0" w:noHBand="0" w:noVBand="1"/>
      </w:tblPr>
      <w:tblGrid>
        <w:gridCol w:w="4800"/>
      </w:tblGrid>
      <w:tr w:rsidR="00474475" w:rsidRPr="00474475" w14:paraId="4C337758" w14:textId="77777777" w:rsidTr="00474475">
        <w:trPr>
          <w:jc w:val="center"/>
        </w:trPr>
        <w:tc>
          <w:tcPr>
            <w:tcW w:w="0" w:type="auto"/>
            <w:shd w:val="clear" w:color="auto" w:fill="FFFFFF"/>
            <w:vAlign w:val="center"/>
            <w:hideMark/>
          </w:tcPr>
          <w:p w14:paraId="3913EB37" w14:textId="38606686"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drawing>
                <wp:inline distT="0" distB="0" distL="0" distR="0" wp14:anchorId="23415330" wp14:editId="62C4F10D">
                  <wp:extent cx="3048000" cy="2352675"/>
                  <wp:effectExtent l="0" t="0" r="0" b="9525"/>
                  <wp:docPr id="76" name="Picture 76" descr="Gambar 4 - RapidMiner Setup Wizar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bar 4 - RapidMiner Setup Wiz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352675"/>
                          </a:xfrm>
                          <a:prstGeom prst="rect">
                            <a:avLst/>
                          </a:prstGeom>
                          <a:noFill/>
                          <a:ln>
                            <a:noFill/>
                          </a:ln>
                        </pic:spPr>
                      </pic:pic>
                    </a:graphicData>
                  </a:graphic>
                </wp:inline>
              </w:drawing>
            </w:r>
          </w:p>
        </w:tc>
      </w:tr>
      <w:tr w:rsidR="00474475" w:rsidRPr="00474475" w14:paraId="6D90C6FD" w14:textId="77777777" w:rsidTr="00474475">
        <w:trPr>
          <w:jc w:val="center"/>
        </w:trPr>
        <w:tc>
          <w:tcPr>
            <w:tcW w:w="0" w:type="auto"/>
            <w:shd w:val="clear" w:color="auto" w:fill="FFFFFF"/>
            <w:vAlign w:val="center"/>
            <w:hideMark/>
          </w:tcPr>
          <w:p w14:paraId="6D76470E"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lastRenderedPageBreak/>
              <w:t>Gambar 4 - RapidMiner Setup Wizard</w:t>
            </w:r>
          </w:p>
        </w:tc>
      </w:tr>
    </w:tbl>
    <w:p w14:paraId="662ECF1E" w14:textId="77777777" w:rsidR="00474475" w:rsidRPr="00474475" w:rsidRDefault="00474475" w:rsidP="00FE24AC">
      <w:pPr>
        <w:pStyle w:val="NormalWeb"/>
        <w:shd w:val="clear" w:color="auto" w:fill="FFFFFF"/>
        <w:spacing w:line="360" w:lineRule="auto"/>
        <w:rPr>
          <w:sz w:val="22"/>
          <w:szCs w:val="22"/>
        </w:rPr>
      </w:pPr>
      <w:r w:rsidRPr="00474475">
        <w:rPr>
          <w:sz w:val="22"/>
          <w:szCs w:val="22"/>
        </w:rPr>
        <w:t>2. Pada </w:t>
      </w:r>
      <w:r w:rsidRPr="00474475">
        <w:rPr>
          <w:b/>
          <w:bCs/>
          <w:sz w:val="22"/>
          <w:szCs w:val="22"/>
        </w:rPr>
        <w:t>Licence Agreement</w:t>
      </w:r>
      <w:r w:rsidRPr="00474475">
        <w:rPr>
          <w:sz w:val="22"/>
          <w:szCs w:val="22"/>
        </w:rPr>
        <w:t xml:space="preserve">, </w:t>
      </w:r>
      <w:proofErr w:type="spellStart"/>
      <w:r w:rsidRPr="00474475">
        <w:rPr>
          <w:sz w:val="22"/>
          <w:szCs w:val="22"/>
        </w:rPr>
        <w:t>klik</w:t>
      </w:r>
      <w:proofErr w:type="spellEnd"/>
      <w:r w:rsidRPr="00474475">
        <w:rPr>
          <w:sz w:val="22"/>
          <w:szCs w:val="22"/>
        </w:rPr>
        <w:t> </w:t>
      </w:r>
      <w:r w:rsidRPr="00474475">
        <w:rPr>
          <w:b/>
          <w:bCs/>
          <w:sz w:val="22"/>
          <w:szCs w:val="22"/>
        </w:rPr>
        <w:t>I Agree</w:t>
      </w:r>
      <w:r w:rsidRPr="00474475">
        <w:rPr>
          <w:sz w:val="22"/>
          <w:szCs w:val="22"/>
        </w:rPr>
        <w:t>.</w:t>
      </w:r>
    </w:p>
    <w:tbl>
      <w:tblPr>
        <w:tblW w:w="0" w:type="auto"/>
        <w:jc w:val="center"/>
        <w:shd w:val="clear" w:color="auto" w:fill="FFFFFF"/>
        <w:tblCellMar>
          <w:left w:w="0" w:type="dxa"/>
          <w:right w:w="0" w:type="dxa"/>
        </w:tblCellMar>
        <w:tblLook w:val="04A0" w:firstRow="1" w:lastRow="0" w:firstColumn="1" w:lastColumn="0" w:noHBand="0" w:noVBand="1"/>
      </w:tblPr>
      <w:tblGrid>
        <w:gridCol w:w="4800"/>
      </w:tblGrid>
      <w:tr w:rsidR="00474475" w:rsidRPr="00474475" w14:paraId="43CDE1A2" w14:textId="77777777" w:rsidTr="00474475">
        <w:trPr>
          <w:jc w:val="center"/>
        </w:trPr>
        <w:tc>
          <w:tcPr>
            <w:tcW w:w="0" w:type="auto"/>
            <w:shd w:val="clear" w:color="auto" w:fill="FFFFFF"/>
            <w:vAlign w:val="center"/>
            <w:hideMark/>
          </w:tcPr>
          <w:p w14:paraId="2CCCB1CD" w14:textId="57B0DEFF"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drawing>
                <wp:inline distT="0" distB="0" distL="0" distR="0" wp14:anchorId="1C21265E" wp14:editId="09889460">
                  <wp:extent cx="3048000" cy="2352675"/>
                  <wp:effectExtent l="0" t="0" r="0" b="9525"/>
                  <wp:docPr id="75" name="Picture 75" descr="Gambar 5 - Install RapidMiner Studio - Licence Agreemen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5 - Install RapidMiner Studio - Licence Agre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352675"/>
                          </a:xfrm>
                          <a:prstGeom prst="rect">
                            <a:avLst/>
                          </a:prstGeom>
                          <a:noFill/>
                          <a:ln>
                            <a:noFill/>
                          </a:ln>
                        </pic:spPr>
                      </pic:pic>
                    </a:graphicData>
                  </a:graphic>
                </wp:inline>
              </w:drawing>
            </w:r>
          </w:p>
        </w:tc>
      </w:tr>
      <w:tr w:rsidR="00474475" w:rsidRPr="00474475" w14:paraId="178DC54D" w14:textId="77777777" w:rsidTr="00474475">
        <w:trPr>
          <w:jc w:val="center"/>
        </w:trPr>
        <w:tc>
          <w:tcPr>
            <w:tcW w:w="0" w:type="auto"/>
            <w:shd w:val="clear" w:color="auto" w:fill="FFFFFF"/>
            <w:vAlign w:val="center"/>
            <w:hideMark/>
          </w:tcPr>
          <w:p w14:paraId="4C55EDBA"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 xml:space="preserve">Gambar 5 - </w:t>
            </w:r>
            <w:proofErr w:type="spellStart"/>
            <w:r w:rsidRPr="00474475">
              <w:rPr>
                <w:rFonts w:ascii="Times New Roman" w:hAnsi="Times New Roman"/>
              </w:rPr>
              <w:t>Licence</w:t>
            </w:r>
            <w:proofErr w:type="spellEnd"/>
            <w:r w:rsidRPr="00474475">
              <w:rPr>
                <w:rFonts w:ascii="Times New Roman" w:hAnsi="Times New Roman"/>
              </w:rPr>
              <w:t xml:space="preserve"> Agreement</w:t>
            </w:r>
          </w:p>
        </w:tc>
      </w:tr>
    </w:tbl>
    <w:p w14:paraId="34D6CE73" w14:textId="77777777" w:rsidR="00474475" w:rsidRPr="00474475" w:rsidRDefault="00474475" w:rsidP="00FE24AC">
      <w:pPr>
        <w:pStyle w:val="NormalWeb"/>
        <w:shd w:val="clear" w:color="auto" w:fill="FFFFFF"/>
        <w:spacing w:line="360" w:lineRule="auto"/>
        <w:rPr>
          <w:sz w:val="22"/>
          <w:szCs w:val="22"/>
        </w:rPr>
      </w:pPr>
      <w:r w:rsidRPr="00474475">
        <w:rPr>
          <w:sz w:val="22"/>
          <w:szCs w:val="22"/>
        </w:rPr>
        <w:t xml:space="preserve">3. </w:t>
      </w:r>
      <w:proofErr w:type="spellStart"/>
      <w:r w:rsidRPr="00474475">
        <w:rPr>
          <w:sz w:val="22"/>
          <w:szCs w:val="22"/>
        </w:rPr>
        <w:t>Atur</w:t>
      </w:r>
      <w:proofErr w:type="spellEnd"/>
      <w:r w:rsidRPr="00474475">
        <w:rPr>
          <w:sz w:val="22"/>
          <w:szCs w:val="22"/>
        </w:rPr>
        <w:t xml:space="preserve"> </w:t>
      </w:r>
      <w:proofErr w:type="spellStart"/>
      <w:r w:rsidRPr="00474475">
        <w:rPr>
          <w:sz w:val="22"/>
          <w:szCs w:val="22"/>
        </w:rPr>
        <w:t>lokasi</w:t>
      </w:r>
      <w:proofErr w:type="spellEnd"/>
      <w:r w:rsidRPr="00474475">
        <w:rPr>
          <w:sz w:val="22"/>
          <w:szCs w:val="22"/>
        </w:rPr>
        <w:t xml:space="preserve"> </w:t>
      </w:r>
      <w:proofErr w:type="spellStart"/>
      <w:r w:rsidRPr="00474475">
        <w:rPr>
          <w:sz w:val="22"/>
          <w:szCs w:val="22"/>
        </w:rPr>
        <w:t>tempat</w:t>
      </w:r>
      <w:proofErr w:type="spellEnd"/>
      <w:r w:rsidRPr="00474475">
        <w:rPr>
          <w:sz w:val="22"/>
          <w:szCs w:val="22"/>
        </w:rPr>
        <w:t xml:space="preserve"> </w:t>
      </w:r>
      <w:proofErr w:type="spellStart"/>
      <w:r w:rsidRPr="00474475">
        <w:rPr>
          <w:sz w:val="22"/>
          <w:szCs w:val="22"/>
        </w:rPr>
        <w:t>instalasi</w:t>
      </w:r>
      <w:proofErr w:type="spellEnd"/>
      <w:r w:rsidRPr="00474475">
        <w:rPr>
          <w:sz w:val="22"/>
          <w:szCs w:val="22"/>
        </w:rPr>
        <w:t xml:space="preserve"> RapidMiner Studio (saran: </w:t>
      </w:r>
      <w:proofErr w:type="spellStart"/>
      <w:r w:rsidRPr="00474475">
        <w:rPr>
          <w:sz w:val="22"/>
          <w:szCs w:val="22"/>
        </w:rPr>
        <w:t>ikuti</w:t>
      </w:r>
      <w:proofErr w:type="spellEnd"/>
      <w:r w:rsidRPr="00474475">
        <w:rPr>
          <w:sz w:val="22"/>
          <w:szCs w:val="22"/>
        </w:rPr>
        <w:t xml:space="preserve"> </w:t>
      </w:r>
      <w:proofErr w:type="spellStart"/>
      <w:r w:rsidRPr="00474475">
        <w:rPr>
          <w:sz w:val="22"/>
          <w:szCs w:val="22"/>
        </w:rPr>
        <w:t>defaultnya</w:t>
      </w:r>
      <w:proofErr w:type="spellEnd"/>
      <w:r w:rsidRPr="00474475">
        <w:rPr>
          <w:sz w:val="22"/>
          <w:szCs w:val="22"/>
        </w:rPr>
        <w:t xml:space="preserve"> </w:t>
      </w:r>
      <w:proofErr w:type="spellStart"/>
      <w:r w:rsidRPr="00474475">
        <w:rPr>
          <w:sz w:val="22"/>
          <w:szCs w:val="22"/>
        </w:rPr>
        <w:t>saja</w:t>
      </w:r>
      <w:proofErr w:type="spellEnd"/>
      <w:r w:rsidRPr="00474475">
        <w:rPr>
          <w:sz w:val="22"/>
          <w:szCs w:val="22"/>
        </w:rPr>
        <w:t>)</w:t>
      </w:r>
    </w:p>
    <w:tbl>
      <w:tblPr>
        <w:tblW w:w="0" w:type="auto"/>
        <w:jc w:val="center"/>
        <w:shd w:val="clear" w:color="auto" w:fill="FFFFFF"/>
        <w:tblCellMar>
          <w:left w:w="0" w:type="dxa"/>
          <w:right w:w="0" w:type="dxa"/>
        </w:tblCellMar>
        <w:tblLook w:val="04A0" w:firstRow="1" w:lastRow="0" w:firstColumn="1" w:lastColumn="0" w:noHBand="0" w:noVBand="1"/>
      </w:tblPr>
      <w:tblGrid>
        <w:gridCol w:w="4800"/>
      </w:tblGrid>
      <w:tr w:rsidR="00474475" w:rsidRPr="00474475" w14:paraId="2FB48C2B" w14:textId="77777777" w:rsidTr="00474475">
        <w:trPr>
          <w:jc w:val="center"/>
        </w:trPr>
        <w:tc>
          <w:tcPr>
            <w:tcW w:w="0" w:type="auto"/>
            <w:shd w:val="clear" w:color="auto" w:fill="FFFFFF"/>
            <w:vAlign w:val="center"/>
            <w:hideMark/>
          </w:tcPr>
          <w:p w14:paraId="2FBAE373" w14:textId="5A0DDB97"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lastRenderedPageBreak/>
              <w:drawing>
                <wp:inline distT="0" distB="0" distL="0" distR="0" wp14:anchorId="3EC99407" wp14:editId="34DB3F08">
                  <wp:extent cx="3048000" cy="2371725"/>
                  <wp:effectExtent l="0" t="0" r="0" b="9525"/>
                  <wp:docPr id="74" name="Picture 74" descr="Gambar 6 - Memilih lokasi instalasi softwa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bar 6 - Memilih lokasi instalasi soft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371725"/>
                          </a:xfrm>
                          <a:prstGeom prst="rect">
                            <a:avLst/>
                          </a:prstGeom>
                          <a:noFill/>
                          <a:ln>
                            <a:noFill/>
                          </a:ln>
                        </pic:spPr>
                      </pic:pic>
                    </a:graphicData>
                  </a:graphic>
                </wp:inline>
              </w:drawing>
            </w:r>
          </w:p>
        </w:tc>
      </w:tr>
      <w:tr w:rsidR="00474475" w:rsidRPr="00474475" w14:paraId="00A31F97" w14:textId="77777777" w:rsidTr="00474475">
        <w:trPr>
          <w:jc w:val="center"/>
        </w:trPr>
        <w:tc>
          <w:tcPr>
            <w:tcW w:w="0" w:type="auto"/>
            <w:shd w:val="clear" w:color="auto" w:fill="FFFFFF"/>
            <w:vAlign w:val="center"/>
            <w:hideMark/>
          </w:tcPr>
          <w:p w14:paraId="3C721BD9"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 xml:space="preserve">Gambar 6 - </w:t>
            </w:r>
            <w:proofErr w:type="spellStart"/>
            <w:r w:rsidRPr="00474475">
              <w:rPr>
                <w:rFonts w:ascii="Times New Roman" w:hAnsi="Times New Roman"/>
              </w:rPr>
              <w:t>Memilih</w:t>
            </w:r>
            <w:proofErr w:type="spellEnd"/>
            <w:r w:rsidRPr="00474475">
              <w:rPr>
                <w:rFonts w:ascii="Times New Roman" w:hAnsi="Times New Roman"/>
              </w:rPr>
              <w:t xml:space="preserve"> </w:t>
            </w:r>
            <w:proofErr w:type="spellStart"/>
            <w:r w:rsidRPr="00474475">
              <w:rPr>
                <w:rFonts w:ascii="Times New Roman" w:hAnsi="Times New Roman"/>
              </w:rPr>
              <w:t>lokasi</w:t>
            </w:r>
            <w:proofErr w:type="spellEnd"/>
            <w:r w:rsidRPr="00474475">
              <w:rPr>
                <w:rFonts w:ascii="Times New Roman" w:hAnsi="Times New Roman"/>
              </w:rPr>
              <w:t xml:space="preserve"> </w:t>
            </w:r>
            <w:proofErr w:type="spellStart"/>
            <w:r w:rsidRPr="00474475">
              <w:rPr>
                <w:rFonts w:ascii="Times New Roman" w:hAnsi="Times New Roman"/>
              </w:rPr>
              <w:t>instalasi</w:t>
            </w:r>
            <w:proofErr w:type="spellEnd"/>
            <w:r w:rsidRPr="00474475">
              <w:rPr>
                <w:rFonts w:ascii="Times New Roman" w:hAnsi="Times New Roman"/>
              </w:rPr>
              <w:t xml:space="preserve"> software</w:t>
            </w:r>
          </w:p>
        </w:tc>
      </w:tr>
    </w:tbl>
    <w:p w14:paraId="0CFF8979" w14:textId="77777777" w:rsidR="00474475" w:rsidRPr="00474475" w:rsidRDefault="00474475" w:rsidP="00FE24AC">
      <w:pPr>
        <w:pStyle w:val="NormalWeb"/>
        <w:shd w:val="clear" w:color="auto" w:fill="FFFFFF"/>
        <w:spacing w:line="360" w:lineRule="auto"/>
        <w:rPr>
          <w:sz w:val="22"/>
          <w:szCs w:val="22"/>
        </w:rPr>
      </w:pPr>
      <w:r w:rsidRPr="00474475">
        <w:rPr>
          <w:sz w:val="22"/>
          <w:szCs w:val="22"/>
        </w:rPr>
        <w:t xml:space="preserve">4. </w:t>
      </w:r>
      <w:proofErr w:type="spellStart"/>
      <w:r w:rsidRPr="00474475">
        <w:rPr>
          <w:sz w:val="22"/>
          <w:szCs w:val="22"/>
        </w:rPr>
        <w:t>Tunggu</w:t>
      </w:r>
      <w:proofErr w:type="spellEnd"/>
      <w:r w:rsidRPr="00474475">
        <w:rPr>
          <w:sz w:val="22"/>
          <w:szCs w:val="22"/>
        </w:rPr>
        <w:t xml:space="preserve"> </w:t>
      </w:r>
      <w:proofErr w:type="spellStart"/>
      <w:r w:rsidRPr="00474475">
        <w:rPr>
          <w:sz w:val="22"/>
          <w:szCs w:val="22"/>
        </w:rPr>
        <w:t>hingga</w:t>
      </w:r>
      <w:proofErr w:type="spellEnd"/>
      <w:r w:rsidRPr="00474475">
        <w:rPr>
          <w:sz w:val="22"/>
          <w:szCs w:val="22"/>
        </w:rPr>
        <w:t xml:space="preserve"> proses </w:t>
      </w:r>
      <w:proofErr w:type="spellStart"/>
      <w:r w:rsidRPr="00474475">
        <w:rPr>
          <w:sz w:val="22"/>
          <w:szCs w:val="22"/>
        </w:rPr>
        <w:t>instalasi</w:t>
      </w:r>
      <w:proofErr w:type="spellEnd"/>
      <w:r w:rsidRPr="00474475">
        <w:rPr>
          <w:sz w:val="22"/>
          <w:szCs w:val="22"/>
        </w:rPr>
        <w:t xml:space="preserve"> </w:t>
      </w:r>
      <w:proofErr w:type="spellStart"/>
      <w:r w:rsidRPr="00474475">
        <w:rPr>
          <w:sz w:val="22"/>
          <w:szCs w:val="22"/>
        </w:rPr>
        <w:t>selesai</w:t>
      </w:r>
      <w:proofErr w:type="spellEnd"/>
      <w:r w:rsidRPr="00474475">
        <w:rPr>
          <w:sz w:val="22"/>
          <w:szCs w:val="22"/>
        </w:rPr>
        <w:t>.</w:t>
      </w:r>
    </w:p>
    <w:tbl>
      <w:tblPr>
        <w:tblW w:w="0" w:type="auto"/>
        <w:jc w:val="center"/>
        <w:shd w:val="clear" w:color="auto" w:fill="FFFFFF"/>
        <w:tblCellMar>
          <w:left w:w="0" w:type="dxa"/>
          <w:right w:w="0" w:type="dxa"/>
        </w:tblCellMar>
        <w:tblLook w:val="04A0" w:firstRow="1" w:lastRow="0" w:firstColumn="1" w:lastColumn="0" w:noHBand="0" w:noVBand="1"/>
      </w:tblPr>
      <w:tblGrid>
        <w:gridCol w:w="4065"/>
      </w:tblGrid>
      <w:tr w:rsidR="00474475" w:rsidRPr="00474475" w14:paraId="1DC4A558" w14:textId="77777777" w:rsidTr="00474475">
        <w:trPr>
          <w:jc w:val="center"/>
        </w:trPr>
        <w:tc>
          <w:tcPr>
            <w:tcW w:w="0" w:type="auto"/>
            <w:shd w:val="clear" w:color="auto" w:fill="FFFFFF"/>
            <w:vAlign w:val="center"/>
            <w:hideMark/>
          </w:tcPr>
          <w:p w14:paraId="4249A17A" w14:textId="2BB359F3" w:rsidR="00474475" w:rsidRPr="00474475" w:rsidRDefault="00474475" w:rsidP="00FE24AC">
            <w:pPr>
              <w:spacing w:line="360" w:lineRule="auto"/>
              <w:jc w:val="center"/>
              <w:rPr>
                <w:rFonts w:ascii="Times New Roman" w:hAnsi="Times New Roman"/>
              </w:rPr>
            </w:pPr>
            <w:r w:rsidRPr="00474475">
              <w:rPr>
                <w:rFonts w:ascii="Times New Roman" w:hAnsi="Times New Roman"/>
                <w:noProof/>
              </w:rPr>
              <w:drawing>
                <wp:inline distT="0" distB="0" distL="0" distR="0" wp14:anchorId="5640AD01" wp14:editId="770C9DF7">
                  <wp:extent cx="2581275" cy="1984355"/>
                  <wp:effectExtent l="0" t="0" r="0" b="0"/>
                  <wp:docPr id="70" name="Picture 70" descr="Gambar 7 - Menunggu proses instalasi RapidMiner Studio">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bar 7 - Menunggu proses instalasi RapidMiner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788" cy="1991668"/>
                          </a:xfrm>
                          <a:prstGeom prst="rect">
                            <a:avLst/>
                          </a:prstGeom>
                          <a:noFill/>
                          <a:ln>
                            <a:noFill/>
                          </a:ln>
                        </pic:spPr>
                      </pic:pic>
                    </a:graphicData>
                  </a:graphic>
                </wp:inline>
              </w:drawing>
            </w:r>
          </w:p>
        </w:tc>
      </w:tr>
      <w:tr w:rsidR="00474475" w:rsidRPr="00474475" w14:paraId="74FD791B" w14:textId="77777777" w:rsidTr="00474475">
        <w:trPr>
          <w:jc w:val="center"/>
        </w:trPr>
        <w:tc>
          <w:tcPr>
            <w:tcW w:w="0" w:type="auto"/>
            <w:shd w:val="clear" w:color="auto" w:fill="FFFFFF"/>
            <w:vAlign w:val="center"/>
            <w:hideMark/>
          </w:tcPr>
          <w:p w14:paraId="1C07DEDD"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 xml:space="preserve">Gambar 7 - </w:t>
            </w:r>
            <w:proofErr w:type="spellStart"/>
            <w:r w:rsidRPr="00474475">
              <w:rPr>
                <w:rFonts w:ascii="Times New Roman" w:hAnsi="Times New Roman"/>
              </w:rPr>
              <w:t>Menunggu</w:t>
            </w:r>
            <w:proofErr w:type="spellEnd"/>
            <w:r w:rsidRPr="00474475">
              <w:rPr>
                <w:rFonts w:ascii="Times New Roman" w:hAnsi="Times New Roman"/>
              </w:rPr>
              <w:t xml:space="preserve"> proses </w:t>
            </w:r>
            <w:proofErr w:type="spellStart"/>
            <w:r w:rsidRPr="00474475">
              <w:rPr>
                <w:rFonts w:ascii="Times New Roman" w:hAnsi="Times New Roman"/>
              </w:rPr>
              <w:t>instalasi</w:t>
            </w:r>
            <w:proofErr w:type="spellEnd"/>
          </w:p>
        </w:tc>
      </w:tr>
    </w:tbl>
    <w:p w14:paraId="3B1C032F" w14:textId="2EA40576" w:rsidR="00474475" w:rsidRPr="00474475" w:rsidRDefault="00474475" w:rsidP="00FE24AC">
      <w:pPr>
        <w:pStyle w:val="NormalWeb"/>
        <w:shd w:val="clear" w:color="auto" w:fill="FFFFFF"/>
        <w:spacing w:line="360" w:lineRule="auto"/>
        <w:jc w:val="center"/>
        <w:rPr>
          <w:sz w:val="22"/>
          <w:szCs w:val="22"/>
        </w:rPr>
      </w:pPr>
      <w:r w:rsidRPr="00474475">
        <w:rPr>
          <w:noProof/>
          <w:sz w:val="22"/>
          <w:szCs w:val="22"/>
        </w:rPr>
        <w:lastRenderedPageBreak/>
        <w:drawing>
          <wp:inline distT="0" distB="0" distL="0" distR="0" wp14:anchorId="65723F41" wp14:editId="74BDE685">
            <wp:extent cx="2619375" cy="2038201"/>
            <wp:effectExtent l="0" t="0" r="0" b="635"/>
            <wp:docPr id="29" name="Picture 29" descr="Gambar 8 - Instalasi RapidMiner Studio selesai!">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8 - Instalasi RapidMiner Studio seles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5852" cy="2043241"/>
                    </a:xfrm>
                    <a:prstGeom prst="rect">
                      <a:avLst/>
                    </a:prstGeom>
                    <a:noFill/>
                    <a:ln>
                      <a:noFill/>
                    </a:ln>
                  </pic:spPr>
                </pic:pic>
              </a:graphicData>
            </a:graphic>
          </wp:inline>
        </w:drawing>
      </w:r>
    </w:p>
    <w:tbl>
      <w:tblPr>
        <w:tblW w:w="0" w:type="auto"/>
        <w:jc w:val="center"/>
        <w:shd w:val="clear" w:color="auto" w:fill="FFFFFF"/>
        <w:tblCellMar>
          <w:left w:w="0" w:type="dxa"/>
          <w:right w:w="0" w:type="dxa"/>
        </w:tblCellMar>
        <w:tblLook w:val="04A0" w:firstRow="1" w:lastRow="0" w:firstColumn="1" w:lastColumn="0" w:noHBand="0" w:noVBand="1"/>
      </w:tblPr>
      <w:tblGrid>
        <w:gridCol w:w="2331"/>
      </w:tblGrid>
      <w:tr w:rsidR="00474475" w:rsidRPr="00474475" w14:paraId="39C78E0F" w14:textId="77777777" w:rsidTr="00474475">
        <w:trPr>
          <w:jc w:val="center"/>
        </w:trPr>
        <w:tc>
          <w:tcPr>
            <w:tcW w:w="0" w:type="auto"/>
            <w:shd w:val="clear" w:color="auto" w:fill="FFFFFF"/>
            <w:vAlign w:val="center"/>
            <w:hideMark/>
          </w:tcPr>
          <w:p w14:paraId="3CB2FE03" w14:textId="2D2D55EA" w:rsidR="00474475" w:rsidRPr="00474475" w:rsidRDefault="00474475" w:rsidP="00FE24AC">
            <w:pPr>
              <w:spacing w:line="360" w:lineRule="auto"/>
              <w:jc w:val="center"/>
              <w:rPr>
                <w:rFonts w:ascii="Times New Roman" w:hAnsi="Times New Roman"/>
              </w:rPr>
            </w:pPr>
          </w:p>
        </w:tc>
      </w:tr>
      <w:tr w:rsidR="00474475" w:rsidRPr="00474475" w14:paraId="50B1BCD9" w14:textId="77777777" w:rsidTr="00474475">
        <w:trPr>
          <w:jc w:val="center"/>
        </w:trPr>
        <w:tc>
          <w:tcPr>
            <w:tcW w:w="0" w:type="auto"/>
            <w:shd w:val="clear" w:color="auto" w:fill="FFFFFF"/>
            <w:vAlign w:val="center"/>
            <w:hideMark/>
          </w:tcPr>
          <w:p w14:paraId="37A1AE8A" w14:textId="77777777" w:rsidR="00474475" w:rsidRPr="00474475" w:rsidRDefault="00474475" w:rsidP="00FE24AC">
            <w:pPr>
              <w:spacing w:line="360" w:lineRule="auto"/>
              <w:jc w:val="center"/>
              <w:rPr>
                <w:rFonts w:ascii="Times New Roman" w:hAnsi="Times New Roman"/>
              </w:rPr>
            </w:pPr>
            <w:r w:rsidRPr="00474475">
              <w:rPr>
                <w:rFonts w:ascii="Times New Roman" w:hAnsi="Times New Roman"/>
              </w:rPr>
              <w:t xml:space="preserve">Gambar 8 - </w:t>
            </w:r>
            <w:proofErr w:type="spellStart"/>
            <w:r w:rsidRPr="00474475">
              <w:rPr>
                <w:rFonts w:ascii="Times New Roman" w:hAnsi="Times New Roman"/>
              </w:rPr>
              <w:t>Instalasi</w:t>
            </w:r>
            <w:proofErr w:type="spellEnd"/>
            <w:r w:rsidRPr="00474475">
              <w:rPr>
                <w:rFonts w:ascii="Times New Roman" w:hAnsi="Times New Roman"/>
              </w:rPr>
              <w:t xml:space="preserve"> </w:t>
            </w:r>
            <w:proofErr w:type="spellStart"/>
            <w:r w:rsidRPr="00474475">
              <w:rPr>
                <w:rFonts w:ascii="Times New Roman" w:hAnsi="Times New Roman"/>
              </w:rPr>
              <w:t>selesai</w:t>
            </w:r>
            <w:proofErr w:type="spellEnd"/>
            <w:r w:rsidRPr="00474475">
              <w:rPr>
                <w:rFonts w:ascii="Times New Roman" w:hAnsi="Times New Roman"/>
              </w:rPr>
              <w:t>!</w:t>
            </w:r>
          </w:p>
        </w:tc>
      </w:tr>
    </w:tbl>
    <w:p w14:paraId="3489AE11" w14:textId="77777777" w:rsidR="001A4F1E" w:rsidRPr="00474475" w:rsidRDefault="001A4F1E" w:rsidP="00FE24AC">
      <w:pPr>
        <w:pStyle w:val="ListParagraph"/>
        <w:shd w:val="clear" w:color="auto" w:fill="FFFFFF" w:themeFill="background1"/>
        <w:spacing w:line="360" w:lineRule="auto"/>
        <w:ind w:left="2149"/>
        <w:jc w:val="both"/>
        <w:rPr>
          <w:rFonts w:ascii="Times New Roman" w:hAnsi="Times New Roman"/>
          <w:bCs/>
          <w:shd w:val="clear" w:color="auto" w:fill="FFFFFF" w:themeFill="background1"/>
        </w:rPr>
      </w:pPr>
    </w:p>
    <w:p w14:paraId="686D7117" w14:textId="77777777" w:rsidR="00183125" w:rsidRPr="00474475" w:rsidRDefault="00183125" w:rsidP="00FE24AC">
      <w:pPr>
        <w:pStyle w:val="ListParagraph"/>
        <w:numPr>
          <w:ilvl w:val="3"/>
          <w:numId w:val="9"/>
        </w:numPr>
        <w:shd w:val="clear" w:color="auto" w:fill="FFFFFF" w:themeFill="background1"/>
        <w:spacing w:line="360" w:lineRule="auto"/>
        <w:jc w:val="both"/>
        <w:rPr>
          <w:rFonts w:ascii="Times New Roman" w:hAnsi="Times New Roman"/>
          <w:b/>
          <w:vanish/>
          <w:shd w:val="clear" w:color="auto" w:fill="FFFFFF" w:themeFill="background1"/>
        </w:rPr>
      </w:pPr>
    </w:p>
    <w:p w14:paraId="59557000" w14:textId="77777777" w:rsidR="00D01C77" w:rsidRPr="00474475" w:rsidRDefault="00D01C77" w:rsidP="00FE24AC">
      <w:pPr>
        <w:shd w:val="clear" w:color="auto" w:fill="FFFFFF" w:themeFill="background1"/>
        <w:spacing w:line="360" w:lineRule="auto"/>
        <w:ind w:left="1418"/>
        <w:rPr>
          <w:rFonts w:ascii="Times New Roman" w:hAnsi="Times New Roman"/>
        </w:rPr>
      </w:pPr>
    </w:p>
    <w:p w14:paraId="2F5754D9" w14:textId="77777777" w:rsidR="00182E90" w:rsidRPr="00474475" w:rsidRDefault="00182E90" w:rsidP="00FE24AC">
      <w:pPr>
        <w:shd w:val="clear" w:color="auto" w:fill="FFFFFF" w:themeFill="background1"/>
        <w:spacing w:line="360" w:lineRule="auto"/>
        <w:ind w:left="1418"/>
        <w:jc w:val="left"/>
        <w:rPr>
          <w:rFonts w:ascii="Times New Roman" w:hAnsi="Times New Roman"/>
          <w:bCs/>
          <w:shd w:val="clear" w:color="auto" w:fill="FFFFFF" w:themeFill="background1"/>
        </w:rPr>
      </w:pPr>
    </w:p>
    <w:p w14:paraId="7E6B68A0" w14:textId="14F00E08" w:rsidR="00576141" w:rsidRPr="007A693D" w:rsidRDefault="00474475" w:rsidP="00FE24AC">
      <w:pPr>
        <w:pStyle w:val="Heading2"/>
        <w:spacing w:line="360" w:lineRule="auto"/>
        <w:rPr>
          <w:rFonts w:ascii="Times New Roman" w:hAnsi="Times New Roman"/>
          <w:shd w:val="clear" w:color="auto" w:fill="FFFFFF" w:themeFill="background1"/>
        </w:rPr>
      </w:pPr>
      <w:bookmarkStart w:id="77" w:name="_Toc97046953"/>
      <w:r>
        <w:rPr>
          <w:rFonts w:ascii="Times New Roman" w:hAnsi="Times New Roman"/>
          <w:shd w:val="clear" w:color="auto" w:fill="FFFFFF" w:themeFill="background1"/>
        </w:rPr>
        <w:t>Python</w:t>
      </w:r>
      <w:bookmarkEnd w:id="77"/>
      <w:r w:rsidR="00733440" w:rsidRPr="00474475">
        <w:rPr>
          <w:rFonts w:ascii="Times New Roman" w:hAnsi="Times New Roman"/>
          <w:shd w:val="clear" w:color="auto" w:fill="FFFFFF" w:themeFill="background1"/>
        </w:rPr>
        <w:t xml:space="preserve"> </w:t>
      </w:r>
    </w:p>
    <w:p w14:paraId="54A2DD5B" w14:textId="77777777" w:rsidR="00474475" w:rsidRPr="00474475" w:rsidRDefault="00474475" w:rsidP="00FE24AC">
      <w:pPr>
        <w:pStyle w:val="NormalWeb"/>
        <w:shd w:val="clear" w:color="auto" w:fill="FFFFFF"/>
        <w:spacing w:before="0" w:beforeAutospacing="0" w:after="360" w:afterAutospacing="0" w:line="360" w:lineRule="auto"/>
        <w:ind w:left="720" w:firstLine="720"/>
        <w:jc w:val="both"/>
        <w:textAlignment w:val="baseline"/>
        <w:rPr>
          <w:lang w:val="en-ID" w:eastAsia="en-ID"/>
        </w:rPr>
      </w:pPr>
      <w:r w:rsidRPr="00474475">
        <w:t xml:space="preserve">Python </w:t>
      </w:r>
      <w:proofErr w:type="spellStart"/>
      <w:r w:rsidRPr="00474475">
        <w:t>adalah</w:t>
      </w:r>
      <w:proofErr w:type="spellEnd"/>
      <w:r w:rsidRPr="00474475">
        <w:t xml:space="preserve"> salah </w:t>
      </w:r>
      <w:proofErr w:type="spellStart"/>
      <w:r w:rsidRPr="00474475">
        <w:t>satu</w:t>
      </w:r>
      <w:proofErr w:type="spellEnd"/>
      <w:r w:rsidRPr="00474475">
        <w:t xml:space="preserve"> </w:t>
      </w:r>
      <w:proofErr w:type="spellStart"/>
      <w:r w:rsidRPr="00474475">
        <w:t>bahasa</w:t>
      </w:r>
      <w:proofErr w:type="spellEnd"/>
      <w:r w:rsidRPr="00474475">
        <w:t xml:space="preserve"> </w:t>
      </w:r>
      <w:proofErr w:type="spellStart"/>
      <w:r w:rsidRPr="00474475">
        <w:t>pemrograman</w:t>
      </w:r>
      <w:proofErr w:type="spellEnd"/>
      <w:r w:rsidRPr="00474475">
        <w:t xml:space="preserve"> yang </w:t>
      </w:r>
      <w:proofErr w:type="spellStart"/>
      <w:r w:rsidRPr="00474475">
        <w:t>dapat</w:t>
      </w:r>
      <w:proofErr w:type="spellEnd"/>
      <w:r w:rsidRPr="00474475">
        <w:t xml:space="preserve"> </w:t>
      </w:r>
      <w:proofErr w:type="spellStart"/>
      <w:r w:rsidRPr="00474475">
        <w:t>melakukan</w:t>
      </w:r>
      <w:proofErr w:type="spellEnd"/>
      <w:r w:rsidRPr="00474475">
        <w:t xml:space="preserve"> </w:t>
      </w:r>
      <w:proofErr w:type="spellStart"/>
      <w:r w:rsidRPr="00474475">
        <w:t>eksekusi</w:t>
      </w:r>
      <w:proofErr w:type="spellEnd"/>
      <w:r w:rsidRPr="00474475">
        <w:t xml:space="preserve"> </w:t>
      </w:r>
      <w:proofErr w:type="spellStart"/>
      <w:r w:rsidRPr="00474475">
        <w:t>sejumlah</w:t>
      </w:r>
      <w:proofErr w:type="spellEnd"/>
      <w:r w:rsidRPr="00474475">
        <w:t xml:space="preserve"> </w:t>
      </w:r>
      <w:proofErr w:type="spellStart"/>
      <w:r w:rsidRPr="00474475">
        <w:t>instruksi</w:t>
      </w:r>
      <w:proofErr w:type="spellEnd"/>
      <w:r w:rsidRPr="00474475">
        <w:t xml:space="preserve"> multi </w:t>
      </w:r>
      <w:proofErr w:type="spellStart"/>
      <w:r w:rsidRPr="00474475">
        <w:t>guna</w:t>
      </w:r>
      <w:proofErr w:type="spellEnd"/>
      <w:r w:rsidRPr="00474475">
        <w:t xml:space="preserve"> </w:t>
      </w:r>
      <w:proofErr w:type="spellStart"/>
      <w:r w:rsidRPr="00474475">
        <w:t>secara</w:t>
      </w:r>
      <w:proofErr w:type="spellEnd"/>
      <w:r w:rsidRPr="00474475">
        <w:t xml:space="preserve"> </w:t>
      </w:r>
      <w:proofErr w:type="spellStart"/>
      <w:r w:rsidRPr="00474475">
        <w:t>langsung</w:t>
      </w:r>
      <w:proofErr w:type="spellEnd"/>
      <w:r w:rsidRPr="00474475">
        <w:t xml:space="preserve"> (</w:t>
      </w:r>
      <w:proofErr w:type="spellStart"/>
      <w:r w:rsidRPr="00474475">
        <w:t>interpretatif</w:t>
      </w:r>
      <w:proofErr w:type="spellEnd"/>
      <w:r w:rsidRPr="00474475">
        <w:t xml:space="preserve">) </w:t>
      </w:r>
      <w:proofErr w:type="spellStart"/>
      <w:r w:rsidRPr="00474475">
        <w:t>dengan</w:t>
      </w:r>
      <w:proofErr w:type="spellEnd"/>
      <w:r w:rsidRPr="00474475">
        <w:t xml:space="preserve"> </w:t>
      </w:r>
      <w:proofErr w:type="spellStart"/>
      <w:r w:rsidRPr="00474475">
        <w:t>metode</w:t>
      </w:r>
      <w:proofErr w:type="spellEnd"/>
      <w:r w:rsidRPr="00474475">
        <w:t xml:space="preserve"> </w:t>
      </w:r>
      <w:proofErr w:type="spellStart"/>
      <w:r w:rsidRPr="00474475">
        <w:t>orientasi</w:t>
      </w:r>
      <w:proofErr w:type="spellEnd"/>
      <w:r w:rsidRPr="00474475">
        <w:t xml:space="preserve"> </w:t>
      </w:r>
      <w:proofErr w:type="spellStart"/>
      <w:r w:rsidRPr="00474475">
        <w:t>objek</w:t>
      </w:r>
      <w:proofErr w:type="spellEnd"/>
      <w:r w:rsidRPr="00474475">
        <w:t xml:space="preserve"> (Object Oriented Programming) </w:t>
      </w:r>
      <w:proofErr w:type="spellStart"/>
      <w:r w:rsidRPr="00474475">
        <w:t>serta</w:t>
      </w:r>
      <w:proofErr w:type="spellEnd"/>
      <w:r w:rsidRPr="00474475">
        <w:t xml:space="preserve"> </w:t>
      </w:r>
      <w:proofErr w:type="spellStart"/>
      <w:r w:rsidRPr="00474475">
        <w:t>menggunakan</w:t>
      </w:r>
      <w:proofErr w:type="spellEnd"/>
      <w:r w:rsidRPr="00474475">
        <w:t xml:space="preserve"> </w:t>
      </w:r>
      <w:proofErr w:type="spellStart"/>
      <w:r w:rsidRPr="00474475">
        <w:t>semantik</w:t>
      </w:r>
      <w:proofErr w:type="spellEnd"/>
      <w:r w:rsidRPr="00474475">
        <w:t xml:space="preserve"> </w:t>
      </w:r>
      <w:proofErr w:type="spellStart"/>
      <w:r w:rsidRPr="00474475">
        <w:t>dinamis</w:t>
      </w:r>
      <w:proofErr w:type="spellEnd"/>
      <w:r w:rsidRPr="00474475">
        <w:t xml:space="preserve"> </w:t>
      </w:r>
      <w:proofErr w:type="spellStart"/>
      <w:r w:rsidRPr="00474475">
        <w:t>untuk</w:t>
      </w:r>
      <w:proofErr w:type="spellEnd"/>
      <w:r w:rsidRPr="00474475">
        <w:t xml:space="preserve"> </w:t>
      </w:r>
      <w:proofErr w:type="spellStart"/>
      <w:r w:rsidRPr="00474475">
        <w:t>memberikan</w:t>
      </w:r>
      <w:proofErr w:type="spellEnd"/>
      <w:r w:rsidRPr="00474475">
        <w:t xml:space="preserve"> </w:t>
      </w:r>
      <w:proofErr w:type="spellStart"/>
      <w:r w:rsidRPr="00474475">
        <w:t>tingkat</w:t>
      </w:r>
      <w:proofErr w:type="spellEnd"/>
      <w:r w:rsidRPr="00474475">
        <w:t xml:space="preserve"> </w:t>
      </w:r>
      <w:proofErr w:type="spellStart"/>
      <w:r w:rsidRPr="00474475">
        <w:t>keterbacaan</w:t>
      </w:r>
      <w:proofErr w:type="spellEnd"/>
      <w:r w:rsidRPr="00474475">
        <w:t xml:space="preserve"> syntax. </w:t>
      </w:r>
      <w:proofErr w:type="spellStart"/>
      <w:r w:rsidRPr="00474475">
        <w:t>Sebagian</w:t>
      </w:r>
      <w:proofErr w:type="spellEnd"/>
      <w:r w:rsidRPr="00474475">
        <w:t xml:space="preserve"> lain </w:t>
      </w:r>
      <w:proofErr w:type="spellStart"/>
      <w:r w:rsidRPr="00474475">
        <w:t>mengartikan</w:t>
      </w:r>
      <w:proofErr w:type="spellEnd"/>
      <w:r w:rsidRPr="00474475">
        <w:t xml:space="preserve"> Python </w:t>
      </w:r>
      <w:proofErr w:type="spellStart"/>
      <w:r w:rsidRPr="00474475">
        <w:t>sebagai</w:t>
      </w:r>
      <w:proofErr w:type="spellEnd"/>
      <w:r w:rsidRPr="00474475">
        <w:t xml:space="preserve"> </w:t>
      </w:r>
      <w:proofErr w:type="spellStart"/>
      <w:r w:rsidRPr="00474475">
        <w:t>bahasa</w:t>
      </w:r>
      <w:proofErr w:type="spellEnd"/>
      <w:r w:rsidRPr="00474475">
        <w:t xml:space="preserve"> yang </w:t>
      </w:r>
      <w:proofErr w:type="spellStart"/>
      <w:r w:rsidRPr="00474475">
        <w:t>kemampuan</w:t>
      </w:r>
      <w:proofErr w:type="spellEnd"/>
      <w:r w:rsidRPr="00474475">
        <w:t xml:space="preserve">, </w:t>
      </w:r>
      <w:proofErr w:type="spellStart"/>
      <w:r w:rsidRPr="00474475">
        <w:t>menggabungkan</w:t>
      </w:r>
      <w:proofErr w:type="spellEnd"/>
      <w:r w:rsidRPr="00474475">
        <w:t xml:space="preserve"> </w:t>
      </w:r>
      <w:proofErr w:type="spellStart"/>
      <w:r w:rsidRPr="00474475">
        <w:t>kapabilitas</w:t>
      </w:r>
      <w:proofErr w:type="spellEnd"/>
      <w:r w:rsidRPr="00474475">
        <w:t xml:space="preserve">, dan </w:t>
      </w:r>
      <w:proofErr w:type="spellStart"/>
      <w:r w:rsidRPr="00474475">
        <w:t>sintaksis</w:t>
      </w:r>
      <w:proofErr w:type="spellEnd"/>
      <w:r w:rsidRPr="00474475">
        <w:t xml:space="preserve"> </w:t>
      </w:r>
      <w:proofErr w:type="spellStart"/>
      <w:r w:rsidRPr="00474475">
        <w:t>kode</w:t>
      </w:r>
      <w:proofErr w:type="spellEnd"/>
      <w:r w:rsidRPr="00474475">
        <w:t xml:space="preserve"> yang </w:t>
      </w:r>
      <w:proofErr w:type="spellStart"/>
      <w:r w:rsidRPr="00474475">
        <w:t>sangat</w:t>
      </w:r>
      <w:proofErr w:type="spellEnd"/>
      <w:r w:rsidRPr="00474475">
        <w:t xml:space="preserve"> </w:t>
      </w:r>
      <w:proofErr w:type="spellStart"/>
      <w:r w:rsidRPr="00474475">
        <w:t>jelas</w:t>
      </w:r>
      <w:proofErr w:type="spellEnd"/>
      <w:r w:rsidRPr="00474475">
        <w:t xml:space="preserve">, dan juga </w:t>
      </w:r>
      <w:proofErr w:type="spellStart"/>
      <w:r w:rsidRPr="00474475">
        <w:t>dilengkapi</w:t>
      </w:r>
      <w:proofErr w:type="spellEnd"/>
      <w:r w:rsidRPr="00474475">
        <w:t xml:space="preserve"> </w:t>
      </w:r>
      <w:proofErr w:type="spellStart"/>
      <w:r w:rsidRPr="00474475">
        <w:lastRenderedPageBreak/>
        <w:t>dengan</w:t>
      </w:r>
      <w:proofErr w:type="spellEnd"/>
      <w:r w:rsidRPr="00474475">
        <w:t xml:space="preserve"> </w:t>
      </w:r>
      <w:proofErr w:type="spellStart"/>
      <w:r w:rsidRPr="00474475">
        <w:t>fungsionalitas</w:t>
      </w:r>
      <w:proofErr w:type="spellEnd"/>
      <w:r w:rsidRPr="00474475">
        <w:t xml:space="preserve"> </w:t>
      </w:r>
      <w:proofErr w:type="spellStart"/>
      <w:r w:rsidRPr="00474475">
        <w:t>pustaka</w:t>
      </w:r>
      <w:proofErr w:type="spellEnd"/>
      <w:r w:rsidRPr="00474475">
        <w:t xml:space="preserve"> </w:t>
      </w:r>
      <w:proofErr w:type="spellStart"/>
      <w:r w:rsidRPr="00474475">
        <w:t>standar</w:t>
      </w:r>
      <w:proofErr w:type="spellEnd"/>
      <w:r w:rsidRPr="00474475">
        <w:t xml:space="preserve"> yang </w:t>
      </w:r>
      <w:proofErr w:type="spellStart"/>
      <w:r w:rsidRPr="00474475">
        <w:t>besar</w:t>
      </w:r>
      <w:proofErr w:type="spellEnd"/>
      <w:r w:rsidRPr="00474475">
        <w:t xml:space="preserve"> </w:t>
      </w:r>
      <w:proofErr w:type="spellStart"/>
      <w:r w:rsidRPr="00474475">
        <w:t>serta</w:t>
      </w:r>
      <w:proofErr w:type="spellEnd"/>
      <w:r w:rsidRPr="00474475">
        <w:t xml:space="preserve"> </w:t>
      </w:r>
      <w:proofErr w:type="spellStart"/>
      <w:r w:rsidRPr="00474475">
        <w:t>komprehensif</w:t>
      </w:r>
      <w:proofErr w:type="spellEnd"/>
      <w:r w:rsidRPr="00474475">
        <w:t xml:space="preserve">. </w:t>
      </w:r>
      <w:proofErr w:type="spellStart"/>
      <w:r w:rsidRPr="00474475">
        <w:t>Walaupun</w:t>
      </w:r>
      <w:proofErr w:type="spellEnd"/>
      <w:r w:rsidRPr="00474475">
        <w:t xml:space="preserve"> Python </w:t>
      </w:r>
      <w:proofErr w:type="spellStart"/>
      <w:r w:rsidRPr="00474475">
        <w:t>tergolong</w:t>
      </w:r>
      <w:proofErr w:type="spellEnd"/>
      <w:r w:rsidRPr="00474475">
        <w:t xml:space="preserve"> </w:t>
      </w:r>
      <w:proofErr w:type="spellStart"/>
      <w:r w:rsidRPr="00474475">
        <w:t>bahasa</w:t>
      </w:r>
      <w:proofErr w:type="spellEnd"/>
      <w:r w:rsidRPr="00474475">
        <w:t xml:space="preserve"> </w:t>
      </w:r>
      <w:proofErr w:type="spellStart"/>
      <w:r w:rsidRPr="00474475">
        <w:t>pemrograman</w:t>
      </w:r>
      <w:proofErr w:type="spellEnd"/>
      <w:r w:rsidRPr="00474475">
        <w:t xml:space="preserve"> </w:t>
      </w:r>
      <w:proofErr w:type="spellStart"/>
      <w:r w:rsidRPr="00474475">
        <w:t>dengan</w:t>
      </w:r>
      <w:proofErr w:type="spellEnd"/>
      <w:r w:rsidRPr="00474475">
        <w:t xml:space="preserve"> level </w:t>
      </w:r>
      <w:proofErr w:type="spellStart"/>
      <w:r w:rsidRPr="00474475">
        <w:t>tinggi</w:t>
      </w:r>
      <w:proofErr w:type="spellEnd"/>
      <w:r w:rsidRPr="00474475">
        <w:t xml:space="preserve">, </w:t>
      </w:r>
      <w:proofErr w:type="spellStart"/>
      <w:r w:rsidRPr="00474475">
        <w:t>nyatanya</w:t>
      </w:r>
      <w:proofErr w:type="spellEnd"/>
      <w:r w:rsidRPr="00474475">
        <w:t xml:space="preserve"> Python </w:t>
      </w:r>
      <w:proofErr w:type="spellStart"/>
      <w:r w:rsidRPr="00474475">
        <w:t>dirancang</w:t>
      </w:r>
      <w:proofErr w:type="spellEnd"/>
      <w:r w:rsidRPr="00474475">
        <w:t xml:space="preserve"> </w:t>
      </w:r>
      <w:proofErr w:type="spellStart"/>
      <w:r w:rsidRPr="00474475">
        <w:t>sedemikian</w:t>
      </w:r>
      <w:proofErr w:type="spellEnd"/>
      <w:r w:rsidRPr="00474475">
        <w:t xml:space="preserve"> </w:t>
      </w:r>
      <w:proofErr w:type="spellStart"/>
      <w:r w:rsidRPr="00474475">
        <w:t>rupa</w:t>
      </w:r>
      <w:proofErr w:type="spellEnd"/>
      <w:r w:rsidRPr="00474475">
        <w:t xml:space="preserve"> agar </w:t>
      </w:r>
      <w:proofErr w:type="spellStart"/>
      <w:r w:rsidRPr="00474475">
        <w:t>mudah</w:t>
      </w:r>
      <w:proofErr w:type="spellEnd"/>
      <w:r w:rsidRPr="00474475">
        <w:t xml:space="preserve"> </w:t>
      </w:r>
      <w:proofErr w:type="spellStart"/>
      <w:r w:rsidRPr="00474475">
        <w:t>dipelajari</w:t>
      </w:r>
      <w:proofErr w:type="spellEnd"/>
      <w:r w:rsidRPr="00474475">
        <w:t xml:space="preserve"> dan </w:t>
      </w:r>
      <w:proofErr w:type="spellStart"/>
      <w:r w:rsidRPr="00474475">
        <w:t>dipahami</w:t>
      </w:r>
      <w:proofErr w:type="spellEnd"/>
      <w:r w:rsidRPr="00474475">
        <w:t>.</w:t>
      </w:r>
    </w:p>
    <w:p w14:paraId="64E24C52" w14:textId="525C935E" w:rsidR="00662693" w:rsidRPr="00D82F4D" w:rsidRDefault="00474475" w:rsidP="00FE24AC">
      <w:pPr>
        <w:pStyle w:val="NormalWeb"/>
        <w:shd w:val="clear" w:color="auto" w:fill="FFFFFF"/>
        <w:spacing w:before="0" w:beforeAutospacing="0" w:after="360" w:afterAutospacing="0" w:line="360" w:lineRule="auto"/>
        <w:ind w:left="720" w:firstLine="709"/>
        <w:jc w:val="both"/>
        <w:textAlignment w:val="baseline"/>
        <w:rPr>
          <w:color w:val="000000" w:themeColor="text1"/>
        </w:rPr>
      </w:pPr>
      <w:r w:rsidRPr="00474475">
        <w:t xml:space="preserve">Python </w:t>
      </w:r>
      <w:proofErr w:type="spellStart"/>
      <w:r w:rsidRPr="00474475">
        <w:t>sendiri</w:t>
      </w:r>
      <w:proofErr w:type="spellEnd"/>
      <w:r w:rsidRPr="00474475">
        <w:t xml:space="preserve"> </w:t>
      </w:r>
      <w:proofErr w:type="spellStart"/>
      <w:r w:rsidRPr="00474475">
        <w:t>menampilkan</w:t>
      </w:r>
      <w:proofErr w:type="spellEnd"/>
      <w:r w:rsidRPr="00474475">
        <w:t xml:space="preserve"> </w:t>
      </w:r>
      <w:proofErr w:type="spellStart"/>
      <w:r w:rsidRPr="00474475">
        <w:t>fitur-fitur</w:t>
      </w:r>
      <w:proofErr w:type="spellEnd"/>
      <w:r w:rsidRPr="00474475">
        <w:t xml:space="preserve"> </w:t>
      </w:r>
      <w:proofErr w:type="spellStart"/>
      <w:r w:rsidRPr="00474475">
        <w:t>menarik</w:t>
      </w:r>
      <w:proofErr w:type="spellEnd"/>
      <w:r w:rsidRPr="00474475">
        <w:t xml:space="preserve"> </w:t>
      </w:r>
      <w:proofErr w:type="spellStart"/>
      <w:r w:rsidRPr="00474475">
        <w:t>sehingga</w:t>
      </w:r>
      <w:proofErr w:type="spellEnd"/>
      <w:r w:rsidRPr="00474475">
        <w:t xml:space="preserve"> </w:t>
      </w:r>
      <w:proofErr w:type="spellStart"/>
      <w:r w:rsidRPr="00474475">
        <w:t>layak</w:t>
      </w:r>
      <w:proofErr w:type="spellEnd"/>
      <w:r w:rsidRPr="00474475">
        <w:t xml:space="preserve"> </w:t>
      </w:r>
      <w:proofErr w:type="spellStart"/>
      <w:r w:rsidRPr="00474475">
        <w:t>untuk</w:t>
      </w:r>
      <w:proofErr w:type="spellEnd"/>
      <w:r w:rsidRPr="00474475">
        <w:t xml:space="preserve"> Anda </w:t>
      </w:r>
      <w:proofErr w:type="spellStart"/>
      <w:r w:rsidRPr="00474475">
        <w:t>pelajari</w:t>
      </w:r>
      <w:proofErr w:type="spellEnd"/>
      <w:r w:rsidRPr="00474475">
        <w:t xml:space="preserve">. </w:t>
      </w:r>
      <w:proofErr w:type="spellStart"/>
      <w:r w:rsidRPr="00474475">
        <w:t>Pertama</w:t>
      </w:r>
      <w:proofErr w:type="spellEnd"/>
      <w:r w:rsidRPr="00474475">
        <w:t xml:space="preserve">, Python </w:t>
      </w:r>
      <w:proofErr w:type="spellStart"/>
      <w:r w:rsidRPr="00474475">
        <w:t>memiliki</w:t>
      </w:r>
      <w:proofErr w:type="spellEnd"/>
      <w:r w:rsidRPr="00474475">
        <w:t xml:space="preserve"> tata </w:t>
      </w:r>
      <w:proofErr w:type="spellStart"/>
      <w:r w:rsidRPr="00474475">
        <w:t>bahasa</w:t>
      </w:r>
      <w:proofErr w:type="spellEnd"/>
      <w:r w:rsidRPr="00474475">
        <w:t xml:space="preserve"> dan script yang </w:t>
      </w:r>
      <w:proofErr w:type="spellStart"/>
      <w:r w:rsidRPr="00474475">
        <w:t>sangat</w:t>
      </w:r>
      <w:proofErr w:type="spellEnd"/>
      <w:r w:rsidRPr="00474475">
        <w:t xml:space="preserve"> </w:t>
      </w:r>
      <w:proofErr w:type="spellStart"/>
      <w:r w:rsidRPr="00474475">
        <w:t>mudah</w:t>
      </w:r>
      <w:proofErr w:type="spellEnd"/>
      <w:r w:rsidRPr="00474475">
        <w:t xml:space="preserve"> </w:t>
      </w:r>
      <w:proofErr w:type="spellStart"/>
      <w:r w:rsidRPr="00474475">
        <w:t>untuk</w:t>
      </w:r>
      <w:proofErr w:type="spellEnd"/>
      <w:r w:rsidRPr="00474475">
        <w:t xml:space="preserve"> </w:t>
      </w:r>
      <w:proofErr w:type="spellStart"/>
      <w:r w:rsidRPr="00474475">
        <w:t>dipelajari</w:t>
      </w:r>
      <w:proofErr w:type="spellEnd"/>
      <w:r w:rsidRPr="00474475">
        <w:t xml:space="preserve">. Python juga </w:t>
      </w:r>
      <w:proofErr w:type="spellStart"/>
      <w:r w:rsidRPr="00474475">
        <w:t>memiliki</w:t>
      </w:r>
      <w:proofErr w:type="spellEnd"/>
      <w:r w:rsidRPr="00474475">
        <w:t xml:space="preserve"> </w:t>
      </w:r>
      <w:proofErr w:type="spellStart"/>
      <w:r w:rsidRPr="00474475">
        <w:t>sistem</w:t>
      </w:r>
      <w:proofErr w:type="spellEnd"/>
      <w:r w:rsidRPr="00474475">
        <w:t xml:space="preserve"> </w:t>
      </w:r>
      <w:proofErr w:type="spellStart"/>
      <w:r w:rsidRPr="00474475">
        <w:t>pengelolaan</w:t>
      </w:r>
      <w:proofErr w:type="spellEnd"/>
      <w:r w:rsidRPr="00474475">
        <w:t xml:space="preserve"> data dan </w:t>
      </w:r>
      <w:proofErr w:type="spellStart"/>
      <w:r w:rsidRPr="00474475">
        <w:t>memori</w:t>
      </w:r>
      <w:proofErr w:type="spellEnd"/>
      <w:r w:rsidRPr="00474475">
        <w:t xml:space="preserve"> </w:t>
      </w:r>
      <w:proofErr w:type="spellStart"/>
      <w:r w:rsidRPr="00474475">
        <w:t>otomatis</w:t>
      </w:r>
      <w:proofErr w:type="spellEnd"/>
      <w:r w:rsidRPr="00474475">
        <w:t xml:space="preserve">. </w:t>
      </w:r>
      <w:proofErr w:type="spellStart"/>
      <w:r w:rsidRPr="00474475">
        <w:t>Selain</w:t>
      </w:r>
      <w:proofErr w:type="spellEnd"/>
      <w:r w:rsidRPr="00474475">
        <w:t xml:space="preserve"> </w:t>
      </w:r>
      <w:proofErr w:type="spellStart"/>
      <w:r w:rsidRPr="00474475">
        <w:t>itu</w:t>
      </w:r>
      <w:proofErr w:type="spellEnd"/>
      <w:r w:rsidRPr="00474475">
        <w:t xml:space="preserve"> </w:t>
      </w:r>
      <w:proofErr w:type="spellStart"/>
      <w:r w:rsidRPr="00474475">
        <w:t>modul</w:t>
      </w:r>
      <w:proofErr w:type="spellEnd"/>
      <w:r w:rsidRPr="00474475">
        <w:t xml:space="preserve"> pada Python </w:t>
      </w:r>
      <w:proofErr w:type="spellStart"/>
      <w:r w:rsidRPr="00474475">
        <w:t>selalu</w:t>
      </w:r>
      <w:proofErr w:type="spellEnd"/>
      <w:r w:rsidRPr="00474475">
        <w:t xml:space="preserve"> </w:t>
      </w:r>
      <w:proofErr w:type="spellStart"/>
      <w:r w:rsidRPr="00474475">
        <w:t>diupdate</w:t>
      </w:r>
      <w:proofErr w:type="spellEnd"/>
      <w:r w:rsidRPr="00474475">
        <w:t xml:space="preserve">. </w:t>
      </w:r>
      <w:proofErr w:type="spellStart"/>
      <w:r w:rsidRPr="00474475">
        <w:t>Ditambah</w:t>
      </w:r>
      <w:proofErr w:type="spellEnd"/>
      <w:r w:rsidRPr="00474475">
        <w:t xml:space="preserve"> </w:t>
      </w:r>
      <w:proofErr w:type="spellStart"/>
      <w:r w:rsidRPr="00474475">
        <w:t>lagi</w:t>
      </w:r>
      <w:proofErr w:type="spellEnd"/>
      <w:r w:rsidRPr="00474475">
        <w:t xml:space="preserve">, Python juga </w:t>
      </w:r>
      <w:proofErr w:type="spellStart"/>
      <w:r w:rsidRPr="00474475">
        <w:t>memiliki</w:t>
      </w:r>
      <w:proofErr w:type="spellEnd"/>
      <w:r w:rsidRPr="00474475">
        <w:t xml:space="preserve"> </w:t>
      </w:r>
      <w:proofErr w:type="spellStart"/>
      <w:r w:rsidRPr="00474475">
        <w:t>banyak</w:t>
      </w:r>
      <w:proofErr w:type="spellEnd"/>
      <w:r w:rsidRPr="00474475">
        <w:t xml:space="preserve"> </w:t>
      </w:r>
      <w:proofErr w:type="spellStart"/>
      <w:r w:rsidRPr="00474475">
        <w:t>fasilitas</w:t>
      </w:r>
      <w:proofErr w:type="spellEnd"/>
      <w:r w:rsidRPr="00474475">
        <w:t xml:space="preserve"> </w:t>
      </w:r>
      <w:proofErr w:type="spellStart"/>
      <w:r w:rsidRPr="00474475">
        <w:t>pendukung</w:t>
      </w:r>
      <w:proofErr w:type="spellEnd"/>
      <w:r w:rsidRPr="00474475">
        <w:t>. Py</w:t>
      </w:r>
      <w:bookmarkStart w:id="78" w:name="_GoBack"/>
      <w:bookmarkEnd w:id="78"/>
      <w:r w:rsidRPr="00474475">
        <w:t xml:space="preserve">thon </w:t>
      </w:r>
      <w:proofErr w:type="spellStart"/>
      <w:r w:rsidRPr="00474475">
        <w:t>banyak</w:t>
      </w:r>
      <w:proofErr w:type="spellEnd"/>
      <w:r w:rsidRPr="00474475">
        <w:t xml:space="preserve"> </w:t>
      </w:r>
      <w:proofErr w:type="spellStart"/>
      <w:r w:rsidRPr="00474475">
        <w:t>diaplikasikan</w:t>
      </w:r>
      <w:proofErr w:type="spellEnd"/>
      <w:r w:rsidRPr="00474475">
        <w:t xml:space="preserve"> pada </w:t>
      </w:r>
      <w:proofErr w:type="spellStart"/>
      <w:r w:rsidRPr="00D82F4D">
        <w:rPr>
          <w:color w:val="000000" w:themeColor="text1"/>
        </w:rPr>
        <w:t>berbagai</w:t>
      </w:r>
      <w:proofErr w:type="spellEnd"/>
      <w:r w:rsidRPr="00D82F4D">
        <w:rPr>
          <w:color w:val="000000" w:themeColor="text1"/>
        </w:rPr>
        <w:t xml:space="preserve"> </w:t>
      </w:r>
      <w:proofErr w:type="spellStart"/>
      <w:r w:rsidRPr="00D82F4D">
        <w:rPr>
          <w:color w:val="000000" w:themeColor="text1"/>
        </w:rPr>
        <w:t>sistem</w:t>
      </w:r>
      <w:proofErr w:type="spellEnd"/>
      <w:r w:rsidRPr="00D82F4D">
        <w:rPr>
          <w:color w:val="000000" w:themeColor="text1"/>
        </w:rPr>
        <w:t xml:space="preserve"> </w:t>
      </w:r>
      <w:proofErr w:type="spellStart"/>
      <w:r w:rsidRPr="00D82F4D">
        <w:rPr>
          <w:color w:val="000000" w:themeColor="text1"/>
        </w:rPr>
        <w:t>operasi</w:t>
      </w:r>
      <w:proofErr w:type="spellEnd"/>
      <w:r w:rsidRPr="00D82F4D">
        <w:rPr>
          <w:color w:val="000000" w:themeColor="text1"/>
        </w:rPr>
        <w:t xml:space="preserve"> </w:t>
      </w:r>
      <w:proofErr w:type="spellStart"/>
      <w:r w:rsidRPr="00D82F4D">
        <w:rPr>
          <w:color w:val="000000" w:themeColor="text1"/>
        </w:rPr>
        <w:t>seperti</w:t>
      </w:r>
      <w:proofErr w:type="spellEnd"/>
      <w:r w:rsidRPr="00D82F4D">
        <w:rPr>
          <w:color w:val="000000" w:themeColor="text1"/>
        </w:rPr>
        <w:t xml:space="preserve"> Linux, Microsoft Windows, Mac OS, Android, Symbian OS, Amiga, Palm dan lain-lain.</w:t>
      </w:r>
    </w:p>
    <w:p w14:paraId="448E6D2B" w14:textId="2B80801F" w:rsidR="00D82F4D" w:rsidRDefault="00D82F4D" w:rsidP="00D82F4D">
      <w:pPr>
        <w:pStyle w:val="NormalWeb"/>
        <w:shd w:val="clear" w:color="auto" w:fill="FFFFFF"/>
        <w:spacing w:before="0" w:beforeAutospacing="0" w:after="360" w:afterAutospacing="0" w:line="360" w:lineRule="auto"/>
        <w:ind w:left="720" w:firstLine="709"/>
        <w:jc w:val="both"/>
        <w:textAlignment w:val="baseline"/>
        <w:rPr>
          <w:color w:val="000000" w:themeColor="text1"/>
          <w:shd w:val="clear" w:color="auto" w:fill="FFFFFF"/>
        </w:rPr>
      </w:pPr>
      <w:r w:rsidRPr="00D82F4D">
        <w:rPr>
          <w:color w:val="000000" w:themeColor="text1"/>
          <w:shd w:val="clear" w:color="auto" w:fill="FFFFFF"/>
        </w:rPr>
        <w:t xml:space="preserve">Python </w:t>
      </w:r>
      <w:proofErr w:type="spellStart"/>
      <w:r w:rsidRPr="00D82F4D">
        <w:rPr>
          <w:color w:val="000000" w:themeColor="text1"/>
          <w:shd w:val="clear" w:color="auto" w:fill="FFFFFF"/>
        </w:rPr>
        <w:t>dibuat</w:t>
      </w:r>
      <w:proofErr w:type="spellEnd"/>
      <w:r w:rsidRPr="00D82F4D">
        <w:rPr>
          <w:color w:val="000000" w:themeColor="text1"/>
          <w:shd w:val="clear" w:color="auto" w:fill="FFFFFF"/>
        </w:rPr>
        <w:t xml:space="preserve"> dan </w:t>
      </w:r>
      <w:proofErr w:type="spellStart"/>
      <w:r w:rsidRPr="00D82F4D">
        <w:rPr>
          <w:color w:val="000000" w:themeColor="text1"/>
          <w:shd w:val="clear" w:color="auto" w:fill="FFFFFF"/>
        </w:rPr>
        <w:t>dikembangkan</w:t>
      </w:r>
      <w:proofErr w:type="spellEnd"/>
      <w:r w:rsidRPr="00D82F4D">
        <w:rPr>
          <w:color w:val="000000" w:themeColor="text1"/>
          <w:shd w:val="clear" w:color="auto" w:fill="FFFFFF"/>
        </w:rPr>
        <w:t xml:space="preserve"> oleh Guido Van Rossum, </w:t>
      </w:r>
      <w:proofErr w:type="spellStart"/>
      <w:r w:rsidRPr="00D82F4D">
        <w:rPr>
          <w:color w:val="000000" w:themeColor="text1"/>
          <w:shd w:val="clear" w:color="auto" w:fill="FFFFFF"/>
        </w:rPr>
        <w:t>yaitu</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seorang</w:t>
      </w:r>
      <w:proofErr w:type="spellEnd"/>
      <w:r w:rsidRPr="00D82F4D">
        <w:rPr>
          <w:color w:val="000000" w:themeColor="text1"/>
          <w:shd w:val="clear" w:color="auto" w:fill="FFFFFF"/>
        </w:rPr>
        <w:t> </w:t>
      </w:r>
      <w:r w:rsidRPr="00D82F4D">
        <w:rPr>
          <w:rStyle w:val="Emphasis"/>
          <w:i w:val="0"/>
          <w:iCs w:val="0"/>
          <w:color w:val="000000" w:themeColor="text1"/>
          <w:bdr w:val="none" w:sz="0" w:space="0" w:color="auto" w:frame="1"/>
          <w:shd w:val="clear" w:color="auto" w:fill="FFFFFF"/>
        </w:rPr>
        <w:t>programmer</w:t>
      </w:r>
      <w:r w:rsidRPr="00D82F4D">
        <w:rPr>
          <w:color w:val="000000" w:themeColor="text1"/>
          <w:shd w:val="clear" w:color="auto" w:fill="FFFFFF"/>
        </w:rPr>
        <w:t xml:space="preserve"> yang </w:t>
      </w:r>
      <w:proofErr w:type="spellStart"/>
      <w:r w:rsidRPr="00D82F4D">
        <w:rPr>
          <w:color w:val="000000" w:themeColor="text1"/>
          <w:shd w:val="clear" w:color="auto" w:fill="FFFFFF"/>
        </w:rPr>
        <w:t>berasal</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dari</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Belanda</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Pembuatannya</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berlangsung</w:t>
      </w:r>
      <w:proofErr w:type="spellEnd"/>
      <w:r w:rsidRPr="00D82F4D">
        <w:rPr>
          <w:color w:val="000000" w:themeColor="text1"/>
          <w:shd w:val="clear" w:color="auto" w:fill="FFFFFF"/>
        </w:rPr>
        <w:t xml:space="preserve"> di </w:t>
      </w:r>
      <w:proofErr w:type="spellStart"/>
      <w:r w:rsidRPr="00D82F4D">
        <w:rPr>
          <w:color w:val="000000" w:themeColor="text1"/>
          <w:shd w:val="clear" w:color="auto" w:fill="FFFFFF"/>
        </w:rPr>
        <w:t>kota</w:t>
      </w:r>
      <w:proofErr w:type="spellEnd"/>
      <w:r w:rsidRPr="00D82F4D">
        <w:rPr>
          <w:color w:val="000000" w:themeColor="text1"/>
          <w:shd w:val="clear" w:color="auto" w:fill="FFFFFF"/>
        </w:rPr>
        <w:t xml:space="preserve"> Amsterdam, </w:t>
      </w:r>
      <w:proofErr w:type="spellStart"/>
      <w:r w:rsidRPr="00D82F4D">
        <w:rPr>
          <w:color w:val="000000" w:themeColor="text1"/>
          <w:shd w:val="clear" w:color="auto" w:fill="FFFFFF"/>
        </w:rPr>
        <w:t>Belanda</w:t>
      </w:r>
      <w:proofErr w:type="spellEnd"/>
      <w:r w:rsidRPr="00D82F4D">
        <w:rPr>
          <w:color w:val="000000" w:themeColor="text1"/>
          <w:shd w:val="clear" w:color="auto" w:fill="FFFFFF"/>
        </w:rPr>
        <w:t xml:space="preserve"> pada </w:t>
      </w:r>
      <w:proofErr w:type="spellStart"/>
      <w:r w:rsidRPr="00D82F4D">
        <w:rPr>
          <w:color w:val="000000" w:themeColor="text1"/>
          <w:shd w:val="clear" w:color="auto" w:fill="FFFFFF"/>
        </w:rPr>
        <w:t>tahun</w:t>
      </w:r>
      <w:proofErr w:type="spellEnd"/>
      <w:r w:rsidRPr="00D82F4D">
        <w:rPr>
          <w:color w:val="000000" w:themeColor="text1"/>
          <w:shd w:val="clear" w:color="auto" w:fill="FFFFFF"/>
        </w:rPr>
        <w:t xml:space="preserve"> 1990. Pada </w:t>
      </w:r>
      <w:proofErr w:type="spellStart"/>
      <w:r w:rsidRPr="00D82F4D">
        <w:rPr>
          <w:color w:val="000000" w:themeColor="text1"/>
          <w:shd w:val="clear" w:color="auto" w:fill="FFFFFF"/>
        </w:rPr>
        <w:t>tahun</w:t>
      </w:r>
      <w:proofErr w:type="spellEnd"/>
      <w:r w:rsidRPr="00D82F4D">
        <w:rPr>
          <w:color w:val="000000" w:themeColor="text1"/>
          <w:shd w:val="clear" w:color="auto" w:fill="FFFFFF"/>
        </w:rPr>
        <w:t xml:space="preserve"> 1995 Python </w:t>
      </w:r>
      <w:proofErr w:type="spellStart"/>
      <w:r w:rsidRPr="00D82F4D">
        <w:rPr>
          <w:color w:val="000000" w:themeColor="text1"/>
          <w:shd w:val="clear" w:color="auto" w:fill="FFFFFF"/>
        </w:rPr>
        <w:t>dikembangkan</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lagi</w:t>
      </w:r>
      <w:proofErr w:type="spellEnd"/>
      <w:r w:rsidRPr="00D82F4D">
        <w:rPr>
          <w:color w:val="000000" w:themeColor="text1"/>
          <w:shd w:val="clear" w:color="auto" w:fill="FFFFFF"/>
        </w:rPr>
        <w:t xml:space="preserve"> agar </w:t>
      </w:r>
      <w:proofErr w:type="spellStart"/>
      <w:r w:rsidRPr="00D82F4D">
        <w:rPr>
          <w:color w:val="000000" w:themeColor="text1"/>
          <w:shd w:val="clear" w:color="auto" w:fill="FFFFFF"/>
        </w:rPr>
        <w:t>lebih</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kompatibel</w:t>
      </w:r>
      <w:proofErr w:type="spellEnd"/>
      <w:r w:rsidRPr="00D82F4D">
        <w:rPr>
          <w:color w:val="000000" w:themeColor="text1"/>
          <w:shd w:val="clear" w:color="auto" w:fill="FFFFFF"/>
        </w:rPr>
        <w:t xml:space="preserve"> oleh Guido Van Rossum. </w:t>
      </w:r>
      <w:proofErr w:type="spellStart"/>
      <w:r w:rsidRPr="00D82F4D">
        <w:rPr>
          <w:color w:val="000000" w:themeColor="text1"/>
          <w:shd w:val="clear" w:color="auto" w:fill="FFFFFF"/>
        </w:rPr>
        <w:t>Selanjutnya</w:t>
      </w:r>
      <w:proofErr w:type="spellEnd"/>
      <w:r w:rsidRPr="00D82F4D">
        <w:rPr>
          <w:color w:val="000000" w:themeColor="text1"/>
          <w:shd w:val="clear" w:color="auto" w:fill="FFFFFF"/>
        </w:rPr>
        <w:t xml:space="preserve"> pada </w:t>
      </w:r>
      <w:proofErr w:type="spellStart"/>
      <w:r w:rsidRPr="00D82F4D">
        <w:rPr>
          <w:color w:val="000000" w:themeColor="text1"/>
          <w:shd w:val="clear" w:color="auto" w:fill="FFFFFF"/>
        </w:rPr>
        <w:t>awal</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tahun</w:t>
      </w:r>
      <w:proofErr w:type="spellEnd"/>
      <w:r w:rsidRPr="00D82F4D">
        <w:rPr>
          <w:color w:val="000000" w:themeColor="text1"/>
          <w:shd w:val="clear" w:color="auto" w:fill="FFFFFF"/>
        </w:rPr>
        <w:t xml:space="preserve"> 2000, </w:t>
      </w:r>
      <w:proofErr w:type="spellStart"/>
      <w:r w:rsidRPr="00D82F4D">
        <w:rPr>
          <w:color w:val="000000" w:themeColor="text1"/>
          <w:shd w:val="clear" w:color="auto" w:fill="FFFFFF"/>
        </w:rPr>
        <w:t>terdapat</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pembaharuan</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versi</w:t>
      </w:r>
      <w:proofErr w:type="spellEnd"/>
      <w:r w:rsidRPr="00D82F4D">
        <w:rPr>
          <w:color w:val="000000" w:themeColor="text1"/>
          <w:shd w:val="clear" w:color="auto" w:fill="FFFFFF"/>
        </w:rPr>
        <w:t xml:space="preserve"> Python </w:t>
      </w:r>
      <w:proofErr w:type="spellStart"/>
      <w:r w:rsidRPr="00D82F4D">
        <w:rPr>
          <w:color w:val="000000" w:themeColor="text1"/>
          <w:shd w:val="clear" w:color="auto" w:fill="FFFFFF"/>
        </w:rPr>
        <w:t>hingga</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mencapai</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Versi</w:t>
      </w:r>
      <w:proofErr w:type="spellEnd"/>
      <w:r w:rsidRPr="00D82F4D">
        <w:rPr>
          <w:color w:val="000000" w:themeColor="text1"/>
          <w:shd w:val="clear" w:color="auto" w:fill="FFFFFF"/>
        </w:rPr>
        <w:t xml:space="preserve"> 3 </w:t>
      </w:r>
      <w:proofErr w:type="spellStart"/>
      <w:r w:rsidRPr="00D82F4D">
        <w:rPr>
          <w:color w:val="000000" w:themeColor="text1"/>
          <w:shd w:val="clear" w:color="auto" w:fill="FFFFFF"/>
        </w:rPr>
        <w:t>sampai</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saat</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ini</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Pemilihan</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nama</w:t>
      </w:r>
      <w:proofErr w:type="spellEnd"/>
      <w:r w:rsidRPr="00D82F4D">
        <w:rPr>
          <w:color w:val="000000" w:themeColor="text1"/>
          <w:shd w:val="clear" w:color="auto" w:fill="FFFFFF"/>
        </w:rPr>
        <w:t xml:space="preserve"> Python </w:t>
      </w:r>
      <w:proofErr w:type="spellStart"/>
      <w:r w:rsidRPr="00D82F4D">
        <w:rPr>
          <w:color w:val="000000" w:themeColor="text1"/>
          <w:shd w:val="clear" w:color="auto" w:fill="FFFFFF"/>
        </w:rPr>
        <w:t>sendiri</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diambil</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dari</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sebuah</w:t>
      </w:r>
      <w:proofErr w:type="spellEnd"/>
      <w:r w:rsidRPr="00D82F4D">
        <w:rPr>
          <w:color w:val="000000" w:themeColor="text1"/>
          <w:shd w:val="clear" w:color="auto" w:fill="FFFFFF"/>
        </w:rPr>
        <w:t xml:space="preserve"> </w:t>
      </w:r>
      <w:r w:rsidRPr="00D82F4D">
        <w:rPr>
          <w:color w:val="000000" w:themeColor="text1"/>
          <w:shd w:val="clear" w:color="auto" w:fill="FFFFFF"/>
        </w:rPr>
        <w:lastRenderedPageBreak/>
        <w:t xml:space="preserve">acara </w:t>
      </w:r>
      <w:proofErr w:type="spellStart"/>
      <w:r w:rsidRPr="00D82F4D">
        <w:rPr>
          <w:color w:val="000000" w:themeColor="text1"/>
          <w:shd w:val="clear" w:color="auto" w:fill="FFFFFF"/>
        </w:rPr>
        <w:t>televisi</w:t>
      </w:r>
      <w:proofErr w:type="spellEnd"/>
      <w:r w:rsidRPr="00D82F4D">
        <w:rPr>
          <w:color w:val="000000" w:themeColor="text1"/>
          <w:shd w:val="clear" w:color="auto" w:fill="FFFFFF"/>
        </w:rPr>
        <w:t xml:space="preserve"> yang </w:t>
      </w:r>
      <w:proofErr w:type="spellStart"/>
      <w:r w:rsidRPr="00D82F4D">
        <w:rPr>
          <w:color w:val="000000" w:themeColor="text1"/>
          <w:shd w:val="clear" w:color="auto" w:fill="FFFFFF"/>
        </w:rPr>
        <w:t>lumayan</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terkenal</w:t>
      </w:r>
      <w:proofErr w:type="spellEnd"/>
      <w:r w:rsidRPr="00D82F4D">
        <w:rPr>
          <w:color w:val="000000" w:themeColor="text1"/>
          <w:shd w:val="clear" w:color="auto" w:fill="FFFFFF"/>
        </w:rPr>
        <w:t xml:space="preserve"> yang </w:t>
      </w:r>
      <w:proofErr w:type="spellStart"/>
      <w:r w:rsidRPr="00D82F4D">
        <w:rPr>
          <w:color w:val="000000" w:themeColor="text1"/>
          <w:shd w:val="clear" w:color="auto" w:fill="FFFFFF"/>
        </w:rPr>
        <w:t>bernama</w:t>
      </w:r>
      <w:proofErr w:type="spellEnd"/>
      <w:r w:rsidRPr="00D82F4D">
        <w:rPr>
          <w:color w:val="000000" w:themeColor="text1"/>
          <w:shd w:val="clear" w:color="auto" w:fill="FFFFFF"/>
        </w:rPr>
        <w:t> </w:t>
      </w:r>
      <w:r w:rsidRPr="00D82F4D">
        <w:rPr>
          <w:rStyle w:val="Emphasis"/>
          <w:i w:val="0"/>
          <w:iCs w:val="0"/>
          <w:color w:val="000000" w:themeColor="text1"/>
          <w:bdr w:val="none" w:sz="0" w:space="0" w:color="auto" w:frame="1"/>
          <w:shd w:val="clear" w:color="auto" w:fill="FFFFFF"/>
        </w:rPr>
        <w:t>Mothy Python Flying Circus</w:t>
      </w:r>
      <w:r w:rsidRPr="00D82F4D">
        <w:rPr>
          <w:color w:val="000000" w:themeColor="text1"/>
          <w:shd w:val="clear" w:color="auto" w:fill="FFFFFF"/>
        </w:rPr>
        <w:t xml:space="preserve"> yang </w:t>
      </w:r>
      <w:proofErr w:type="spellStart"/>
      <w:r w:rsidRPr="00D82F4D">
        <w:rPr>
          <w:color w:val="000000" w:themeColor="text1"/>
          <w:shd w:val="clear" w:color="auto" w:fill="FFFFFF"/>
        </w:rPr>
        <w:t>merupakan</w:t>
      </w:r>
      <w:proofErr w:type="spellEnd"/>
      <w:r w:rsidRPr="00D82F4D">
        <w:rPr>
          <w:color w:val="000000" w:themeColor="text1"/>
          <w:shd w:val="clear" w:color="auto" w:fill="FFFFFF"/>
        </w:rPr>
        <w:t xml:space="preserve"> acara </w:t>
      </w:r>
      <w:proofErr w:type="spellStart"/>
      <w:r w:rsidRPr="00D82F4D">
        <w:rPr>
          <w:color w:val="000000" w:themeColor="text1"/>
          <w:shd w:val="clear" w:color="auto" w:fill="FFFFFF"/>
        </w:rPr>
        <w:t>sirkus</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favorit</w:t>
      </w:r>
      <w:proofErr w:type="spellEnd"/>
      <w:r w:rsidRPr="00D82F4D">
        <w:rPr>
          <w:color w:val="000000" w:themeColor="text1"/>
          <w:shd w:val="clear" w:color="auto" w:fill="FFFFFF"/>
        </w:rPr>
        <w:t xml:space="preserve"> </w:t>
      </w:r>
      <w:proofErr w:type="spellStart"/>
      <w:r w:rsidRPr="00D82F4D">
        <w:rPr>
          <w:color w:val="000000" w:themeColor="text1"/>
          <w:shd w:val="clear" w:color="auto" w:fill="FFFFFF"/>
        </w:rPr>
        <w:t>dari</w:t>
      </w:r>
      <w:proofErr w:type="spellEnd"/>
      <w:r w:rsidRPr="00D82F4D">
        <w:rPr>
          <w:color w:val="000000" w:themeColor="text1"/>
          <w:shd w:val="clear" w:color="auto" w:fill="FFFFFF"/>
        </w:rPr>
        <w:t xml:space="preserve"> Guido van Rossum.</w:t>
      </w:r>
    </w:p>
    <w:p w14:paraId="68FB1DC6" w14:textId="77777777" w:rsidR="009E34FC" w:rsidRPr="009E34FC" w:rsidRDefault="009E34FC" w:rsidP="009E34FC">
      <w:pPr>
        <w:shd w:val="clear" w:color="auto" w:fill="FFFFFF"/>
        <w:tabs>
          <w:tab w:val="clear" w:pos="1260"/>
        </w:tabs>
        <w:spacing w:before="0" w:after="420" w:line="360" w:lineRule="auto"/>
        <w:ind w:left="720" w:firstLine="709"/>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w:t>
      </w:r>
      <w:proofErr w:type="spellStart"/>
      <w:r w:rsidRPr="009E34FC">
        <w:rPr>
          <w:rFonts w:ascii="Times New Roman" w:hAnsi="Times New Roman"/>
          <w:color w:val="1A1A1A"/>
          <w:spacing w:val="0"/>
          <w:sz w:val="24"/>
          <w:szCs w:val="24"/>
          <w:lang w:val="en-ID" w:eastAsia="en-ID"/>
        </w:rPr>
        <w:t>diciptakan</w:t>
      </w:r>
      <w:proofErr w:type="spellEnd"/>
      <w:r w:rsidRPr="009E34FC">
        <w:rPr>
          <w:rFonts w:ascii="Times New Roman" w:hAnsi="Times New Roman"/>
          <w:color w:val="1A1A1A"/>
          <w:spacing w:val="0"/>
          <w:sz w:val="24"/>
          <w:szCs w:val="24"/>
          <w:lang w:val="en-ID" w:eastAsia="en-ID"/>
        </w:rPr>
        <w:t xml:space="preserve"> oleh Guido van Rossum </w:t>
      </w:r>
      <w:proofErr w:type="spellStart"/>
      <w:r w:rsidRPr="009E34FC">
        <w:rPr>
          <w:rFonts w:ascii="Times New Roman" w:hAnsi="Times New Roman"/>
          <w:color w:val="1A1A1A"/>
          <w:spacing w:val="0"/>
          <w:sz w:val="24"/>
          <w:szCs w:val="24"/>
          <w:lang w:val="en-ID" w:eastAsia="en-ID"/>
        </w:rPr>
        <w:t>pertama</w:t>
      </w:r>
      <w:proofErr w:type="spellEnd"/>
      <w:r w:rsidRPr="009E34FC">
        <w:rPr>
          <w:rFonts w:ascii="Times New Roman" w:hAnsi="Times New Roman"/>
          <w:color w:val="1A1A1A"/>
          <w:spacing w:val="0"/>
          <w:sz w:val="24"/>
          <w:szCs w:val="24"/>
          <w:lang w:val="en-ID" w:eastAsia="en-ID"/>
        </w:rPr>
        <w:t xml:space="preserve"> kali </w:t>
      </w:r>
      <w:proofErr w:type="gramStart"/>
      <w:r w:rsidRPr="009E34FC">
        <w:rPr>
          <w:rFonts w:ascii="Times New Roman" w:hAnsi="Times New Roman"/>
          <w:color w:val="1A1A1A"/>
          <w:spacing w:val="0"/>
          <w:sz w:val="24"/>
          <w:szCs w:val="24"/>
          <w:lang w:val="en-ID" w:eastAsia="en-ID"/>
        </w:rPr>
        <w:t>di  </w:t>
      </w:r>
      <w:r w:rsidRPr="009E34FC">
        <w:rPr>
          <w:rFonts w:ascii="Times New Roman" w:hAnsi="Times New Roman"/>
          <w:i/>
          <w:iCs/>
          <w:color w:val="1A1A1A"/>
          <w:spacing w:val="0"/>
          <w:sz w:val="24"/>
          <w:szCs w:val="24"/>
          <w:lang w:val="en-ID" w:eastAsia="en-ID"/>
        </w:rPr>
        <w:t>Centrum</w:t>
      </w:r>
      <w:proofErr w:type="gramEnd"/>
      <w:r w:rsidRPr="009E34FC">
        <w:rPr>
          <w:rFonts w:ascii="Times New Roman" w:hAnsi="Times New Roman"/>
          <w:i/>
          <w:iCs/>
          <w:color w:val="1A1A1A"/>
          <w:spacing w:val="0"/>
          <w:sz w:val="24"/>
          <w:szCs w:val="24"/>
          <w:lang w:val="en-ID" w:eastAsia="en-ID"/>
        </w:rPr>
        <w:t xml:space="preserve"> </w:t>
      </w:r>
      <w:proofErr w:type="spellStart"/>
      <w:r w:rsidRPr="009E34FC">
        <w:rPr>
          <w:rFonts w:ascii="Times New Roman" w:hAnsi="Times New Roman"/>
          <w:i/>
          <w:iCs/>
          <w:color w:val="1A1A1A"/>
          <w:spacing w:val="0"/>
          <w:sz w:val="24"/>
          <w:szCs w:val="24"/>
          <w:lang w:val="en-ID" w:eastAsia="en-ID"/>
        </w:rPr>
        <w:t>Wiskunde</w:t>
      </w:r>
      <w:proofErr w:type="spellEnd"/>
      <w:r w:rsidRPr="009E34FC">
        <w:rPr>
          <w:rFonts w:ascii="Times New Roman" w:hAnsi="Times New Roman"/>
          <w:i/>
          <w:iCs/>
          <w:color w:val="1A1A1A"/>
          <w:spacing w:val="0"/>
          <w:sz w:val="24"/>
          <w:szCs w:val="24"/>
          <w:lang w:val="en-ID" w:eastAsia="en-ID"/>
        </w:rPr>
        <w:t xml:space="preserve"> &amp; Informatica</w:t>
      </w:r>
      <w:r w:rsidRPr="009E34FC">
        <w:rPr>
          <w:rFonts w:ascii="Times New Roman" w:hAnsi="Times New Roman"/>
          <w:color w:val="1A1A1A"/>
          <w:spacing w:val="0"/>
          <w:sz w:val="24"/>
          <w:szCs w:val="24"/>
          <w:lang w:val="en-ID" w:eastAsia="en-ID"/>
        </w:rPr>
        <w:t xml:space="preserve"> (CWI) di </w:t>
      </w:r>
      <w:proofErr w:type="spellStart"/>
      <w:r w:rsidRPr="009E34FC">
        <w:rPr>
          <w:rFonts w:ascii="Times New Roman" w:hAnsi="Times New Roman"/>
          <w:color w:val="1A1A1A"/>
          <w:spacing w:val="0"/>
          <w:sz w:val="24"/>
          <w:szCs w:val="24"/>
          <w:lang w:val="en-ID" w:eastAsia="en-ID"/>
        </w:rPr>
        <w:t>Belanda</w:t>
      </w:r>
      <w:proofErr w:type="spellEnd"/>
      <w:r w:rsidRPr="009E34FC">
        <w:rPr>
          <w:rFonts w:ascii="Times New Roman" w:hAnsi="Times New Roman"/>
          <w:color w:val="1A1A1A"/>
          <w:spacing w:val="0"/>
          <w:sz w:val="24"/>
          <w:szCs w:val="24"/>
          <w:lang w:val="en-ID" w:eastAsia="en-ID"/>
        </w:rPr>
        <w:t xml:space="preserve"> pada </w:t>
      </w:r>
      <w:proofErr w:type="spellStart"/>
      <w:r w:rsidRPr="009E34FC">
        <w:rPr>
          <w:rFonts w:ascii="Times New Roman" w:hAnsi="Times New Roman"/>
          <w:color w:val="1A1A1A"/>
          <w:spacing w:val="0"/>
          <w:sz w:val="24"/>
          <w:szCs w:val="24"/>
          <w:lang w:val="en-ID" w:eastAsia="en-ID"/>
        </w:rPr>
        <w:t>awal</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tahun</w:t>
      </w:r>
      <w:proofErr w:type="spellEnd"/>
      <w:r w:rsidRPr="009E34FC">
        <w:rPr>
          <w:rFonts w:ascii="Times New Roman" w:hAnsi="Times New Roman"/>
          <w:color w:val="1A1A1A"/>
          <w:spacing w:val="0"/>
          <w:sz w:val="24"/>
          <w:szCs w:val="24"/>
          <w:lang w:val="en-ID" w:eastAsia="en-ID"/>
        </w:rPr>
        <w:t xml:space="preserve"> 1990-an. Bahasa python </w:t>
      </w:r>
      <w:proofErr w:type="spellStart"/>
      <w:r w:rsidRPr="009E34FC">
        <w:rPr>
          <w:rFonts w:ascii="Times New Roman" w:hAnsi="Times New Roman"/>
          <w:color w:val="1A1A1A"/>
          <w:spacing w:val="0"/>
          <w:sz w:val="24"/>
          <w:szCs w:val="24"/>
          <w:lang w:val="en-ID" w:eastAsia="en-ID"/>
        </w:rPr>
        <w:t>terinspirasi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dari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bahasa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pemrograman</w:t>
      </w:r>
      <w:proofErr w:type="spellEnd"/>
      <w:r w:rsidRPr="009E34FC">
        <w:rPr>
          <w:rFonts w:ascii="Times New Roman" w:hAnsi="Times New Roman"/>
          <w:color w:val="1A1A1A"/>
          <w:spacing w:val="0"/>
          <w:sz w:val="24"/>
          <w:szCs w:val="24"/>
          <w:lang w:val="en-ID" w:eastAsia="en-ID"/>
        </w:rPr>
        <w:t xml:space="preserve"> ABC. </w:t>
      </w:r>
      <w:proofErr w:type="spellStart"/>
      <w:r w:rsidRPr="009E34FC">
        <w:rPr>
          <w:rFonts w:ascii="Times New Roman" w:hAnsi="Times New Roman"/>
          <w:color w:val="1A1A1A"/>
          <w:spacing w:val="0"/>
          <w:sz w:val="24"/>
          <w:szCs w:val="24"/>
          <w:lang w:val="en-ID" w:eastAsia="en-ID"/>
        </w:rPr>
        <w:t>Sampai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sekarang</w:t>
      </w:r>
      <w:proofErr w:type="spellEnd"/>
      <w:r w:rsidRPr="009E34FC">
        <w:rPr>
          <w:rFonts w:ascii="Times New Roman" w:hAnsi="Times New Roman"/>
          <w:color w:val="1A1A1A"/>
          <w:spacing w:val="0"/>
          <w:sz w:val="24"/>
          <w:szCs w:val="24"/>
          <w:lang w:val="en-ID" w:eastAsia="en-ID"/>
        </w:rPr>
        <w:t xml:space="preserve">, Guido </w:t>
      </w:r>
      <w:proofErr w:type="spellStart"/>
      <w:r w:rsidRPr="009E34FC">
        <w:rPr>
          <w:rFonts w:ascii="Times New Roman" w:hAnsi="Times New Roman"/>
          <w:color w:val="1A1A1A"/>
          <w:spacing w:val="0"/>
          <w:sz w:val="24"/>
          <w:szCs w:val="24"/>
          <w:lang w:val="en-ID" w:eastAsia="en-ID"/>
        </w:rPr>
        <w:t>masih</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menjadi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penulis</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utama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untuk</w:t>
      </w:r>
      <w:proofErr w:type="spellEnd"/>
      <w:r w:rsidRPr="009E34FC">
        <w:rPr>
          <w:rFonts w:ascii="Times New Roman" w:hAnsi="Times New Roman"/>
          <w:color w:val="1A1A1A"/>
          <w:spacing w:val="0"/>
          <w:sz w:val="24"/>
          <w:szCs w:val="24"/>
          <w:lang w:val="en-ID" w:eastAsia="en-ID"/>
        </w:rPr>
        <w:t xml:space="preserve"> python, </w:t>
      </w:r>
      <w:proofErr w:type="spellStart"/>
      <w:r w:rsidRPr="009E34FC">
        <w:rPr>
          <w:rFonts w:ascii="Times New Roman" w:hAnsi="Times New Roman"/>
          <w:color w:val="1A1A1A"/>
          <w:spacing w:val="0"/>
          <w:sz w:val="24"/>
          <w:szCs w:val="24"/>
          <w:lang w:val="en-ID" w:eastAsia="en-ID"/>
        </w:rPr>
        <w:t>meskipun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bersifat</w:t>
      </w:r>
      <w:proofErr w:type="spellEnd"/>
      <w:r w:rsidRPr="009E34FC">
        <w:rPr>
          <w:rFonts w:ascii="Times New Roman" w:hAnsi="Times New Roman"/>
          <w:color w:val="1A1A1A"/>
          <w:spacing w:val="0"/>
          <w:sz w:val="24"/>
          <w:szCs w:val="24"/>
          <w:lang w:val="en-ID" w:eastAsia="en-ID"/>
        </w:rPr>
        <w:t> </w:t>
      </w:r>
      <w:r w:rsidRPr="009E34FC">
        <w:rPr>
          <w:rFonts w:ascii="Times New Roman" w:hAnsi="Times New Roman"/>
          <w:i/>
          <w:iCs/>
          <w:color w:val="1A1A1A"/>
          <w:spacing w:val="0"/>
          <w:sz w:val="24"/>
          <w:szCs w:val="24"/>
          <w:lang w:val="en-ID" w:eastAsia="en-ID"/>
        </w:rPr>
        <w:t>open source</w:t>
      </w:r>
      <w:r w:rsidRPr="009E34FC">
        <w:rPr>
          <w:rFonts w:ascii="Times New Roman" w:hAnsi="Times New Roman"/>
          <w:color w:val="1A1A1A"/>
          <w:spacing w:val="0"/>
          <w:sz w:val="24"/>
          <w:szCs w:val="24"/>
          <w:lang w:val="en-ID" w:eastAsia="en-ID"/>
        </w:rPr>
        <w:t> </w:t>
      </w:r>
      <w:proofErr w:type="spellStart"/>
      <w:r w:rsidRPr="009E34FC">
        <w:rPr>
          <w:rFonts w:ascii="Times New Roman" w:hAnsi="Times New Roman"/>
          <w:color w:val="1A1A1A"/>
          <w:spacing w:val="0"/>
          <w:sz w:val="24"/>
          <w:szCs w:val="24"/>
          <w:lang w:val="en-ID" w:eastAsia="en-ID"/>
        </w:rPr>
        <w:t>sehingga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ribuan</w:t>
      </w:r>
      <w:proofErr w:type="spellEnd"/>
      <w:r w:rsidRPr="009E34FC">
        <w:rPr>
          <w:rFonts w:ascii="Times New Roman" w:hAnsi="Times New Roman"/>
          <w:color w:val="1A1A1A"/>
          <w:spacing w:val="0"/>
          <w:sz w:val="24"/>
          <w:szCs w:val="24"/>
          <w:lang w:val="en-ID" w:eastAsia="en-ID"/>
        </w:rPr>
        <w:t xml:space="preserve"> orang juga </w:t>
      </w:r>
      <w:proofErr w:type="spellStart"/>
      <w:r w:rsidRPr="009E34FC">
        <w:rPr>
          <w:rFonts w:ascii="Times New Roman" w:hAnsi="Times New Roman"/>
          <w:color w:val="1A1A1A"/>
          <w:spacing w:val="0"/>
          <w:sz w:val="24"/>
          <w:szCs w:val="24"/>
          <w:lang w:val="en-ID" w:eastAsia="en-ID"/>
        </w:rPr>
        <w:t>berkontribusi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dalam</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mengembangkannya</w:t>
      </w:r>
      <w:proofErr w:type="spellEnd"/>
      <w:r w:rsidRPr="009E34FC">
        <w:rPr>
          <w:rFonts w:ascii="Times New Roman" w:hAnsi="Times New Roman"/>
          <w:color w:val="1A1A1A"/>
          <w:spacing w:val="0"/>
          <w:sz w:val="24"/>
          <w:szCs w:val="24"/>
          <w:lang w:val="en-ID" w:eastAsia="en-ID"/>
        </w:rPr>
        <w:t>.</w:t>
      </w:r>
    </w:p>
    <w:p w14:paraId="04B21A8A" w14:textId="77777777" w:rsidR="009E34FC" w:rsidRPr="009E34FC" w:rsidRDefault="009E34FC" w:rsidP="009E34FC">
      <w:pPr>
        <w:shd w:val="clear" w:color="auto" w:fill="FFFFFF"/>
        <w:tabs>
          <w:tab w:val="clear" w:pos="1260"/>
        </w:tabs>
        <w:spacing w:before="0" w:after="420" w:line="360" w:lineRule="auto"/>
        <w:ind w:left="720" w:firstLine="709"/>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Di </w:t>
      </w:r>
      <w:proofErr w:type="spellStart"/>
      <w:r w:rsidRPr="009E34FC">
        <w:rPr>
          <w:rFonts w:ascii="Times New Roman" w:hAnsi="Times New Roman"/>
          <w:color w:val="1A1A1A"/>
          <w:spacing w:val="0"/>
          <w:sz w:val="24"/>
          <w:szCs w:val="24"/>
          <w:lang w:val="en-ID" w:eastAsia="en-ID"/>
        </w:rPr>
        <w:t>tahun</w:t>
      </w:r>
      <w:proofErr w:type="spellEnd"/>
      <w:r w:rsidRPr="009E34FC">
        <w:rPr>
          <w:rFonts w:ascii="Times New Roman" w:hAnsi="Times New Roman"/>
          <w:color w:val="1A1A1A"/>
          <w:spacing w:val="0"/>
          <w:sz w:val="24"/>
          <w:szCs w:val="24"/>
          <w:lang w:val="en-ID" w:eastAsia="en-ID"/>
        </w:rPr>
        <w:t xml:space="preserve"> 1995, Guido </w:t>
      </w:r>
      <w:proofErr w:type="spellStart"/>
      <w:r w:rsidRPr="009E34FC">
        <w:rPr>
          <w:rFonts w:ascii="Times New Roman" w:hAnsi="Times New Roman"/>
          <w:color w:val="1A1A1A"/>
          <w:spacing w:val="0"/>
          <w:sz w:val="24"/>
          <w:szCs w:val="24"/>
          <w:lang w:val="en-ID" w:eastAsia="en-ID"/>
        </w:rPr>
        <w:t>melanjutkan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pembuatan</w:t>
      </w:r>
      <w:proofErr w:type="spellEnd"/>
      <w:r w:rsidRPr="009E34FC">
        <w:rPr>
          <w:rFonts w:ascii="Times New Roman" w:hAnsi="Times New Roman"/>
          <w:color w:val="1A1A1A"/>
          <w:spacing w:val="0"/>
          <w:sz w:val="24"/>
          <w:szCs w:val="24"/>
          <w:lang w:val="en-ID" w:eastAsia="en-ID"/>
        </w:rPr>
        <w:t xml:space="preserve"> python di </w:t>
      </w:r>
      <w:r w:rsidRPr="009E34FC">
        <w:rPr>
          <w:rFonts w:ascii="Times New Roman" w:hAnsi="Times New Roman"/>
          <w:i/>
          <w:iCs/>
          <w:color w:val="1A1A1A"/>
          <w:spacing w:val="0"/>
          <w:sz w:val="24"/>
          <w:szCs w:val="24"/>
          <w:lang w:val="en-ID" w:eastAsia="en-ID"/>
        </w:rPr>
        <w:t>Corporation for National Research Initiative</w:t>
      </w:r>
      <w:r w:rsidRPr="009E34FC">
        <w:rPr>
          <w:rFonts w:ascii="Times New Roman" w:hAnsi="Times New Roman"/>
          <w:color w:val="1A1A1A"/>
          <w:spacing w:val="0"/>
          <w:sz w:val="24"/>
          <w:szCs w:val="24"/>
          <w:lang w:val="en-ID" w:eastAsia="en-ID"/>
        </w:rPr>
        <w:t xml:space="preserve"> (CNRI) di Virginia Amerika, di mana </w:t>
      </w:r>
      <w:proofErr w:type="spellStart"/>
      <w:r w:rsidRPr="009E34FC">
        <w:rPr>
          <w:rFonts w:ascii="Times New Roman" w:hAnsi="Times New Roman"/>
          <w:color w:val="1A1A1A"/>
          <w:spacing w:val="0"/>
          <w:sz w:val="24"/>
          <w:szCs w:val="24"/>
          <w:lang w:val="en-ID" w:eastAsia="en-ID"/>
        </w:rPr>
        <w:t>dia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merilis</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beberapa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versi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dari</w:t>
      </w:r>
      <w:proofErr w:type="spellEnd"/>
      <w:r w:rsidRPr="009E34FC">
        <w:rPr>
          <w:rFonts w:ascii="Times New Roman" w:hAnsi="Times New Roman"/>
          <w:color w:val="1A1A1A"/>
          <w:spacing w:val="0"/>
          <w:sz w:val="24"/>
          <w:szCs w:val="24"/>
          <w:lang w:val="en-ID" w:eastAsia="en-ID"/>
        </w:rPr>
        <w:t xml:space="preserve"> python.</w:t>
      </w:r>
    </w:p>
    <w:p w14:paraId="3FB0C466" w14:textId="77777777" w:rsidR="009E34FC" w:rsidRPr="009E34FC" w:rsidRDefault="009E34FC" w:rsidP="009E34FC">
      <w:pPr>
        <w:shd w:val="clear" w:color="auto" w:fill="FFFFFF"/>
        <w:tabs>
          <w:tab w:val="clear" w:pos="1260"/>
        </w:tabs>
        <w:spacing w:before="0" w:after="420" w:line="360" w:lineRule="auto"/>
        <w:ind w:left="720" w:firstLine="7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Pada Mei 2000, Guido dan </w:t>
      </w:r>
      <w:proofErr w:type="spellStart"/>
      <w:r w:rsidRPr="009E34FC">
        <w:rPr>
          <w:rFonts w:ascii="Times New Roman" w:hAnsi="Times New Roman"/>
          <w:color w:val="1A1A1A"/>
          <w:spacing w:val="0"/>
          <w:sz w:val="24"/>
          <w:szCs w:val="24"/>
          <w:lang w:val="en-ID" w:eastAsia="en-ID"/>
        </w:rPr>
        <w:t>tim</w:t>
      </w:r>
      <w:proofErr w:type="spellEnd"/>
      <w:r w:rsidRPr="009E34FC">
        <w:rPr>
          <w:rFonts w:ascii="Times New Roman" w:hAnsi="Times New Roman"/>
          <w:color w:val="1A1A1A"/>
          <w:spacing w:val="0"/>
          <w:sz w:val="24"/>
          <w:szCs w:val="24"/>
          <w:lang w:val="en-ID" w:eastAsia="en-ID"/>
        </w:rPr>
        <w:t xml:space="preserve"> Python </w:t>
      </w:r>
      <w:proofErr w:type="spellStart"/>
      <w:r w:rsidRPr="009E34FC">
        <w:rPr>
          <w:rFonts w:ascii="Times New Roman" w:hAnsi="Times New Roman"/>
          <w:color w:val="1A1A1A"/>
          <w:spacing w:val="0"/>
          <w:sz w:val="24"/>
          <w:szCs w:val="24"/>
          <w:lang w:val="en-ID" w:eastAsia="en-ID"/>
        </w:rPr>
        <w:t>pindah</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ke</w:t>
      </w:r>
      <w:proofErr w:type="spellEnd"/>
      <w:r w:rsidRPr="009E34FC">
        <w:rPr>
          <w:rFonts w:ascii="Times New Roman" w:hAnsi="Times New Roman"/>
          <w:color w:val="1A1A1A"/>
          <w:spacing w:val="0"/>
          <w:sz w:val="24"/>
          <w:szCs w:val="24"/>
          <w:lang w:val="en-ID" w:eastAsia="en-ID"/>
        </w:rPr>
        <w:t xml:space="preserve"> BeOpen.com dan </w:t>
      </w:r>
      <w:proofErr w:type="spellStart"/>
      <w:r w:rsidRPr="009E34FC">
        <w:rPr>
          <w:rFonts w:ascii="Times New Roman" w:hAnsi="Times New Roman"/>
          <w:color w:val="1A1A1A"/>
          <w:spacing w:val="0"/>
          <w:sz w:val="24"/>
          <w:szCs w:val="24"/>
          <w:lang w:val="en-ID" w:eastAsia="en-ID"/>
        </w:rPr>
        <w:t>membentuk</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tim</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BeOpen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PythonLabs</w:t>
      </w:r>
      <w:proofErr w:type="spellEnd"/>
      <w:r w:rsidRPr="009E34FC">
        <w:rPr>
          <w:rFonts w:ascii="Times New Roman" w:hAnsi="Times New Roman"/>
          <w:color w:val="1A1A1A"/>
          <w:spacing w:val="0"/>
          <w:sz w:val="24"/>
          <w:szCs w:val="24"/>
          <w:lang w:val="en-ID" w:eastAsia="en-ID"/>
        </w:rPr>
        <w:t xml:space="preserve">. Di </w:t>
      </w:r>
      <w:proofErr w:type="spellStart"/>
      <w:r w:rsidRPr="009E34FC">
        <w:rPr>
          <w:rFonts w:ascii="Times New Roman" w:hAnsi="Times New Roman"/>
          <w:color w:val="1A1A1A"/>
          <w:spacing w:val="0"/>
          <w:sz w:val="24"/>
          <w:szCs w:val="24"/>
          <w:lang w:val="en-ID" w:eastAsia="en-ID"/>
        </w:rPr>
        <w:t>bulan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pada </w:t>
      </w:r>
      <w:proofErr w:type="spellStart"/>
      <w:r w:rsidRPr="009E34FC">
        <w:rPr>
          <w:rFonts w:ascii="Times New Roman" w:hAnsi="Times New Roman"/>
          <w:color w:val="1A1A1A"/>
          <w:spacing w:val="0"/>
          <w:sz w:val="24"/>
          <w:szCs w:val="24"/>
          <w:lang w:val="en-ID" w:eastAsia="en-ID"/>
        </w:rPr>
        <w:t>tahun</w:t>
      </w:r>
      <w:proofErr w:type="spellEnd"/>
      <w:r w:rsidRPr="009E34FC">
        <w:rPr>
          <w:rFonts w:ascii="Times New Roman" w:hAnsi="Times New Roman"/>
          <w:color w:val="1A1A1A"/>
          <w:spacing w:val="0"/>
          <w:sz w:val="24"/>
          <w:szCs w:val="24"/>
          <w:lang w:val="en-ID" w:eastAsia="en-ID"/>
        </w:rPr>
        <w:t xml:space="preserve"> yang </w:t>
      </w:r>
      <w:proofErr w:type="spellStart"/>
      <w:r w:rsidRPr="009E34FC">
        <w:rPr>
          <w:rFonts w:ascii="Times New Roman" w:hAnsi="Times New Roman"/>
          <w:color w:val="1A1A1A"/>
          <w:spacing w:val="0"/>
          <w:sz w:val="24"/>
          <w:szCs w:val="24"/>
          <w:lang w:val="en-ID" w:eastAsia="en-ID"/>
        </w:rPr>
        <w:t>sama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tim</w:t>
      </w:r>
      <w:proofErr w:type="spellEnd"/>
      <w:r w:rsidRPr="009E34FC">
        <w:rPr>
          <w:rFonts w:ascii="Times New Roman" w:hAnsi="Times New Roman"/>
          <w:color w:val="1A1A1A"/>
          <w:spacing w:val="0"/>
          <w:sz w:val="24"/>
          <w:szCs w:val="24"/>
          <w:lang w:val="en-ID" w:eastAsia="en-ID"/>
        </w:rPr>
        <w:t xml:space="preserve"> python </w:t>
      </w:r>
      <w:proofErr w:type="spellStart"/>
      <w:r w:rsidRPr="009E34FC">
        <w:rPr>
          <w:rFonts w:ascii="Times New Roman" w:hAnsi="Times New Roman"/>
          <w:color w:val="1A1A1A"/>
          <w:spacing w:val="0"/>
          <w:sz w:val="24"/>
          <w:szCs w:val="24"/>
          <w:lang w:val="en-ID" w:eastAsia="en-ID"/>
        </w:rPr>
        <w:t>pindah</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ke</w:t>
      </w:r>
      <w:proofErr w:type="spellEnd"/>
      <w:r w:rsidRPr="009E34FC">
        <w:rPr>
          <w:rFonts w:ascii="Times New Roman" w:hAnsi="Times New Roman"/>
          <w:color w:val="1A1A1A"/>
          <w:spacing w:val="0"/>
          <w:sz w:val="24"/>
          <w:szCs w:val="24"/>
          <w:lang w:val="en-ID" w:eastAsia="en-ID"/>
        </w:rPr>
        <w:t xml:space="preserve"> Digital Creation (</w:t>
      </w:r>
      <w:proofErr w:type="spellStart"/>
      <w:r w:rsidRPr="009E34FC">
        <w:rPr>
          <w:rFonts w:ascii="Times New Roman" w:hAnsi="Times New Roman"/>
          <w:color w:val="1A1A1A"/>
          <w:spacing w:val="0"/>
          <w:sz w:val="24"/>
          <w:szCs w:val="24"/>
          <w:lang w:val="en-ID" w:eastAsia="en-ID"/>
        </w:rPr>
        <w:t>sekarang</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menjadi</w:t>
      </w:r>
      <w:proofErr w:type="spellEnd"/>
      <w:r w:rsidRPr="009E34FC">
        <w:rPr>
          <w:rFonts w:ascii="Times New Roman" w:hAnsi="Times New Roman"/>
          <w:color w:val="1A1A1A"/>
          <w:spacing w:val="0"/>
          <w:sz w:val="24"/>
          <w:szCs w:val="24"/>
          <w:lang w:val="en-ID" w:eastAsia="en-ID"/>
        </w:rPr>
        <w:t xml:space="preserve"> Perusahaan </w:t>
      </w:r>
      <w:proofErr w:type="spellStart"/>
      <w:r w:rsidRPr="009E34FC">
        <w:rPr>
          <w:rFonts w:ascii="Times New Roman" w:hAnsi="Times New Roman"/>
          <w:color w:val="1A1A1A"/>
          <w:spacing w:val="0"/>
          <w:sz w:val="24"/>
          <w:szCs w:val="24"/>
          <w:lang w:val="en-ID" w:eastAsia="en-ID"/>
        </w:rPr>
        <w:t>Zope</w:t>
      </w:r>
      <w:proofErr w:type="spellEnd"/>
      <w:r w:rsidRPr="009E34FC">
        <w:rPr>
          <w:rFonts w:ascii="Times New Roman" w:hAnsi="Times New Roman"/>
          <w:color w:val="1A1A1A"/>
          <w:spacing w:val="0"/>
          <w:sz w:val="24"/>
          <w:szCs w:val="24"/>
          <w:lang w:val="en-ID" w:eastAsia="en-ID"/>
        </w:rPr>
        <w:t xml:space="preserve">). Pada </w:t>
      </w:r>
      <w:proofErr w:type="spellStart"/>
      <w:r w:rsidRPr="009E34FC">
        <w:rPr>
          <w:rFonts w:ascii="Times New Roman" w:hAnsi="Times New Roman"/>
          <w:color w:val="1A1A1A"/>
          <w:spacing w:val="0"/>
          <w:sz w:val="24"/>
          <w:szCs w:val="24"/>
          <w:lang w:val="en-ID" w:eastAsia="en-ID"/>
        </w:rPr>
        <w:t>tahun</w:t>
      </w:r>
      <w:proofErr w:type="spellEnd"/>
      <w:r w:rsidRPr="009E34FC">
        <w:rPr>
          <w:rFonts w:ascii="Times New Roman" w:hAnsi="Times New Roman"/>
          <w:color w:val="1A1A1A"/>
          <w:spacing w:val="0"/>
          <w:sz w:val="24"/>
          <w:szCs w:val="24"/>
          <w:lang w:val="en-ID" w:eastAsia="en-ID"/>
        </w:rPr>
        <w:t xml:space="preserve"> 2001, </w:t>
      </w:r>
      <w:proofErr w:type="spellStart"/>
      <w:r w:rsidRPr="009E34FC">
        <w:rPr>
          <w:rFonts w:ascii="Times New Roman" w:hAnsi="Times New Roman"/>
          <w:color w:val="1A1A1A"/>
          <w:spacing w:val="0"/>
          <w:sz w:val="24"/>
          <w:szCs w:val="24"/>
          <w:lang w:val="en-ID" w:eastAsia="en-ID"/>
        </w:rPr>
        <w:t>dibentuklah</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Organisasi</w:t>
      </w:r>
      <w:proofErr w:type="spellEnd"/>
      <w:r w:rsidRPr="009E34FC">
        <w:rPr>
          <w:rFonts w:ascii="Times New Roman" w:hAnsi="Times New Roman"/>
          <w:color w:val="1A1A1A"/>
          <w:spacing w:val="0"/>
          <w:sz w:val="24"/>
          <w:szCs w:val="24"/>
          <w:lang w:val="en-ID" w:eastAsia="en-ID"/>
        </w:rPr>
        <w:t xml:space="preserve"> Python </w:t>
      </w:r>
      <w:proofErr w:type="spellStart"/>
      <w:r w:rsidRPr="009E34FC">
        <w:rPr>
          <w:rFonts w:ascii="Times New Roman" w:hAnsi="Times New Roman"/>
          <w:color w:val="1A1A1A"/>
          <w:spacing w:val="0"/>
          <w:sz w:val="24"/>
          <w:szCs w:val="24"/>
          <w:lang w:val="en-ID" w:eastAsia="en-ID"/>
        </w:rPr>
        <w:t>yaitu</w:t>
      </w:r>
      <w:proofErr w:type="spellEnd"/>
      <w:r w:rsidRPr="009E34FC">
        <w:rPr>
          <w:rFonts w:ascii="Times New Roman" w:hAnsi="Times New Roman"/>
          <w:color w:val="1A1A1A"/>
          <w:spacing w:val="0"/>
          <w:sz w:val="24"/>
          <w:szCs w:val="24"/>
          <w:lang w:val="en-ID" w:eastAsia="en-ID"/>
        </w:rPr>
        <w:t> </w:t>
      </w:r>
      <w:r w:rsidRPr="009E34FC">
        <w:rPr>
          <w:rFonts w:ascii="Times New Roman" w:hAnsi="Times New Roman"/>
          <w:i/>
          <w:iCs/>
          <w:color w:val="1A1A1A"/>
          <w:spacing w:val="0"/>
          <w:sz w:val="24"/>
          <w:szCs w:val="24"/>
          <w:lang w:val="en-ID" w:eastAsia="en-ID"/>
        </w:rPr>
        <w:t>Python Software Foundation</w:t>
      </w:r>
      <w:r w:rsidRPr="009E34FC">
        <w:rPr>
          <w:rFonts w:ascii="Times New Roman" w:hAnsi="Times New Roman"/>
          <w:color w:val="1A1A1A"/>
          <w:spacing w:val="0"/>
          <w:sz w:val="24"/>
          <w:szCs w:val="24"/>
          <w:lang w:val="en-ID" w:eastAsia="en-ID"/>
        </w:rPr>
        <w:t xml:space="preserve"> (PSF). PSF </w:t>
      </w:r>
      <w:proofErr w:type="spellStart"/>
      <w:r w:rsidRPr="009E34FC">
        <w:rPr>
          <w:rFonts w:ascii="Times New Roman" w:hAnsi="Times New Roman"/>
          <w:color w:val="1A1A1A"/>
          <w:spacing w:val="0"/>
          <w:sz w:val="24"/>
          <w:szCs w:val="24"/>
          <w:lang w:val="en-ID" w:eastAsia="en-ID"/>
        </w:rPr>
        <w:t>merupakan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organisasi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nirlaba</w:t>
      </w:r>
      <w:proofErr w:type="spellEnd"/>
      <w:r w:rsidRPr="009E34FC">
        <w:rPr>
          <w:rFonts w:ascii="Times New Roman" w:hAnsi="Times New Roman"/>
          <w:color w:val="1A1A1A"/>
          <w:spacing w:val="0"/>
          <w:sz w:val="24"/>
          <w:szCs w:val="24"/>
          <w:lang w:val="en-ID" w:eastAsia="en-ID"/>
        </w:rPr>
        <w:t xml:space="preserve"> yang </w:t>
      </w:r>
      <w:proofErr w:type="spellStart"/>
      <w:r w:rsidRPr="009E34FC">
        <w:rPr>
          <w:rFonts w:ascii="Times New Roman" w:hAnsi="Times New Roman"/>
          <w:color w:val="1A1A1A"/>
          <w:spacing w:val="0"/>
          <w:sz w:val="24"/>
          <w:szCs w:val="24"/>
          <w:lang w:val="en-ID" w:eastAsia="en-ID"/>
        </w:rPr>
        <w:t>dibuat</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khusus</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untuk</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semua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hal</w:t>
      </w:r>
      <w:proofErr w:type="spellEnd"/>
      <w:r w:rsidRPr="009E34FC">
        <w:rPr>
          <w:rFonts w:ascii="Times New Roman" w:hAnsi="Times New Roman"/>
          <w:color w:val="1A1A1A"/>
          <w:spacing w:val="0"/>
          <w:sz w:val="24"/>
          <w:szCs w:val="24"/>
          <w:lang w:val="en-ID" w:eastAsia="en-ID"/>
        </w:rPr>
        <w:t xml:space="preserve"> yang </w:t>
      </w:r>
      <w:proofErr w:type="spellStart"/>
      <w:r w:rsidRPr="009E34FC">
        <w:rPr>
          <w:rFonts w:ascii="Times New Roman" w:hAnsi="Times New Roman"/>
          <w:color w:val="1A1A1A"/>
          <w:spacing w:val="0"/>
          <w:sz w:val="24"/>
          <w:szCs w:val="24"/>
          <w:lang w:val="en-ID" w:eastAsia="en-ID"/>
        </w:rPr>
        <w:t>berkaitan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lastRenderedPageBreak/>
        <w:t>dengan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hak</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intelektual</w:t>
      </w:r>
      <w:proofErr w:type="spellEnd"/>
      <w:r w:rsidRPr="009E34FC">
        <w:rPr>
          <w:rFonts w:ascii="Times New Roman" w:hAnsi="Times New Roman"/>
          <w:color w:val="1A1A1A"/>
          <w:spacing w:val="0"/>
          <w:sz w:val="24"/>
          <w:szCs w:val="24"/>
          <w:lang w:val="en-ID" w:eastAsia="en-ID"/>
        </w:rPr>
        <w:t xml:space="preserve"> Python. Perusahaan </w:t>
      </w:r>
      <w:proofErr w:type="spellStart"/>
      <w:r w:rsidRPr="009E34FC">
        <w:rPr>
          <w:rFonts w:ascii="Times New Roman" w:hAnsi="Times New Roman"/>
          <w:color w:val="1A1A1A"/>
          <w:spacing w:val="0"/>
          <w:sz w:val="24"/>
          <w:szCs w:val="24"/>
          <w:lang w:val="en-ID" w:eastAsia="en-ID"/>
        </w:rPr>
        <w:t>Zope</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menjadi</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anggota</w:t>
      </w:r>
      <w:proofErr w:type="spellEnd"/>
      <w:r w:rsidRPr="009E34FC">
        <w:rPr>
          <w:rFonts w:ascii="Times New Roman" w:hAnsi="Times New Roman"/>
          <w:color w:val="1A1A1A"/>
          <w:spacing w:val="0"/>
          <w:sz w:val="24"/>
          <w:szCs w:val="24"/>
          <w:lang w:val="en-ID" w:eastAsia="en-ID"/>
        </w:rPr>
        <w:t xml:space="preserve"> sponsor </w:t>
      </w:r>
      <w:proofErr w:type="spellStart"/>
      <w:r w:rsidRPr="009E34FC">
        <w:rPr>
          <w:rFonts w:ascii="Times New Roman" w:hAnsi="Times New Roman"/>
          <w:color w:val="1A1A1A"/>
          <w:spacing w:val="0"/>
          <w:sz w:val="24"/>
          <w:szCs w:val="24"/>
          <w:lang w:val="en-ID" w:eastAsia="en-ID"/>
        </w:rPr>
        <w:t>dari</w:t>
      </w:r>
      <w:proofErr w:type="spellEnd"/>
      <w:r w:rsidRPr="009E34FC">
        <w:rPr>
          <w:rFonts w:ascii="Times New Roman" w:hAnsi="Times New Roman"/>
          <w:color w:val="1A1A1A"/>
          <w:spacing w:val="0"/>
          <w:sz w:val="24"/>
          <w:szCs w:val="24"/>
          <w:lang w:val="en-ID" w:eastAsia="en-ID"/>
        </w:rPr>
        <w:t xml:space="preserve"> PSF.</w:t>
      </w:r>
    </w:p>
    <w:p w14:paraId="7B6B5398" w14:textId="53A84081" w:rsidR="009E34FC" w:rsidRDefault="009E34FC" w:rsidP="009E34FC">
      <w:pPr>
        <w:shd w:val="clear" w:color="auto" w:fill="FFFFFF"/>
        <w:tabs>
          <w:tab w:val="clear" w:pos="1260"/>
        </w:tabs>
        <w:spacing w:before="0" w:after="420" w:line="360" w:lineRule="auto"/>
        <w:ind w:left="720" w:firstLine="720"/>
        <w:rPr>
          <w:rFonts w:ascii="Times New Roman" w:hAnsi="Times New Roman"/>
          <w:color w:val="1A1A1A"/>
          <w:spacing w:val="0"/>
          <w:sz w:val="24"/>
          <w:szCs w:val="24"/>
          <w:lang w:val="en-ID" w:eastAsia="en-ID"/>
        </w:rPr>
      </w:pPr>
      <w:proofErr w:type="spellStart"/>
      <w:r w:rsidRPr="009E34FC">
        <w:rPr>
          <w:rFonts w:ascii="Times New Roman" w:hAnsi="Times New Roman"/>
          <w:color w:val="1A1A1A"/>
          <w:spacing w:val="0"/>
          <w:sz w:val="24"/>
          <w:szCs w:val="24"/>
          <w:lang w:val="en-ID" w:eastAsia="en-ID"/>
        </w:rPr>
        <w:t>Semua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versi</w:t>
      </w:r>
      <w:proofErr w:type="spellEnd"/>
      <w:r w:rsidRPr="009E34FC">
        <w:rPr>
          <w:rFonts w:ascii="Times New Roman" w:hAnsi="Times New Roman"/>
          <w:color w:val="1A1A1A"/>
          <w:spacing w:val="0"/>
          <w:sz w:val="24"/>
          <w:szCs w:val="24"/>
          <w:lang w:val="en-ID" w:eastAsia="en-ID"/>
        </w:rPr>
        <w:t xml:space="preserve"> python yang </w:t>
      </w:r>
      <w:proofErr w:type="spellStart"/>
      <w:r w:rsidRPr="009E34FC">
        <w:rPr>
          <w:rFonts w:ascii="Times New Roman" w:hAnsi="Times New Roman"/>
          <w:color w:val="1A1A1A"/>
          <w:spacing w:val="0"/>
          <w:sz w:val="24"/>
          <w:szCs w:val="24"/>
          <w:lang w:val="en-ID" w:eastAsia="en-ID"/>
        </w:rPr>
        <w:t>dirilis</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bersifat</w:t>
      </w:r>
      <w:proofErr w:type="spellEnd"/>
      <w:r w:rsidRPr="009E34FC">
        <w:rPr>
          <w:rFonts w:ascii="Times New Roman" w:hAnsi="Times New Roman"/>
          <w:color w:val="1A1A1A"/>
          <w:spacing w:val="0"/>
          <w:sz w:val="24"/>
          <w:szCs w:val="24"/>
          <w:lang w:val="en-ID" w:eastAsia="en-ID"/>
        </w:rPr>
        <w:t xml:space="preserve"> open source. </w:t>
      </w:r>
      <w:proofErr w:type="spellStart"/>
      <w:r w:rsidRPr="009E34FC">
        <w:rPr>
          <w:rFonts w:ascii="Times New Roman" w:hAnsi="Times New Roman"/>
          <w:color w:val="1A1A1A"/>
          <w:spacing w:val="0"/>
          <w:sz w:val="24"/>
          <w:szCs w:val="24"/>
          <w:lang w:val="en-ID" w:eastAsia="en-ID"/>
        </w:rPr>
        <w:t>Dalam</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sejarahnya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hampir</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semua</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rilis</w:t>
      </w:r>
      <w:proofErr w:type="spellEnd"/>
      <w:r w:rsidRPr="009E34FC">
        <w:rPr>
          <w:rFonts w:ascii="Times New Roman" w:hAnsi="Times New Roman"/>
          <w:color w:val="1A1A1A"/>
          <w:spacing w:val="0"/>
          <w:sz w:val="24"/>
          <w:szCs w:val="24"/>
          <w:lang w:val="en-ID" w:eastAsia="en-ID"/>
        </w:rPr>
        <w:t xml:space="preserve"> python </w:t>
      </w:r>
      <w:proofErr w:type="spellStart"/>
      <w:r w:rsidRPr="009E34FC">
        <w:rPr>
          <w:rFonts w:ascii="Times New Roman" w:hAnsi="Times New Roman"/>
          <w:color w:val="1A1A1A"/>
          <w:spacing w:val="0"/>
          <w:sz w:val="24"/>
          <w:szCs w:val="24"/>
          <w:lang w:val="en-ID" w:eastAsia="en-ID"/>
        </w:rPr>
        <w:t>menggunakan</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lisensi</w:t>
      </w:r>
      <w:proofErr w:type="spellEnd"/>
      <w:r w:rsidRPr="009E34FC">
        <w:rPr>
          <w:rFonts w:ascii="Times New Roman" w:hAnsi="Times New Roman"/>
          <w:color w:val="1A1A1A"/>
          <w:spacing w:val="0"/>
          <w:sz w:val="24"/>
          <w:szCs w:val="24"/>
          <w:lang w:val="en-ID" w:eastAsia="en-ID"/>
        </w:rPr>
        <w:t xml:space="preserve"> GFL-compatible. </w:t>
      </w:r>
      <w:proofErr w:type="spellStart"/>
      <w:r w:rsidRPr="009E34FC">
        <w:rPr>
          <w:rFonts w:ascii="Times New Roman" w:hAnsi="Times New Roman"/>
          <w:color w:val="1A1A1A"/>
          <w:spacing w:val="0"/>
          <w:sz w:val="24"/>
          <w:szCs w:val="24"/>
          <w:lang w:val="en-ID" w:eastAsia="en-ID"/>
        </w:rPr>
        <w:t>Berikut</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adalah</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versi</w:t>
      </w:r>
      <w:proofErr w:type="spellEnd"/>
      <w:r w:rsidRPr="009E34FC">
        <w:rPr>
          <w:rFonts w:ascii="Times New Roman" w:hAnsi="Times New Roman"/>
          <w:color w:val="1A1A1A"/>
          <w:spacing w:val="0"/>
          <w:sz w:val="24"/>
          <w:szCs w:val="24"/>
          <w:lang w:val="en-ID" w:eastAsia="en-ID"/>
        </w:rPr>
        <w:t xml:space="preserve"> mayor dan minor python </w:t>
      </w:r>
      <w:proofErr w:type="spellStart"/>
      <w:r w:rsidRPr="009E34FC">
        <w:rPr>
          <w:rFonts w:ascii="Times New Roman" w:hAnsi="Times New Roman"/>
          <w:color w:val="1A1A1A"/>
          <w:spacing w:val="0"/>
          <w:sz w:val="24"/>
          <w:szCs w:val="24"/>
          <w:lang w:val="en-ID" w:eastAsia="en-ID"/>
        </w:rPr>
        <w:t>berikut</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tanggal</w:t>
      </w:r>
      <w:proofErr w:type="spellEnd"/>
      <w:r w:rsidRPr="009E34FC">
        <w:rPr>
          <w:rFonts w:ascii="Times New Roman" w:hAnsi="Times New Roman"/>
          <w:color w:val="1A1A1A"/>
          <w:spacing w:val="0"/>
          <w:sz w:val="24"/>
          <w:szCs w:val="24"/>
          <w:lang w:val="en-ID" w:eastAsia="en-ID"/>
        </w:rPr>
        <w:t xml:space="preserve"> </w:t>
      </w:r>
      <w:proofErr w:type="spellStart"/>
      <w:r w:rsidRPr="009E34FC">
        <w:rPr>
          <w:rFonts w:ascii="Times New Roman" w:hAnsi="Times New Roman"/>
          <w:color w:val="1A1A1A"/>
          <w:spacing w:val="0"/>
          <w:sz w:val="24"/>
          <w:szCs w:val="24"/>
          <w:lang w:val="en-ID" w:eastAsia="en-ID"/>
        </w:rPr>
        <w:t>rilisnya</w:t>
      </w:r>
      <w:proofErr w:type="spellEnd"/>
      <w:r w:rsidRPr="009E34FC">
        <w:rPr>
          <w:rFonts w:ascii="Times New Roman" w:hAnsi="Times New Roman"/>
          <w:color w:val="1A1A1A"/>
          <w:spacing w:val="0"/>
          <w:sz w:val="24"/>
          <w:szCs w:val="24"/>
          <w:lang w:val="en-ID" w:eastAsia="en-ID"/>
        </w:rPr>
        <w:t>.</w:t>
      </w:r>
    </w:p>
    <w:p w14:paraId="6800E9D1" w14:textId="77777777" w:rsidR="009E34FC" w:rsidRPr="009E34FC" w:rsidRDefault="009E34FC" w:rsidP="009E34FC">
      <w:pPr>
        <w:pStyle w:val="NormalWeb"/>
        <w:shd w:val="clear" w:color="auto" w:fill="FFFFFF"/>
        <w:spacing w:before="0" w:beforeAutospacing="0" w:after="255" w:afterAutospacing="0" w:line="360" w:lineRule="auto"/>
        <w:ind w:left="720" w:firstLine="720"/>
        <w:jc w:val="both"/>
        <w:rPr>
          <w:color w:val="000000" w:themeColor="text1"/>
          <w:lang w:val="en-ID" w:eastAsia="en-ID"/>
        </w:rPr>
      </w:pPr>
      <w:r w:rsidRPr="009E34FC">
        <w:rPr>
          <w:color w:val="000000" w:themeColor="text1"/>
        </w:rPr>
        <w:t xml:space="preserve">Nama Python </w:t>
      </w:r>
      <w:proofErr w:type="spellStart"/>
      <w:r w:rsidRPr="009E34FC">
        <w:rPr>
          <w:color w:val="000000" w:themeColor="text1"/>
        </w:rPr>
        <w:t>sendiri</w:t>
      </w:r>
      <w:proofErr w:type="spellEnd"/>
      <w:r w:rsidRPr="009E34FC">
        <w:rPr>
          <w:color w:val="000000" w:themeColor="text1"/>
        </w:rPr>
        <w:t xml:space="preserve"> </w:t>
      </w:r>
      <w:proofErr w:type="spellStart"/>
      <w:r w:rsidRPr="009E34FC">
        <w:rPr>
          <w:color w:val="000000" w:themeColor="text1"/>
        </w:rPr>
        <w:t>sebenarnya</w:t>
      </w:r>
      <w:proofErr w:type="spellEnd"/>
      <w:r w:rsidRPr="009E34FC">
        <w:rPr>
          <w:color w:val="000000" w:themeColor="text1"/>
        </w:rPr>
        <w:t xml:space="preserve"> </w:t>
      </w:r>
      <w:proofErr w:type="spellStart"/>
      <w:r w:rsidRPr="009E34FC">
        <w:rPr>
          <w:color w:val="000000" w:themeColor="text1"/>
        </w:rPr>
        <w:t>bukan</w:t>
      </w:r>
      <w:proofErr w:type="spellEnd"/>
      <w:r w:rsidRPr="009E34FC">
        <w:rPr>
          <w:color w:val="000000" w:themeColor="text1"/>
        </w:rPr>
        <w:t xml:space="preserve"> </w:t>
      </w:r>
      <w:proofErr w:type="spellStart"/>
      <w:r w:rsidRPr="009E34FC">
        <w:rPr>
          <w:color w:val="000000" w:themeColor="text1"/>
        </w:rPr>
        <w:t>diambil</w:t>
      </w:r>
      <w:proofErr w:type="spellEnd"/>
      <w:r w:rsidRPr="009E34FC">
        <w:rPr>
          <w:color w:val="000000" w:themeColor="text1"/>
        </w:rPr>
        <w:t xml:space="preserve"> </w:t>
      </w:r>
      <w:proofErr w:type="spellStart"/>
      <w:r w:rsidRPr="009E34FC">
        <w:rPr>
          <w:color w:val="000000" w:themeColor="text1"/>
        </w:rPr>
        <w:t>dari</w:t>
      </w:r>
      <w:proofErr w:type="spellEnd"/>
      <w:r w:rsidRPr="009E34FC">
        <w:rPr>
          <w:color w:val="000000" w:themeColor="text1"/>
        </w:rPr>
        <w:t xml:space="preserve"> </w:t>
      </w:r>
      <w:proofErr w:type="spellStart"/>
      <w:r w:rsidRPr="009E34FC">
        <w:rPr>
          <w:color w:val="000000" w:themeColor="text1"/>
        </w:rPr>
        <w:t>nama</w:t>
      </w:r>
      <w:proofErr w:type="spellEnd"/>
      <w:r w:rsidRPr="009E34FC">
        <w:rPr>
          <w:color w:val="000000" w:themeColor="text1"/>
        </w:rPr>
        <w:t xml:space="preserve"> </w:t>
      </w:r>
      <w:proofErr w:type="spellStart"/>
      <w:r w:rsidRPr="009E34FC">
        <w:rPr>
          <w:color w:val="000000" w:themeColor="text1"/>
        </w:rPr>
        <w:t>ular</w:t>
      </w:r>
      <w:proofErr w:type="spellEnd"/>
      <w:r w:rsidRPr="009E34FC">
        <w:rPr>
          <w:color w:val="000000" w:themeColor="text1"/>
        </w:rPr>
        <w:t xml:space="preserve"> piton, </w:t>
      </w:r>
      <w:proofErr w:type="spellStart"/>
      <w:r w:rsidRPr="009E34FC">
        <w:rPr>
          <w:color w:val="000000" w:themeColor="text1"/>
        </w:rPr>
        <w:t>namun</w:t>
      </w:r>
      <w:proofErr w:type="spellEnd"/>
      <w:r w:rsidRPr="009E34FC">
        <w:rPr>
          <w:color w:val="000000" w:themeColor="text1"/>
        </w:rPr>
        <w:t xml:space="preserve"> </w:t>
      </w:r>
      <w:proofErr w:type="spellStart"/>
      <w:r w:rsidRPr="009E34FC">
        <w:rPr>
          <w:color w:val="000000" w:themeColor="text1"/>
        </w:rPr>
        <w:t>nama</w:t>
      </w:r>
      <w:proofErr w:type="spellEnd"/>
      <w:r w:rsidRPr="009E34FC">
        <w:rPr>
          <w:color w:val="000000" w:themeColor="text1"/>
        </w:rPr>
        <w:t xml:space="preserve"> Python </w:t>
      </w:r>
      <w:proofErr w:type="spellStart"/>
      <w:r w:rsidRPr="009E34FC">
        <w:rPr>
          <w:color w:val="000000" w:themeColor="text1"/>
        </w:rPr>
        <w:t>tersebut</w:t>
      </w:r>
      <w:proofErr w:type="spellEnd"/>
      <w:r w:rsidRPr="009E34FC">
        <w:rPr>
          <w:color w:val="000000" w:themeColor="text1"/>
        </w:rPr>
        <w:t xml:space="preserve"> </w:t>
      </w:r>
      <w:proofErr w:type="spellStart"/>
      <w:r w:rsidRPr="009E34FC">
        <w:rPr>
          <w:color w:val="000000" w:themeColor="text1"/>
        </w:rPr>
        <w:t>diambil</w:t>
      </w:r>
      <w:proofErr w:type="spellEnd"/>
      <w:r w:rsidRPr="009E34FC">
        <w:rPr>
          <w:color w:val="000000" w:themeColor="text1"/>
        </w:rPr>
        <w:t xml:space="preserve"> </w:t>
      </w:r>
      <w:proofErr w:type="spellStart"/>
      <w:r w:rsidRPr="009E34FC">
        <w:rPr>
          <w:color w:val="000000" w:themeColor="text1"/>
        </w:rPr>
        <w:t>dari</w:t>
      </w:r>
      <w:proofErr w:type="spellEnd"/>
      <w:r w:rsidRPr="009E34FC">
        <w:rPr>
          <w:color w:val="000000" w:themeColor="text1"/>
        </w:rPr>
        <w:t xml:space="preserve"> </w:t>
      </w:r>
      <w:proofErr w:type="spellStart"/>
      <w:r w:rsidRPr="009E34FC">
        <w:rPr>
          <w:color w:val="000000" w:themeColor="text1"/>
        </w:rPr>
        <w:t>sebuah</w:t>
      </w:r>
      <w:proofErr w:type="spellEnd"/>
      <w:r w:rsidRPr="009E34FC">
        <w:rPr>
          <w:color w:val="000000" w:themeColor="text1"/>
        </w:rPr>
        <w:t xml:space="preserve"> acara </w:t>
      </w:r>
      <w:proofErr w:type="spellStart"/>
      <w:r w:rsidRPr="009E34FC">
        <w:rPr>
          <w:color w:val="000000" w:themeColor="text1"/>
        </w:rPr>
        <w:t>humor</w:t>
      </w:r>
      <w:proofErr w:type="spellEnd"/>
      <w:r w:rsidRPr="009E34FC">
        <w:rPr>
          <w:color w:val="000000" w:themeColor="text1"/>
        </w:rPr>
        <w:t xml:space="preserve"> yang </w:t>
      </w:r>
      <w:proofErr w:type="spellStart"/>
      <w:r w:rsidRPr="009E34FC">
        <w:rPr>
          <w:color w:val="000000" w:themeColor="text1"/>
        </w:rPr>
        <w:t>ditayangkan</w:t>
      </w:r>
      <w:proofErr w:type="spellEnd"/>
      <w:r w:rsidRPr="009E34FC">
        <w:rPr>
          <w:color w:val="000000" w:themeColor="text1"/>
        </w:rPr>
        <w:t xml:space="preserve"> oleh channel BBC pada </w:t>
      </w:r>
      <w:proofErr w:type="spellStart"/>
      <w:r w:rsidRPr="009E34FC">
        <w:rPr>
          <w:color w:val="000000" w:themeColor="text1"/>
        </w:rPr>
        <w:t>tahun</w:t>
      </w:r>
      <w:proofErr w:type="spellEnd"/>
      <w:r w:rsidRPr="009E34FC">
        <w:rPr>
          <w:color w:val="000000" w:themeColor="text1"/>
        </w:rPr>
        <w:t xml:space="preserve"> 1980-</w:t>
      </w:r>
      <w:proofErr w:type="gramStart"/>
      <w:r w:rsidRPr="009E34FC">
        <w:rPr>
          <w:color w:val="000000" w:themeColor="text1"/>
        </w:rPr>
        <w:t>an</w:t>
      </w:r>
      <w:proofErr w:type="gramEnd"/>
      <w:r w:rsidRPr="009E34FC">
        <w:rPr>
          <w:color w:val="000000" w:themeColor="text1"/>
        </w:rPr>
        <w:t xml:space="preserve"> yang </w:t>
      </w:r>
      <w:proofErr w:type="spellStart"/>
      <w:r w:rsidRPr="009E34FC">
        <w:rPr>
          <w:color w:val="000000" w:themeColor="text1"/>
        </w:rPr>
        <w:t>berjudul</w:t>
      </w:r>
      <w:proofErr w:type="spellEnd"/>
      <w:r w:rsidRPr="009E34FC">
        <w:rPr>
          <w:color w:val="000000" w:themeColor="text1"/>
        </w:rPr>
        <w:t xml:space="preserve"> “Monty Python’s Flying Circus” </w:t>
      </w:r>
      <w:proofErr w:type="spellStart"/>
      <w:r w:rsidRPr="009E34FC">
        <w:rPr>
          <w:color w:val="000000" w:themeColor="text1"/>
        </w:rPr>
        <w:t>dimana</w:t>
      </w:r>
      <w:proofErr w:type="spellEnd"/>
      <w:r w:rsidRPr="009E34FC">
        <w:rPr>
          <w:color w:val="000000" w:themeColor="text1"/>
        </w:rPr>
        <w:t xml:space="preserve"> </w:t>
      </w:r>
      <w:proofErr w:type="spellStart"/>
      <w:r w:rsidRPr="009E34FC">
        <w:rPr>
          <w:color w:val="000000" w:themeColor="text1"/>
        </w:rPr>
        <w:t>saat</w:t>
      </w:r>
      <w:proofErr w:type="spellEnd"/>
      <w:r w:rsidRPr="009E34FC">
        <w:rPr>
          <w:color w:val="000000" w:themeColor="text1"/>
        </w:rPr>
        <w:t xml:space="preserve"> </w:t>
      </w:r>
      <w:proofErr w:type="spellStart"/>
      <w:r w:rsidRPr="009E34FC">
        <w:rPr>
          <w:color w:val="000000" w:themeColor="text1"/>
        </w:rPr>
        <w:t>itu</w:t>
      </w:r>
      <w:proofErr w:type="spellEnd"/>
      <w:r w:rsidRPr="009E34FC">
        <w:rPr>
          <w:color w:val="000000" w:themeColor="text1"/>
        </w:rPr>
        <w:t xml:space="preserve"> Monty Python </w:t>
      </w:r>
      <w:proofErr w:type="spellStart"/>
      <w:r w:rsidRPr="009E34FC">
        <w:rPr>
          <w:color w:val="000000" w:themeColor="text1"/>
        </w:rPr>
        <w:t>merupakan</w:t>
      </w:r>
      <w:proofErr w:type="spellEnd"/>
      <w:r w:rsidRPr="009E34FC">
        <w:rPr>
          <w:color w:val="000000" w:themeColor="text1"/>
        </w:rPr>
        <w:t xml:space="preserve"> </w:t>
      </w:r>
      <w:proofErr w:type="spellStart"/>
      <w:r w:rsidRPr="009E34FC">
        <w:rPr>
          <w:color w:val="000000" w:themeColor="text1"/>
        </w:rPr>
        <w:t>sekelompok</w:t>
      </w:r>
      <w:proofErr w:type="spellEnd"/>
      <w:r w:rsidRPr="009E34FC">
        <w:rPr>
          <w:color w:val="000000" w:themeColor="text1"/>
        </w:rPr>
        <w:t xml:space="preserve"> </w:t>
      </w:r>
      <w:proofErr w:type="spellStart"/>
      <w:r w:rsidRPr="009E34FC">
        <w:rPr>
          <w:color w:val="000000" w:themeColor="text1"/>
        </w:rPr>
        <w:t>grup</w:t>
      </w:r>
      <w:proofErr w:type="spellEnd"/>
      <w:r w:rsidRPr="009E34FC">
        <w:rPr>
          <w:color w:val="000000" w:themeColor="text1"/>
        </w:rPr>
        <w:t xml:space="preserve"> </w:t>
      </w:r>
      <w:proofErr w:type="spellStart"/>
      <w:r w:rsidRPr="009E34FC">
        <w:rPr>
          <w:color w:val="000000" w:themeColor="text1"/>
        </w:rPr>
        <w:t>lawak</w:t>
      </w:r>
      <w:proofErr w:type="spellEnd"/>
      <w:r w:rsidRPr="009E34FC">
        <w:rPr>
          <w:color w:val="000000" w:themeColor="text1"/>
        </w:rPr>
        <w:t xml:space="preserve"> yang </w:t>
      </w:r>
      <w:proofErr w:type="spellStart"/>
      <w:r w:rsidRPr="009E34FC">
        <w:rPr>
          <w:color w:val="000000" w:themeColor="text1"/>
        </w:rPr>
        <w:t>membawakan</w:t>
      </w:r>
      <w:proofErr w:type="spellEnd"/>
      <w:r w:rsidRPr="009E34FC">
        <w:rPr>
          <w:color w:val="000000" w:themeColor="text1"/>
        </w:rPr>
        <w:t xml:space="preserve"> acara </w:t>
      </w:r>
      <w:proofErr w:type="spellStart"/>
      <w:r w:rsidRPr="009E34FC">
        <w:rPr>
          <w:color w:val="000000" w:themeColor="text1"/>
        </w:rPr>
        <w:t>tersebut</w:t>
      </w:r>
      <w:proofErr w:type="spellEnd"/>
      <w:r w:rsidRPr="009E34FC">
        <w:rPr>
          <w:color w:val="000000" w:themeColor="text1"/>
        </w:rPr>
        <w:t xml:space="preserve"> dan Guido van Rossum </w:t>
      </w:r>
      <w:proofErr w:type="spellStart"/>
      <w:r w:rsidRPr="009E34FC">
        <w:rPr>
          <w:color w:val="000000" w:themeColor="text1"/>
        </w:rPr>
        <w:t>sangat</w:t>
      </w:r>
      <w:proofErr w:type="spellEnd"/>
      <w:r w:rsidRPr="009E34FC">
        <w:rPr>
          <w:color w:val="000000" w:themeColor="text1"/>
        </w:rPr>
        <w:t xml:space="preserve"> </w:t>
      </w:r>
      <w:proofErr w:type="spellStart"/>
      <w:r w:rsidRPr="009E34FC">
        <w:rPr>
          <w:color w:val="000000" w:themeColor="text1"/>
        </w:rPr>
        <w:t>menyukai</w:t>
      </w:r>
      <w:proofErr w:type="spellEnd"/>
      <w:r w:rsidRPr="009E34FC">
        <w:rPr>
          <w:color w:val="000000" w:themeColor="text1"/>
        </w:rPr>
        <w:t xml:space="preserve"> acara “Monty Python’s Flying Circus” </w:t>
      </w:r>
      <w:proofErr w:type="spellStart"/>
      <w:r w:rsidRPr="009E34FC">
        <w:rPr>
          <w:color w:val="000000" w:themeColor="text1"/>
        </w:rPr>
        <w:t>tersebut</w:t>
      </w:r>
      <w:proofErr w:type="spellEnd"/>
      <w:r w:rsidRPr="009E34FC">
        <w:rPr>
          <w:color w:val="000000" w:themeColor="text1"/>
        </w:rPr>
        <w:t>.</w:t>
      </w:r>
    </w:p>
    <w:p w14:paraId="0616DD82" w14:textId="77777777" w:rsidR="009E34FC" w:rsidRPr="009E34FC" w:rsidRDefault="009E34FC" w:rsidP="009E34FC">
      <w:pPr>
        <w:pStyle w:val="NormalWeb"/>
        <w:shd w:val="clear" w:color="auto" w:fill="FFFFFF"/>
        <w:spacing w:before="0" w:beforeAutospacing="0" w:after="255" w:afterAutospacing="0" w:line="360" w:lineRule="auto"/>
        <w:ind w:left="720" w:firstLine="720"/>
        <w:jc w:val="both"/>
        <w:rPr>
          <w:color w:val="000000" w:themeColor="text1"/>
        </w:rPr>
      </w:pPr>
      <w:r w:rsidRPr="009E34FC">
        <w:rPr>
          <w:color w:val="000000" w:themeColor="text1"/>
        </w:rPr>
        <w:t xml:space="preserve">Guido van Rossum </w:t>
      </w:r>
      <w:proofErr w:type="spellStart"/>
      <w:r w:rsidRPr="009E34FC">
        <w:rPr>
          <w:color w:val="000000" w:themeColor="text1"/>
        </w:rPr>
        <w:t>saat</w:t>
      </w:r>
      <w:proofErr w:type="spellEnd"/>
      <w:r w:rsidRPr="009E34FC">
        <w:rPr>
          <w:color w:val="000000" w:themeColor="text1"/>
        </w:rPr>
        <w:t xml:space="preserve"> </w:t>
      </w:r>
      <w:proofErr w:type="spellStart"/>
      <w:r w:rsidRPr="009E34FC">
        <w:rPr>
          <w:color w:val="000000" w:themeColor="text1"/>
        </w:rPr>
        <w:t>membuat</w:t>
      </w:r>
      <w:proofErr w:type="spellEnd"/>
      <w:r w:rsidRPr="009E34FC">
        <w:rPr>
          <w:color w:val="000000" w:themeColor="text1"/>
        </w:rPr>
        <w:t xml:space="preserve"> </w:t>
      </w:r>
      <w:proofErr w:type="spellStart"/>
      <w:r w:rsidRPr="009E34FC">
        <w:rPr>
          <w:color w:val="000000" w:themeColor="text1"/>
        </w:rPr>
        <w:t>bahasa</w:t>
      </w:r>
      <w:proofErr w:type="spellEnd"/>
      <w:r w:rsidRPr="009E34FC">
        <w:rPr>
          <w:color w:val="000000" w:themeColor="text1"/>
        </w:rPr>
        <w:t xml:space="preserve"> </w:t>
      </w:r>
      <w:proofErr w:type="spellStart"/>
      <w:r w:rsidRPr="009E34FC">
        <w:rPr>
          <w:color w:val="000000" w:themeColor="text1"/>
        </w:rPr>
        <w:t>pemrograman</w:t>
      </w:r>
      <w:proofErr w:type="spellEnd"/>
      <w:r w:rsidRPr="009E34FC">
        <w:rPr>
          <w:color w:val="000000" w:themeColor="text1"/>
        </w:rPr>
        <w:t xml:space="preserve"> Python </w:t>
      </w:r>
      <w:proofErr w:type="spellStart"/>
      <w:r w:rsidRPr="009E34FC">
        <w:rPr>
          <w:color w:val="000000" w:themeColor="text1"/>
        </w:rPr>
        <w:t>sendiri</w:t>
      </w:r>
      <w:proofErr w:type="spellEnd"/>
      <w:r w:rsidRPr="009E34FC">
        <w:rPr>
          <w:color w:val="000000" w:themeColor="text1"/>
        </w:rPr>
        <w:t xml:space="preserve"> </w:t>
      </w:r>
      <w:proofErr w:type="spellStart"/>
      <w:r w:rsidRPr="009E34FC">
        <w:rPr>
          <w:color w:val="000000" w:themeColor="text1"/>
        </w:rPr>
        <w:t>terinspirasi</w:t>
      </w:r>
      <w:proofErr w:type="spellEnd"/>
      <w:r w:rsidRPr="009E34FC">
        <w:rPr>
          <w:color w:val="000000" w:themeColor="text1"/>
        </w:rPr>
        <w:t xml:space="preserve"> </w:t>
      </w:r>
      <w:proofErr w:type="spellStart"/>
      <w:r w:rsidRPr="009E34FC">
        <w:rPr>
          <w:color w:val="000000" w:themeColor="text1"/>
        </w:rPr>
        <w:t>dari</w:t>
      </w:r>
      <w:proofErr w:type="spellEnd"/>
      <w:r w:rsidRPr="009E34FC">
        <w:rPr>
          <w:color w:val="000000" w:themeColor="text1"/>
        </w:rPr>
        <w:t xml:space="preserve"> </w:t>
      </w:r>
      <w:proofErr w:type="spellStart"/>
      <w:r w:rsidRPr="009E34FC">
        <w:rPr>
          <w:color w:val="000000" w:themeColor="text1"/>
        </w:rPr>
        <w:t>bahasa</w:t>
      </w:r>
      <w:proofErr w:type="spellEnd"/>
      <w:r w:rsidRPr="009E34FC">
        <w:rPr>
          <w:color w:val="000000" w:themeColor="text1"/>
        </w:rPr>
        <w:t xml:space="preserve"> </w:t>
      </w:r>
      <w:proofErr w:type="spellStart"/>
      <w:r w:rsidRPr="009E34FC">
        <w:rPr>
          <w:color w:val="000000" w:themeColor="text1"/>
        </w:rPr>
        <w:t>pemrograman</w:t>
      </w:r>
      <w:proofErr w:type="spellEnd"/>
      <w:r w:rsidRPr="009E34FC">
        <w:rPr>
          <w:color w:val="000000" w:themeColor="text1"/>
        </w:rPr>
        <w:t xml:space="preserve"> ABC. Dan </w:t>
      </w:r>
      <w:proofErr w:type="spellStart"/>
      <w:r w:rsidRPr="009E34FC">
        <w:rPr>
          <w:color w:val="000000" w:themeColor="text1"/>
        </w:rPr>
        <w:t>sampai</w:t>
      </w:r>
      <w:proofErr w:type="spellEnd"/>
      <w:r w:rsidRPr="009E34FC">
        <w:rPr>
          <w:color w:val="000000" w:themeColor="text1"/>
        </w:rPr>
        <w:t xml:space="preserve"> </w:t>
      </w:r>
      <w:proofErr w:type="spellStart"/>
      <w:r w:rsidRPr="009E34FC">
        <w:rPr>
          <w:color w:val="000000" w:themeColor="text1"/>
        </w:rPr>
        <w:t>sekarang</w:t>
      </w:r>
      <w:proofErr w:type="spellEnd"/>
      <w:r w:rsidRPr="009E34FC">
        <w:rPr>
          <w:color w:val="000000" w:themeColor="text1"/>
        </w:rPr>
        <w:t xml:space="preserve"> </w:t>
      </w:r>
      <w:proofErr w:type="spellStart"/>
      <w:r w:rsidRPr="009E34FC">
        <w:rPr>
          <w:color w:val="000000" w:themeColor="text1"/>
        </w:rPr>
        <w:t>ini</w:t>
      </w:r>
      <w:proofErr w:type="spellEnd"/>
      <w:r w:rsidRPr="009E34FC">
        <w:rPr>
          <w:color w:val="000000" w:themeColor="text1"/>
        </w:rPr>
        <w:t xml:space="preserve"> Guido </w:t>
      </w:r>
      <w:proofErr w:type="spellStart"/>
      <w:r w:rsidRPr="009E34FC">
        <w:rPr>
          <w:color w:val="000000" w:themeColor="text1"/>
        </w:rPr>
        <w:t>masih</w:t>
      </w:r>
      <w:proofErr w:type="spellEnd"/>
      <w:r w:rsidRPr="009E34FC">
        <w:rPr>
          <w:color w:val="000000" w:themeColor="text1"/>
        </w:rPr>
        <w:t xml:space="preserve"> </w:t>
      </w:r>
      <w:proofErr w:type="spellStart"/>
      <w:r w:rsidRPr="009E34FC">
        <w:rPr>
          <w:color w:val="000000" w:themeColor="text1"/>
        </w:rPr>
        <w:t>menjadi</w:t>
      </w:r>
      <w:proofErr w:type="spellEnd"/>
      <w:r w:rsidRPr="009E34FC">
        <w:rPr>
          <w:color w:val="000000" w:themeColor="text1"/>
        </w:rPr>
        <w:t xml:space="preserve"> </w:t>
      </w:r>
      <w:proofErr w:type="spellStart"/>
      <w:r w:rsidRPr="009E34FC">
        <w:rPr>
          <w:color w:val="000000" w:themeColor="text1"/>
        </w:rPr>
        <w:t>seorang</w:t>
      </w:r>
      <w:proofErr w:type="spellEnd"/>
      <w:r w:rsidRPr="009E34FC">
        <w:rPr>
          <w:color w:val="000000" w:themeColor="text1"/>
        </w:rPr>
        <w:t xml:space="preserve"> </w:t>
      </w:r>
      <w:proofErr w:type="spellStart"/>
      <w:r w:rsidRPr="009E34FC">
        <w:rPr>
          <w:color w:val="000000" w:themeColor="text1"/>
        </w:rPr>
        <w:t>penulis</w:t>
      </w:r>
      <w:proofErr w:type="spellEnd"/>
      <w:r w:rsidRPr="009E34FC">
        <w:rPr>
          <w:color w:val="000000" w:themeColor="text1"/>
        </w:rPr>
        <w:t xml:space="preserve"> </w:t>
      </w:r>
      <w:proofErr w:type="spellStart"/>
      <w:r w:rsidRPr="009E34FC">
        <w:rPr>
          <w:color w:val="000000" w:themeColor="text1"/>
        </w:rPr>
        <w:t>utama</w:t>
      </w:r>
      <w:proofErr w:type="spellEnd"/>
      <w:r w:rsidRPr="009E34FC">
        <w:rPr>
          <w:color w:val="000000" w:themeColor="text1"/>
        </w:rPr>
        <w:t xml:space="preserve"> </w:t>
      </w:r>
      <w:proofErr w:type="spellStart"/>
      <w:r w:rsidRPr="009E34FC">
        <w:rPr>
          <w:color w:val="000000" w:themeColor="text1"/>
        </w:rPr>
        <w:t>bahasa</w:t>
      </w:r>
      <w:proofErr w:type="spellEnd"/>
      <w:r w:rsidRPr="009E34FC">
        <w:rPr>
          <w:color w:val="000000" w:themeColor="text1"/>
        </w:rPr>
        <w:t xml:space="preserve"> </w:t>
      </w:r>
      <w:proofErr w:type="spellStart"/>
      <w:r w:rsidRPr="009E34FC">
        <w:rPr>
          <w:color w:val="000000" w:themeColor="text1"/>
        </w:rPr>
        <w:t>pemrograman</w:t>
      </w:r>
      <w:proofErr w:type="spellEnd"/>
      <w:r w:rsidRPr="009E34FC">
        <w:rPr>
          <w:color w:val="000000" w:themeColor="text1"/>
        </w:rPr>
        <w:t xml:space="preserve"> Python </w:t>
      </w:r>
      <w:proofErr w:type="spellStart"/>
      <w:r w:rsidRPr="009E34FC">
        <w:rPr>
          <w:color w:val="000000" w:themeColor="text1"/>
        </w:rPr>
        <w:t>walaupun</w:t>
      </w:r>
      <w:proofErr w:type="spellEnd"/>
      <w:r w:rsidRPr="009E34FC">
        <w:rPr>
          <w:color w:val="000000" w:themeColor="text1"/>
        </w:rPr>
        <w:t xml:space="preserve"> </w:t>
      </w:r>
      <w:proofErr w:type="spellStart"/>
      <w:r w:rsidRPr="009E34FC">
        <w:rPr>
          <w:color w:val="000000" w:themeColor="text1"/>
        </w:rPr>
        <w:t>bahasa</w:t>
      </w:r>
      <w:proofErr w:type="spellEnd"/>
      <w:r w:rsidRPr="009E34FC">
        <w:rPr>
          <w:color w:val="000000" w:themeColor="text1"/>
        </w:rPr>
        <w:t xml:space="preserve"> </w:t>
      </w:r>
      <w:proofErr w:type="spellStart"/>
      <w:r w:rsidRPr="009E34FC">
        <w:rPr>
          <w:color w:val="000000" w:themeColor="text1"/>
        </w:rPr>
        <w:t>pemrograman</w:t>
      </w:r>
      <w:proofErr w:type="spellEnd"/>
      <w:r w:rsidRPr="009E34FC">
        <w:rPr>
          <w:color w:val="000000" w:themeColor="text1"/>
        </w:rPr>
        <w:t xml:space="preserve"> Python </w:t>
      </w:r>
      <w:proofErr w:type="spellStart"/>
      <w:r w:rsidRPr="009E34FC">
        <w:rPr>
          <w:color w:val="000000" w:themeColor="text1"/>
        </w:rPr>
        <w:t>tersebut</w:t>
      </w:r>
      <w:proofErr w:type="spellEnd"/>
      <w:r w:rsidRPr="009E34FC">
        <w:rPr>
          <w:color w:val="000000" w:themeColor="text1"/>
        </w:rPr>
        <w:t xml:space="preserve"> </w:t>
      </w:r>
      <w:proofErr w:type="spellStart"/>
      <w:r w:rsidRPr="009E34FC">
        <w:rPr>
          <w:color w:val="000000" w:themeColor="text1"/>
        </w:rPr>
        <w:t>bersifat</w:t>
      </w:r>
      <w:proofErr w:type="spellEnd"/>
      <w:r w:rsidRPr="009E34FC">
        <w:rPr>
          <w:color w:val="000000" w:themeColor="text1"/>
        </w:rPr>
        <w:t xml:space="preserve"> open source </w:t>
      </w:r>
      <w:proofErr w:type="spellStart"/>
      <w:proofErr w:type="gramStart"/>
      <w:r w:rsidRPr="009E34FC">
        <w:rPr>
          <w:color w:val="000000" w:themeColor="text1"/>
        </w:rPr>
        <w:t>sehingga</w:t>
      </w:r>
      <w:proofErr w:type="spellEnd"/>
      <w:r w:rsidRPr="009E34FC">
        <w:rPr>
          <w:color w:val="000000" w:themeColor="text1"/>
        </w:rPr>
        <w:t xml:space="preserve">  </w:t>
      </w:r>
      <w:proofErr w:type="spellStart"/>
      <w:r w:rsidRPr="009E34FC">
        <w:rPr>
          <w:color w:val="000000" w:themeColor="text1"/>
        </w:rPr>
        <w:t>memungkinkan</w:t>
      </w:r>
      <w:proofErr w:type="spellEnd"/>
      <w:proofErr w:type="gramEnd"/>
      <w:r w:rsidRPr="009E34FC">
        <w:rPr>
          <w:color w:val="000000" w:themeColor="text1"/>
        </w:rPr>
        <w:t xml:space="preserve"> </w:t>
      </w:r>
      <w:proofErr w:type="spellStart"/>
      <w:r w:rsidRPr="009E34FC">
        <w:rPr>
          <w:color w:val="000000" w:themeColor="text1"/>
        </w:rPr>
        <w:t>ribuan</w:t>
      </w:r>
      <w:proofErr w:type="spellEnd"/>
      <w:r w:rsidRPr="009E34FC">
        <w:rPr>
          <w:color w:val="000000" w:themeColor="text1"/>
        </w:rPr>
        <w:t xml:space="preserve"> orang </w:t>
      </w:r>
      <w:proofErr w:type="spellStart"/>
      <w:r w:rsidRPr="009E34FC">
        <w:rPr>
          <w:color w:val="000000" w:themeColor="text1"/>
        </w:rPr>
        <w:lastRenderedPageBreak/>
        <w:t>untuk</w:t>
      </w:r>
      <w:proofErr w:type="spellEnd"/>
      <w:r w:rsidRPr="009E34FC">
        <w:rPr>
          <w:color w:val="000000" w:themeColor="text1"/>
        </w:rPr>
        <w:t xml:space="preserve"> </w:t>
      </w:r>
      <w:proofErr w:type="spellStart"/>
      <w:r w:rsidRPr="009E34FC">
        <w:rPr>
          <w:color w:val="000000" w:themeColor="text1"/>
        </w:rPr>
        <w:t>ikut</w:t>
      </w:r>
      <w:proofErr w:type="spellEnd"/>
      <w:r w:rsidRPr="009E34FC">
        <w:rPr>
          <w:color w:val="000000" w:themeColor="text1"/>
        </w:rPr>
        <w:t xml:space="preserve"> </w:t>
      </w:r>
      <w:proofErr w:type="spellStart"/>
      <w:r w:rsidRPr="009E34FC">
        <w:rPr>
          <w:color w:val="000000" w:themeColor="text1"/>
        </w:rPr>
        <w:t>berkontribusi</w:t>
      </w:r>
      <w:proofErr w:type="spellEnd"/>
      <w:r w:rsidRPr="009E34FC">
        <w:rPr>
          <w:color w:val="000000" w:themeColor="text1"/>
        </w:rPr>
        <w:t xml:space="preserve"> </w:t>
      </w:r>
      <w:proofErr w:type="spellStart"/>
      <w:r w:rsidRPr="009E34FC">
        <w:rPr>
          <w:color w:val="000000" w:themeColor="text1"/>
        </w:rPr>
        <w:t>mengembangkan</w:t>
      </w:r>
      <w:proofErr w:type="spellEnd"/>
      <w:r w:rsidRPr="009E34FC">
        <w:rPr>
          <w:color w:val="000000" w:themeColor="text1"/>
        </w:rPr>
        <w:t xml:space="preserve"> </w:t>
      </w:r>
      <w:proofErr w:type="spellStart"/>
      <w:r w:rsidRPr="009E34FC">
        <w:rPr>
          <w:color w:val="000000" w:themeColor="text1"/>
        </w:rPr>
        <w:t>bahasa</w:t>
      </w:r>
      <w:proofErr w:type="spellEnd"/>
      <w:r w:rsidRPr="009E34FC">
        <w:rPr>
          <w:color w:val="000000" w:themeColor="text1"/>
        </w:rPr>
        <w:t xml:space="preserve"> </w:t>
      </w:r>
      <w:proofErr w:type="spellStart"/>
      <w:r w:rsidRPr="009E34FC">
        <w:rPr>
          <w:color w:val="000000" w:themeColor="text1"/>
        </w:rPr>
        <w:t>pemrograman</w:t>
      </w:r>
      <w:proofErr w:type="spellEnd"/>
      <w:r w:rsidRPr="009E34FC">
        <w:rPr>
          <w:color w:val="000000" w:themeColor="text1"/>
        </w:rPr>
        <w:t xml:space="preserve"> Python </w:t>
      </w:r>
      <w:proofErr w:type="spellStart"/>
      <w:r w:rsidRPr="009E34FC">
        <w:rPr>
          <w:color w:val="000000" w:themeColor="text1"/>
        </w:rPr>
        <w:t>tersebut</w:t>
      </w:r>
      <w:proofErr w:type="spellEnd"/>
      <w:r w:rsidRPr="009E34FC">
        <w:rPr>
          <w:color w:val="000000" w:themeColor="text1"/>
        </w:rPr>
        <w:t xml:space="preserve"> agar </w:t>
      </w:r>
      <w:proofErr w:type="spellStart"/>
      <w:r w:rsidRPr="009E34FC">
        <w:rPr>
          <w:color w:val="000000" w:themeColor="text1"/>
        </w:rPr>
        <w:t>menjadi</w:t>
      </w:r>
      <w:proofErr w:type="spellEnd"/>
      <w:r w:rsidRPr="009E34FC">
        <w:rPr>
          <w:color w:val="000000" w:themeColor="text1"/>
        </w:rPr>
        <w:t xml:space="preserve"> </w:t>
      </w:r>
      <w:proofErr w:type="spellStart"/>
      <w:r w:rsidRPr="009E34FC">
        <w:rPr>
          <w:color w:val="000000" w:themeColor="text1"/>
        </w:rPr>
        <w:t>lebih</w:t>
      </w:r>
      <w:proofErr w:type="spellEnd"/>
      <w:r w:rsidRPr="009E34FC">
        <w:rPr>
          <w:color w:val="000000" w:themeColor="text1"/>
        </w:rPr>
        <w:t xml:space="preserve"> </w:t>
      </w:r>
      <w:proofErr w:type="spellStart"/>
      <w:r w:rsidRPr="009E34FC">
        <w:rPr>
          <w:color w:val="000000" w:themeColor="text1"/>
        </w:rPr>
        <w:t>baik</w:t>
      </w:r>
      <w:proofErr w:type="spellEnd"/>
      <w:r w:rsidRPr="009E34FC">
        <w:rPr>
          <w:color w:val="000000" w:themeColor="text1"/>
        </w:rPr>
        <w:t>.</w:t>
      </w:r>
    </w:p>
    <w:p w14:paraId="363C6AE4" w14:textId="77777777" w:rsidR="009E34FC" w:rsidRPr="009E34FC" w:rsidRDefault="009E34FC" w:rsidP="009E34FC">
      <w:pPr>
        <w:pStyle w:val="NormalWeb"/>
        <w:shd w:val="clear" w:color="auto" w:fill="FFFFFF"/>
        <w:spacing w:before="0" w:beforeAutospacing="0" w:after="255" w:afterAutospacing="0" w:line="360" w:lineRule="auto"/>
        <w:ind w:left="720" w:firstLine="720"/>
        <w:jc w:val="both"/>
        <w:rPr>
          <w:color w:val="000000" w:themeColor="text1"/>
        </w:rPr>
      </w:pPr>
      <w:r w:rsidRPr="009E34FC">
        <w:rPr>
          <w:color w:val="000000" w:themeColor="text1"/>
        </w:rPr>
        <w:t xml:space="preserve">Pada </w:t>
      </w:r>
      <w:proofErr w:type="spellStart"/>
      <w:r w:rsidRPr="009E34FC">
        <w:rPr>
          <w:color w:val="000000" w:themeColor="text1"/>
        </w:rPr>
        <w:t>tahun</w:t>
      </w:r>
      <w:proofErr w:type="spellEnd"/>
      <w:r w:rsidRPr="009E34FC">
        <w:rPr>
          <w:color w:val="000000" w:themeColor="text1"/>
        </w:rPr>
        <w:t xml:space="preserve"> 1994, </w:t>
      </w:r>
      <w:proofErr w:type="spellStart"/>
      <w:r w:rsidRPr="009E34FC">
        <w:rPr>
          <w:color w:val="000000" w:themeColor="text1"/>
        </w:rPr>
        <w:t>akhirnya</w:t>
      </w:r>
      <w:proofErr w:type="spellEnd"/>
      <w:r w:rsidRPr="009E34FC">
        <w:rPr>
          <w:color w:val="000000" w:themeColor="text1"/>
        </w:rPr>
        <w:t xml:space="preserve"> Python </w:t>
      </w:r>
      <w:proofErr w:type="spellStart"/>
      <w:r w:rsidRPr="009E34FC">
        <w:rPr>
          <w:color w:val="000000" w:themeColor="text1"/>
        </w:rPr>
        <w:t>versi</w:t>
      </w:r>
      <w:proofErr w:type="spellEnd"/>
      <w:r w:rsidRPr="009E34FC">
        <w:rPr>
          <w:color w:val="000000" w:themeColor="text1"/>
        </w:rPr>
        <w:t xml:space="preserve"> 1.0 </w:t>
      </w:r>
      <w:proofErr w:type="spellStart"/>
      <w:r w:rsidRPr="009E34FC">
        <w:rPr>
          <w:color w:val="000000" w:themeColor="text1"/>
        </w:rPr>
        <w:t>dirilis</w:t>
      </w:r>
      <w:proofErr w:type="spellEnd"/>
      <w:r w:rsidRPr="009E34FC">
        <w:rPr>
          <w:color w:val="000000" w:themeColor="text1"/>
        </w:rPr>
        <w:t xml:space="preserve"> </w:t>
      </w:r>
      <w:proofErr w:type="spellStart"/>
      <w:r w:rsidRPr="009E34FC">
        <w:rPr>
          <w:color w:val="000000" w:themeColor="text1"/>
        </w:rPr>
        <w:t>kepada</w:t>
      </w:r>
      <w:proofErr w:type="spellEnd"/>
      <w:r w:rsidRPr="009E34FC">
        <w:rPr>
          <w:color w:val="000000" w:themeColor="text1"/>
        </w:rPr>
        <w:t xml:space="preserve"> </w:t>
      </w:r>
      <w:proofErr w:type="spellStart"/>
      <w:r w:rsidRPr="009E34FC">
        <w:rPr>
          <w:color w:val="000000" w:themeColor="text1"/>
        </w:rPr>
        <w:t>publik</w:t>
      </w:r>
      <w:proofErr w:type="spellEnd"/>
      <w:r w:rsidRPr="009E34FC">
        <w:rPr>
          <w:color w:val="000000" w:themeColor="text1"/>
        </w:rPr>
        <w:t xml:space="preserve">, </w:t>
      </w:r>
      <w:proofErr w:type="spellStart"/>
      <w:proofErr w:type="gramStart"/>
      <w:r w:rsidRPr="009E34FC">
        <w:rPr>
          <w:color w:val="000000" w:themeColor="text1"/>
        </w:rPr>
        <w:t>selanjutnya</w:t>
      </w:r>
      <w:proofErr w:type="spellEnd"/>
      <w:r w:rsidRPr="009E34FC">
        <w:rPr>
          <w:color w:val="000000" w:themeColor="text1"/>
        </w:rPr>
        <w:t xml:space="preserve">  pada</w:t>
      </w:r>
      <w:proofErr w:type="gramEnd"/>
      <w:r w:rsidRPr="009E34FC">
        <w:rPr>
          <w:color w:val="000000" w:themeColor="text1"/>
        </w:rPr>
        <w:t xml:space="preserve"> </w:t>
      </w:r>
      <w:proofErr w:type="spellStart"/>
      <w:r w:rsidRPr="009E34FC">
        <w:rPr>
          <w:color w:val="000000" w:themeColor="text1"/>
        </w:rPr>
        <w:t>tahun</w:t>
      </w:r>
      <w:proofErr w:type="spellEnd"/>
      <w:r w:rsidRPr="009E34FC">
        <w:rPr>
          <w:color w:val="000000" w:themeColor="text1"/>
        </w:rPr>
        <w:t xml:space="preserve"> 1995 Guido </w:t>
      </w:r>
      <w:proofErr w:type="spellStart"/>
      <w:r w:rsidRPr="009E34FC">
        <w:rPr>
          <w:color w:val="000000" w:themeColor="text1"/>
        </w:rPr>
        <w:t>melanjutkan</w:t>
      </w:r>
      <w:proofErr w:type="spellEnd"/>
      <w:r w:rsidRPr="009E34FC">
        <w:rPr>
          <w:color w:val="000000" w:themeColor="text1"/>
        </w:rPr>
        <w:t xml:space="preserve"> </w:t>
      </w:r>
      <w:proofErr w:type="spellStart"/>
      <w:r w:rsidRPr="009E34FC">
        <w:rPr>
          <w:color w:val="000000" w:themeColor="text1"/>
        </w:rPr>
        <w:t>pembuatan</w:t>
      </w:r>
      <w:proofErr w:type="spellEnd"/>
      <w:r w:rsidRPr="009E34FC">
        <w:rPr>
          <w:color w:val="000000" w:themeColor="text1"/>
        </w:rPr>
        <w:t xml:space="preserve"> Python di Corporation for National Research Initiative (CNRI) yang </w:t>
      </w:r>
      <w:proofErr w:type="spellStart"/>
      <w:r w:rsidRPr="009E34FC">
        <w:rPr>
          <w:color w:val="000000" w:themeColor="text1"/>
        </w:rPr>
        <w:t>berada</w:t>
      </w:r>
      <w:proofErr w:type="spellEnd"/>
      <w:r w:rsidRPr="009E34FC">
        <w:rPr>
          <w:color w:val="000000" w:themeColor="text1"/>
        </w:rPr>
        <w:t xml:space="preserve"> di Virginia Amerika </w:t>
      </w:r>
      <w:proofErr w:type="spellStart"/>
      <w:r w:rsidRPr="009E34FC">
        <w:rPr>
          <w:color w:val="000000" w:themeColor="text1"/>
        </w:rPr>
        <w:t>Serikat</w:t>
      </w:r>
      <w:proofErr w:type="spellEnd"/>
      <w:r w:rsidRPr="009E34FC">
        <w:rPr>
          <w:color w:val="000000" w:themeColor="text1"/>
        </w:rPr>
        <w:t xml:space="preserve">. </w:t>
      </w:r>
      <w:proofErr w:type="spellStart"/>
      <w:r w:rsidRPr="009E34FC">
        <w:rPr>
          <w:color w:val="000000" w:themeColor="text1"/>
        </w:rPr>
        <w:t>Selanjutnya</w:t>
      </w:r>
      <w:proofErr w:type="spellEnd"/>
      <w:r w:rsidRPr="009E34FC">
        <w:rPr>
          <w:color w:val="000000" w:themeColor="text1"/>
        </w:rPr>
        <w:t xml:space="preserve"> pada </w:t>
      </w:r>
      <w:proofErr w:type="spellStart"/>
      <w:r w:rsidRPr="009E34FC">
        <w:rPr>
          <w:color w:val="000000" w:themeColor="text1"/>
        </w:rPr>
        <w:t>tahun</w:t>
      </w:r>
      <w:proofErr w:type="spellEnd"/>
      <w:r w:rsidRPr="009E34FC">
        <w:rPr>
          <w:color w:val="000000" w:themeColor="text1"/>
        </w:rPr>
        <w:t xml:space="preserve"> 2000 Python </w:t>
      </w:r>
      <w:proofErr w:type="spellStart"/>
      <w:r w:rsidRPr="009E34FC">
        <w:rPr>
          <w:color w:val="000000" w:themeColor="text1"/>
        </w:rPr>
        <w:t>versi</w:t>
      </w:r>
      <w:proofErr w:type="spellEnd"/>
      <w:r w:rsidRPr="009E34FC">
        <w:rPr>
          <w:color w:val="000000" w:themeColor="text1"/>
        </w:rPr>
        <w:t xml:space="preserve"> 2.0 </w:t>
      </w:r>
      <w:proofErr w:type="spellStart"/>
      <w:r w:rsidRPr="009E34FC">
        <w:rPr>
          <w:color w:val="000000" w:themeColor="text1"/>
        </w:rPr>
        <w:t>dirilis</w:t>
      </w:r>
      <w:proofErr w:type="spellEnd"/>
      <w:r w:rsidRPr="009E34FC">
        <w:rPr>
          <w:color w:val="000000" w:themeColor="text1"/>
        </w:rPr>
        <w:t xml:space="preserve"> </w:t>
      </w:r>
      <w:proofErr w:type="spellStart"/>
      <w:r w:rsidRPr="009E34FC">
        <w:rPr>
          <w:color w:val="000000" w:themeColor="text1"/>
        </w:rPr>
        <w:t>kepada</w:t>
      </w:r>
      <w:proofErr w:type="spellEnd"/>
      <w:r w:rsidRPr="009E34FC">
        <w:rPr>
          <w:color w:val="000000" w:themeColor="text1"/>
        </w:rPr>
        <w:t xml:space="preserve"> </w:t>
      </w:r>
      <w:proofErr w:type="spellStart"/>
      <w:r w:rsidRPr="009E34FC">
        <w:rPr>
          <w:color w:val="000000" w:themeColor="text1"/>
        </w:rPr>
        <w:t>publik</w:t>
      </w:r>
      <w:proofErr w:type="spellEnd"/>
      <w:r w:rsidRPr="009E34FC">
        <w:rPr>
          <w:color w:val="000000" w:themeColor="text1"/>
        </w:rPr>
        <w:t xml:space="preserve"> dan Python </w:t>
      </w:r>
      <w:proofErr w:type="spellStart"/>
      <w:r w:rsidRPr="009E34FC">
        <w:rPr>
          <w:color w:val="000000" w:themeColor="text1"/>
        </w:rPr>
        <w:t>versi</w:t>
      </w:r>
      <w:proofErr w:type="spellEnd"/>
      <w:r w:rsidRPr="009E34FC">
        <w:rPr>
          <w:color w:val="000000" w:themeColor="text1"/>
        </w:rPr>
        <w:t xml:space="preserve"> 3.0 </w:t>
      </w:r>
      <w:proofErr w:type="spellStart"/>
      <w:r w:rsidRPr="009E34FC">
        <w:rPr>
          <w:color w:val="000000" w:themeColor="text1"/>
        </w:rPr>
        <w:t>dirilis</w:t>
      </w:r>
      <w:proofErr w:type="spellEnd"/>
      <w:r w:rsidRPr="009E34FC">
        <w:rPr>
          <w:color w:val="000000" w:themeColor="text1"/>
        </w:rPr>
        <w:t xml:space="preserve"> pada </w:t>
      </w:r>
      <w:proofErr w:type="spellStart"/>
      <w:r w:rsidRPr="009E34FC">
        <w:rPr>
          <w:color w:val="000000" w:themeColor="text1"/>
        </w:rPr>
        <w:t>tahun</w:t>
      </w:r>
      <w:proofErr w:type="spellEnd"/>
      <w:r w:rsidRPr="009E34FC">
        <w:rPr>
          <w:color w:val="000000" w:themeColor="text1"/>
        </w:rPr>
        <w:t xml:space="preserve"> 2008.</w:t>
      </w:r>
    </w:p>
    <w:p w14:paraId="46DD7C2D" w14:textId="77777777" w:rsidR="009E34FC" w:rsidRPr="009E34FC" w:rsidRDefault="009E34FC" w:rsidP="009E34FC">
      <w:pPr>
        <w:pStyle w:val="NormalWeb"/>
        <w:shd w:val="clear" w:color="auto" w:fill="FFFFFF"/>
        <w:spacing w:before="0" w:beforeAutospacing="0" w:after="255" w:afterAutospacing="0" w:line="360" w:lineRule="auto"/>
        <w:ind w:left="720" w:firstLine="720"/>
        <w:jc w:val="both"/>
        <w:rPr>
          <w:color w:val="000000" w:themeColor="text1"/>
        </w:rPr>
      </w:pPr>
      <w:r w:rsidRPr="009E34FC">
        <w:rPr>
          <w:color w:val="000000" w:themeColor="text1"/>
        </w:rPr>
        <w:t xml:space="preserve">Di </w:t>
      </w:r>
      <w:proofErr w:type="spellStart"/>
      <w:r w:rsidRPr="009E34FC">
        <w:rPr>
          <w:color w:val="000000" w:themeColor="text1"/>
        </w:rPr>
        <w:t>bulan</w:t>
      </w:r>
      <w:proofErr w:type="spellEnd"/>
      <w:r w:rsidRPr="009E34FC">
        <w:rPr>
          <w:color w:val="000000" w:themeColor="text1"/>
        </w:rPr>
        <w:t xml:space="preserve"> Mei </w:t>
      </w:r>
      <w:proofErr w:type="spellStart"/>
      <w:r w:rsidRPr="009E34FC">
        <w:rPr>
          <w:color w:val="000000" w:themeColor="text1"/>
        </w:rPr>
        <w:t>tahun</w:t>
      </w:r>
      <w:proofErr w:type="spellEnd"/>
      <w:r w:rsidRPr="009E34FC">
        <w:rPr>
          <w:color w:val="000000" w:themeColor="text1"/>
        </w:rPr>
        <w:t xml:space="preserve"> 2000, Guido van Rossum </w:t>
      </w:r>
      <w:proofErr w:type="spellStart"/>
      <w:r w:rsidRPr="009E34FC">
        <w:rPr>
          <w:color w:val="000000" w:themeColor="text1"/>
        </w:rPr>
        <w:t>bersama</w:t>
      </w:r>
      <w:proofErr w:type="spellEnd"/>
      <w:r w:rsidRPr="009E34FC">
        <w:rPr>
          <w:color w:val="000000" w:themeColor="text1"/>
        </w:rPr>
        <w:t xml:space="preserve"> </w:t>
      </w:r>
      <w:proofErr w:type="spellStart"/>
      <w:r w:rsidRPr="009E34FC">
        <w:rPr>
          <w:color w:val="000000" w:themeColor="text1"/>
        </w:rPr>
        <w:t>dengan</w:t>
      </w:r>
      <w:proofErr w:type="spellEnd"/>
      <w:r w:rsidRPr="009E34FC">
        <w:rPr>
          <w:color w:val="000000" w:themeColor="text1"/>
        </w:rPr>
        <w:t xml:space="preserve"> </w:t>
      </w:r>
      <w:proofErr w:type="spellStart"/>
      <w:r w:rsidRPr="009E34FC">
        <w:rPr>
          <w:color w:val="000000" w:themeColor="text1"/>
        </w:rPr>
        <w:t>tim</w:t>
      </w:r>
      <w:proofErr w:type="spellEnd"/>
      <w:r w:rsidRPr="009E34FC">
        <w:rPr>
          <w:color w:val="000000" w:themeColor="text1"/>
        </w:rPr>
        <w:t xml:space="preserve"> Python </w:t>
      </w:r>
      <w:proofErr w:type="spellStart"/>
      <w:r w:rsidRPr="009E34FC">
        <w:rPr>
          <w:color w:val="000000" w:themeColor="text1"/>
        </w:rPr>
        <w:t>pindah</w:t>
      </w:r>
      <w:proofErr w:type="spellEnd"/>
      <w:r w:rsidRPr="009E34FC">
        <w:rPr>
          <w:color w:val="000000" w:themeColor="text1"/>
        </w:rPr>
        <w:t xml:space="preserve"> </w:t>
      </w:r>
      <w:proofErr w:type="spellStart"/>
      <w:r w:rsidRPr="009E34FC">
        <w:rPr>
          <w:color w:val="000000" w:themeColor="text1"/>
        </w:rPr>
        <w:t>ke</w:t>
      </w:r>
      <w:proofErr w:type="spellEnd"/>
      <w:r w:rsidRPr="009E34FC">
        <w:rPr>
          <w:color w:val="000000" w:themeColor="text1"/>
        </w:rPr>
        <w:t xml:space="preserve"> BeOpen.com </w:t>
      </w:r>
      <w:proofErr w:type="spellStart"/>
      <w:r w:rsidRPr="009E34FC">
        <w:rPr>
          <w:color w:val="000000" w:themeColor="text1"/>
        </w:rPr>
        <w:t>untuk</w:t>
      </w:r>
      <w:proofErr w:type="spellEnd"/>
      <w:r w:rsidRPr="009E34FC">
        <w:rPr>
          <w:color w:val="000000" w:themeColor="text1"/>
        </w:rPr>
        <w:t xml:space="preserve"> </w:t>
      </w:r>
      <w:proofErr w:type="spellStart"/>
      <w:r w:rsidRPr="009E34FC">
        <w:rPr>
          <w:color w:val="000000" w:themeColor="text1"/>
        </w:rPr>
        <w:t>selanjutnya</w:t>
      </w:r>
      <w:proofErr w:type="spellEnd"/>
      <w:r w:rsidRPr="009E34FC">
        <w:rPr>
          <w:color w:val="000000" w:themeColor="text1"/>
        </w:rPr>
        <w:t xml:space="preserve"> </w:t>
      </w:r>
      <w:proofErr w:type="spellStart"/>
      <w:r w:rsidRPr="009E34FC">
        <w:rPr>
          <w:color w:val="000000" w:themeColor="text1"/>
        </w:rPr>
        <w:t>membuat</w:t>
      </w:r>
      <w:proofErr w:type="spellEnd"/>
      <w:r w:rsidRPr="009E34FC">
        <w:rPr>
          <w:color w:val="000000" w:themeColor="text1"/>
        </w:rPr>
        <w:t xml:space="preserve"> </w:t>
      </w:r>
      <w:proofErr w:type="spellStart"/>
      <w:r w:rsidRPr="009E34FC">
        <w:rPr>
          <w:color w:val="000000" w:themeColor="text1"/>
        </w:rPr>
        <w:t>sebuah</w:t>
      </w:r>
      <w:proofErr w:type="spellEnd"/>
      <w:r w:rsidRPr="009E34FC">
        <w:rPr>
          <w:color w:val="000000" w:themeColor="text1"/>
        </w:rPr>
        <w:t xml:space="preserve"> </w:t>
      </w:r>
      <w:proofErr w:type="spellStart"/>
      <w:r w:rsidRPr="009E34FC">
        <w:rPr>
          <w:color w:val="000000" w:themeColor="text1"/>
        </w:rPr>
        <w:t>tim</w:t>
      </w:r>
      <w:proofErr w:type="spellEnd"/>
      <w:r w:rsidRPr="009E34FC">
        <w:rPr>
          <w:color w:val="000000" w:themeColor="text1"/>
        </w:rPr>
        <w:t xml:space="preserve"> </w:t>
      </w:r>
      <w:proofErr w:type="spellStart"/>
      <w:r w:rsidRPr="009E34FC">
        <w:rPr>
          <w:color w:val="000000" w:themeColor="text1"/>
        </w:rPr>
        <w:t>BeOpen</w:t>
      </w:r>
      <w:proofErr w:type="spellEnd"/>
      <w:r w:rsidRPr="009E34FC">
        <w:rPr>
          <w:color w:val="000000" w:themeColor="text1"/>
        </w:rPr>
        <w:t xml:space="preserve"> </w:t>
      </w:r>
      <w:proofErr w:type="spellStart"/>
      <w:r w:rsidRPr="009E34FC">
        <w:rPr>
          <w:color w:val="000000" w:themeColor="text1"/>
        </w:rPr>
        <w:t>PythonLabs</w:t>
      </w:r>
      <w:proofErr w:type="spellEnd"/>
      <w:r w:rsidRPr="009E34FC">
        <w:rPr>
          <w:color w:val="000000" w:themeColor="text1"/>
        </w:rPr>
        <w:t xml:space="preserve">. Pada </w:t>
      </w:r>
      <w:proofErr w:type="spellStart"/>
      <w:r w:rsidRPr="009E34FC">
        <w:rPr>
          <w:color w:val="000000" w:themeColor="text1"/>
        </w:rPr>
        <w:t>bulan</w:t>
      </w:r>
      <w:proofErr w:type="spellEnd"/>
      <w:r w:rsidRPr="009E34FC">
        <w:rPr>
          <w:color w:val="000000" w:themeColor="text1"/>
        </w:rPr>
        <w:t xml:space="preserve"> </w:t>
      </w:r>
      <w:proofErr w:type="spellStart"/>
      <w:r w:rsidRPr="009E34FC">
        <w:rPr>
          <w:color w:val="000000" w:themeColor="text1"/>
        </w:rPr>
        <w:t>Okteober</w:t>
      </w:r>
      <w:proofErr w:type="spellEnd"/>
      <w:r w:rsidRPr="009E34FC">
        <w:rPr>
          <w:color w:val="000000" w:themeColor="text1"/>
        </w:rPr>
        <w:t xml:space="preserve"> </w:t>
      </w:r>
      <w:proofErr w:type="spellStart"/>
      <w:r w:rsidRPr="009E34FC">
        <w:rPr>
          <w:color w:val="000000" w:themeColor="text1"/>
        </w:rPr>
        <w:t>tahun</w:t>
      </w:r>
      <w:proofErr w:type="spellEnd"/>
      <w:r w:rsidRPr="009E34FC">
        <w:rPr>
          <w:color w:val="000000" w:themeColor="text1"/>
        </w:rPr>
        <w:t xml:space="preserve"> 2000, </w:t>
      </w:r>
      <w:proofErr w:type="spellStart"/>
      <w:r w:rsidRPr="009E34FC">
        <w:rPr>
          <w:color w:val="000000" w:themeColor="text1"/>
        </w:rPr>
        <w:t>tim</w:t>
      </w:r>
      <w:proofErr w:type="spellEnd"/>
      <w:r w:rsidRPr="009E34FC">
        <w:rPr>
          <w:color w:val="000000" w:themeColor="text1"/>
        </w:rPr>
        <w:t xml:space="preserve"> Python </w:t>
      </w:r>
      <w:proofErr w:type="spellStart"/>
      <w:r w:rsidRPr="009E34FC">
        <w:rPr>
          <w:color w:val="000000" w:themeColor="text1"/>
        </w:rPr>
        <w:t>tersebut</w:t>
      </w:r>
      <w:proofErr w:type="spellEnd"/>
      <w:r w:rsidRPr="009E34FC">
        <w:rPr>
          <w:color w:val="000000" w:themeColor="text1"/>
        </w:rPr>
        <w:t xml:space="preserve"> </w:t>
      </w:r>
      <w:proofErr w:type="spellStart"/>
      <w:r w:rsidRPr="009E34FC">
        <w:rPr>
          <w:color w:val="000000" w:themeColor="text1"/>
        </w:rPr>
        <w:t>kembali</w:t>
      </w:r>
      <w:proofErr w:type="spellEnd"/>
      <w:r w:rsidRPr="009E34FC">
        <w:rPr>
          <w:color w:val="000000" w:themeColor="text1"/>
        </w:rPr>
        <w:t xml:space="preserve"> </w:t>
      </w:r>
      <w:proofErr w:type="spellStart"/>
      <w:r w:rsidRPr="009E34FC">
        <w:rPr>
          <w:color w:val="000000" w:themeColor="text1"/>
        </w:rPr>
        <w:t>pindah</w:t>
      </w:r>
      <w:proofErr w:type="spellEnd"/>
      <w:r w:rsidRPr="009E34FC">
        <w:rPr>
          <w:color w:val="000000" w:themeColor="text1"/>
        </w:rPr>
        <w:t xml:space="preserve"> </w:t>
      </w:r>
      <w:proofErr w:type="spellStart"/>
      <w:r w:rsidRPr="009E34FC">
        <w:rPr>
          <w:color w:val="000000" w:themeColor="text1"/>
        </w:rPr>
        <w:t>ke</w:t>
      </w:r>
      <w:proofErr w:type="spellEnd"/>
      <w:r w:rsidRPr="009E34FC">
        <w:rPr>
          <w:color w:val="000000" w:themeColor="text1"/>
        </w:rPr>
        <w:t xml:space="preserve"> Digital Creation yang mana </w:t>
      </w:r>
      <w:proofErr w:type="spellStart"/>
      <w:r w:rsidRPr="009E34FC">
        <w:rPr>
          <w:color w:val="000000" w:themeColor="text1"/>
        </w:rPr>
        <w:t>sekarang</w:t>
      </w:r>
      <w:proofErr w:type="spellEnd"/>
      <w:r w:rsidRPr="009E34FC">
        <w:rPr>
          <w:color w:val="000000" w:themeColor="text1"/>
        </w:rPr>
        <w:t xml:space="preserve"> </w:t>
      </w:r>
      <w:proofErr w:type="spellStart"/>
      <w:r w:rsidRPr="009E34FC">
        <w:rPr>
          <w:color w:val="000000" w:themeColor="text1"/>
        </w:rPr>
        <w:t>menjadi</w:t>
      </w:r>
      <w:proofErr w:type="spellEnd"/>
      <w:r w:rsidRPr="009E34FC">
        <w:rPr>
          <w:color w:val="000000" w:themeColor="text1"/>
        </w:rPr>
        <w:t xml:space="preserve"> </w:t>
      </w:r>
      <w:proofErr w:type="spellStart"/>
      <w:r w:rsidRPr="009E34FC">
        <w:rPr>
          <w:color w:val="000000" w:themeColor="text1"/>
        </w:rPr>
        <w:t>perusahaan</w:t>
      </w:r>
      <w:proofErr w:type="spellEnd"/>
      <w:r w:rsidRPr="009E34FC">
        <w:rPr>
          <w:color w:val="000000" w:themeColor="text1"/>
        </w:rPr>
        <w:t xml:space="preserve"> </w:t>
      </w:r>
      <w:proofErr w:type="spellStart"/>
      <w:r w:rsidRPr="009E34FC">
        <w:rPr>
          <w:color w:val="000000" w:themeColor="text1"/>
        </w:rPr>
        <w:t>Zope</w:t>
      </w:r>
      <w:proofErr w:type="spellEnd"/>
      <w:r w:rsidRPr="009E34FC">
        <w:rPr>
          <w:color w:val="000000" w:themeColor="text1"/>
        </w:rPr>
        <w:t>.</w:t>
      </w:r>
    </w:p>
    <w:p w14:paraId="78BF657C" w14:textId="488FE3CE" w:rsidR="009E34FC" w:rsidRPr="00120378" w:rsidRDefault="009E34FC" w:rsidP="00120378">
      <w:pPr>
        <w:pStyle w:val="NormalWeb"/>
        <w:shd w:val="clear" w:color="auto" w:fill="FFFFFF"/>
        <w:spacing w:before="0" w:beforeAutospacing="0" w:after="255" w:afterAutospacing="0" w:line="360" w:lineRule="auto"/>
        <w:ind w:left="720" w:firstLine="720"/>
        <w:jc w:val="both"/>
        <w:rPr>
          <w:color w:val="000000" w:themeColor="text1"/>
        </w:rPr>
      </w:pPr>
      <w:proofErr w:type="spellStart"/>
      <w:r w:rsidRPr="009E34FC">
        <w:rPr>
          <w:color w:val="000000" w:themeColor="text1"/>
        </w:rPr>
        <w:t>Selanjutnya</w:t>
      </w:r>
      <w:proofErr w:type="spellEnd"/>
      <w:r w:rsidRPr="009E34FC">
        <w:rPr>
          <w:color w:val="000000" w:themeColor="text1"/>
        </w:rPr>
        <w:t xml:space="preserve"> pada </w:t>
      </w:r>
      <w:proofErr w:type="spellStart"/>
      <w:r w:rsidRPr="009E34FC">
        <w:rPr>
          <w:color w:val="000000" w:themeColor="text1"/>
        </w:rPr>
        <w:t>tahun</w:t>
      </w:r>
      <w:proofErr w:type="spellEnd"/>
      <w:r w:rsidRPr="009E34FC">
        <w:rPr>
          <w:color w:val="000000" w:themeColor="text1"/>
        </w:rPr>
        <w:t xml:space="preserve"> 2001, </w:t>
      </w:r>
      <w:proofErr w:type="spellStart"/>
      <w:r w:rsidRPr="009E34FC">
        <w:rPr>
          <w:color w:val="000000" w:themeColor="text1"/>
        </w:rPr>
        <w:t>akhirnya</w:t>
      </w:r>
      <w:proofErr w:type="spellEnd"/>
      <w:r w:rsidRPr="009E34FC">
        <w:rPr>
          <w:color w:val="000000" w:themeColor="text1"/>
        </w:rPr>
        <w:t xml:space="preserve"> </w:t>
      </w:r>
      <w:proofErr w:type="spellStart"/>
      <w:r w:rsidRPr="009E34FC">
        <w:rPr>
          <w:color w:val="000000" w:themeColor="text1"/>
        </w:rPr>
        <w:t>dibuatlah</w:t>
      </w:r>
      <w:proofErr w:type="spellEnd"/>
      <w:r w:rsidRPr="009E34FC">
        <w:rPr>
          <w:color w:val="000000" w:themeColor="text1"/>
        </w:rPr>
        <w:t xml:space="preserve"> </w:t>
      </w:r>
      <w:proofErr w:type="spellStart"/>
      <w:r w:rsidRPr="009E34FC">
        <w:rPr>
          <w:color w:val="000000" w:themeColor="text1"/>
        </w:rPr>
        <w:t>sebuah</w:t>
      </w:r>
      <w:proofErr w:type="spellEnd"/>
      <w:r w:rsidRPr="009E34FC">
        <w:rPr>
          <w:color w:val="000000" w:themeColor="text1"/>
        </w:rPr>
        <w:t xml:space="preserve"> </w:t>
      </w:r>
      <w:proofErr w:type="spellStart"/>
      <w:r w:rsidRPr="009E34FC">
        <w:rPr>
          <w:color w:val="000000" w:themeColor="text1"/>
        </w:rPr>
        <w:t>organisasi</w:t>
      </w:r>
      <w:proofErr w:type="spellEnd"/>
      <w:r w:rsidRPr="009E34FC">
        <w:rPr>
          <w:color w:val="000000" w:themeColor="text1"/>
        </w:rPr>
        <w:t xml:space="preserve"> Python Software Foundation (PSF) yang </w:t>
      </w:r>
      <w:proofErr w:type="spellStart"/>
      <w:r w:rsidRPr="009E34FC">
        <w:rPr>
          <w:color w:val="000000" w:themeColor="text1"/>
        </w:rPr>
        <w:t>merupakan</w:t>
      </w:r>
      <w:proofErr w:type="spellEnd"/>
      <w:r w:rsidRPr="009E34FC">
        <w:rPr>
          <w:color w:val="000000" w:themeColor="text1"/>
        </w:rPr>
        <w:t xml:space="preserve"> </w:t>
      </w:r>
      <w:proofErr w:type="spellStart"/>
      <w:r w:rsidRPr="009E34FC">
        <w:rPr>
          <w:color w:val="000000" w:themeColor="text1"/>
        </w:rPr>
        <w:t>organisasi</w:t>
      </w:r>
      <w:proofErr w:type="spellEnd"/>
      <w:r w:rsidRPr="009E34FC">
        <w:rPr>
          <w:color w:val="000000" w:themeColor="text1"/>
        </w:rPr>
        <w:t xml:space="preserve"> </w:t>
      </w:r>
      <w:proofErr w:type="spellStart"/>
      <w:r w:rsidRPr="009E34FC">
        <w:rPr>
          <w:color w:val="000000" w:themeColor="text1"/>
        </w:rPr>
        <w:t>Nirlaba</w:t>
      </w:r>
      <w:proofErr w:type="spellEnd"/>
      <w:r w:rsidRPr="009E34FC">
        <w:rPr>
          <w:color w:val="000000" w:themeColor="text1"/>
        </w:rPr>
        <w:t xml:space="preserve"> yang </w:t>
      </w:r>
      <w:proofErr w:type="spellStart"/>
      <w:r w:rsidRPr="009E34FC">
        <w:rPr>
          <w:color w:val="000000" w:themeColor="text1"/>
        </w:rPr>
        <w:t>khusus</w:t>
      </w:r>
      <w:proofErr w:type="spellEnd"/>
      <w:r w:rsidRPr="009E34FC">
        <w:rPr>
          <w:color w:val="000000" w:themeColor="text1"/>
        </w:rPr>
        <w:t xml:space="preserve"> </w:t>
      </w:r>
      <w:proofErr w:type="spellStart"/>
      <w:r w:rsidRPr="009E34FC">
        <w:rPr>
          <w:color w:val="000000" w:themeColor="text1"/>
        </w:rPr>
        <w:t>dibuat</w:t>
      </w:r>
      <w:proofErr w:type="spellEnd"/>
      <w:r w:rsidRPr="009E34FC">
        <w:rPr>
          <w:color w:val="000000" w:themeColor="text1"/>
        </w:rPr>
        <w:t xml:space="preserve"> </w:t>
      </w:r>
      <w:proofErr w:type="spellStart"/>
      <w:r w:rsidRPr="009E34FC">
        <w:rPr>
          <w:color w:val="000000" w:themeColor="text1"/>
        </w:rPr>
        <w:t>untuk</w:t>
      </w:r>
      <w:proofErr w:type="spellEnd"/>
      <w:r w:rsidRPr="009E34FC">
        <w:rPr>
          <w:color w:val="000000" w:themeColor="text1"/>
        </w:rPr>
        <w:t xml:space="preserve"> </w:t>
      </w:r>
      <w:proofErr w:type="spellStart"/>
      <w:r w:rsidRPr="009E34FC">
        <w:rPr>
          <w:color w:val="000000" w:themeColor="text1"/>
        </w:rPr>
        <w:t>semua</w:t>
      </w:r>
      <w:proofErr w:type="spellEnd"/>
      <w:r w:rsidRPr="009E34FC">
        <w:rPr>
          <w:color w:val="000000" w:themeColor="text1"/>
        </w:rPr>
        <w:t xml:space="preserve"> </w:t>
      </w:r>
      <w:proofErr w:type="spellStart"/>
      <w:r w:rsidRPr="009E34FC">
        <w:rPr>
          <w:color w:val="000000" w:themeColor="text1"/>
        </w:rPr>
        <w:t>hal</w:t>
      </w:r>
      <w:proofErr w:type="spellEnd"/>
      <w:r w:rsidRPr="009E34FC">
        <w:rPr>
          <w:color w:val="000000" w:themeColor="text1"/>
        </w:rPr>
        <w:t xml:space="preserve"> yang </w:t>
      </w:r>
      <w:proofErr w:type="spellStart"/>
      <w:r w:rsidRPr="009E34FC">
        <w:rPr>
          <w:color w:val="000000" w:themeColor="text1"/>
        </w:rPr>
        <w:t>berhubungan</w:t>
      </w:r>
      <w:proofErr w:type="spellEnd"/>
      <w:r w:rsidRPr="009E34FC">
        <w:rPr>
          <w:color w:val="000000" w:themeColor="text1"/>
        </w:rPr>
        <w:t xml:space="preserve"> </w:t>
      </w:r>
      <w:proofErr w:type="spellStart"/>
      <w:r w:rsidRPr="009E34FC">
        <w:rPr>
          <w:color w:val="000000" w:themeColor="text1"/>
        </w:rPr>
        <w:t>dengan</w:t>
      </w:r>
      <w:proofErr w:type="spellEnd"/>
      <w:r w:rsidRPr="009E34FC">
        <w:rPr>
          <w:color w:val="000000" w:themeColor="text1"/>
        </w:rPr>
        <w:t xml:space="preserve"> </w:t>
      </w:r>
      <w:proofErr w:type="spellStart"/>
      <w:r w:rsidRPr="009E34FC">
        <w:rPr>
          <w:color w:val="000000" w:themeColor="text1"/>
        </w:rPr>
        <w:t>hal</w:t>
      </w:r>
      <w:proofErr w:type="spellEnd"/>
      <w:r w:rsidRPr="009E34FC">
        <w:rPr>
          <w:color w:val="000000" w:themeColor="text1"/>
        </w:rPr>
        <w:t xml:space="preserve"> </w:t>
      </w:r>
      <w:proofErr w:type="spellStart"/>
      <w:r w:rsidRPr="009E34FC">
        <w:rPr>
          <w:color w:val="000000" w:themeColor="text1"/>
        </w:rPr>
        <w:t>intelektual</w:t>
      </w:r>
      <w:proofErr w:type="spellEnd"/>
      <w:r w:rsidRPr="009E34FC">
        <w:rPr>
          <w:color w:val="000000" w:themeColor="text1"/>
        </w:rPr>
        <w:t xml:space="preserve"> </w:t>
      </w:r>
      <w:proofErr w:type="spellStart"/>
      <w:r w:rsidRPr="009E34FC">
        <w:rPr>
          <w:color w:val="000000" w:themeColor="text1"/>
        </w:rPr>
        <w:t>dari</w:t>
      </w:r>
      <w:proofErr w:type="spellEnd"/>
      <w:r w:rsidRPr="009E34FC">
        <w:rPr>
          <w:color w:val="000000" w:themeColor="text1"/>
        </w:rPr>
        <w:t xml:space="preserve"> </w:t>
      </w:r>
      <w:proofErr w:type="spellStart"/>
      <w:r w:rsidRPr="009E34FC">
        <w:rPr>
          <w:color w:val="000000" w:themeColor="text1"/>
        </w:rPr>
        <w:t>hasil</w:t>
      </w:r>
      <w:proofErr w:type="spellEnd"/>
      <w:r w:rsidRPr="009E34FC">
        <w:rPr>
          <w:color w:val="000000" w:themeColor="text1"/>
        </w:rPr>
        <w:t xml:space="preserve"> </w:t>
      </w:r>
      <w:proofErr w:type="spellStart"/>
      <w:r w:rsidRPr="009E34FC">
        <w:rPr>
          <w:color w:val="000000" w:themeColor="text1"/>
        </w:rPr>
        <w:t>pengembangan</w:t>
      </w:r>
      <w:proofErr w:type="spellEnd"/>
      <w:r w:rsidRPr="009E34FC">
        <w:rPr>
          <w:color w:val="000000" w:themeColor="text1"/>
        </w:rPr>
        <w:t xml:space="preserve"> </w:t>
      </w:r>
      <w:proofErr w:type="spellStart"/>
      <w:r w:rsidRPr="009E34FC">
        <w:rPr>
          <w:color w:val="000000" w:themeColor="text1"/>
        </w:rPr>
        <w:t>bahasa</w:t>
      </w:r>
      <w:proofErr w:type="spellEnd"/>
      <w:r w:rsidRPr="009E34FC">
        <w:rPr>
          <w:color w:val="000000" w:themeColor="text1"/>
        </w:rPr>
        <w:t xml:space="preserve"> </w:t>
      </w:r>
      <w:proofErr w:type="spellStart"/>
      <w:r w:rsidRPr="009E34FC">
        <w:rPr>
          <w:color w:val="000000" w:themeColor="text1"/>
        </w:rPr>
        <w:t>pemrograman</w:t>
      </w:r>
      <w:proofErr w:type="spellEnd"/>
      <w:r w:rsidRPr="009E34FC">
        <w:rPr>
          <w:color w:val="000000" w:themeColor="text1"/>
        </w:rPr>
        <w:t xml:space="preserve"> Python.</w:t>
      </w:r>
    </w:p>
    <w:p w14:paraId="5F72E68D" w14:textId="77777777" w:rsidR="009E34FC" w:rsidRPr="009E34FC" w:rsidRDefault="009E34FC" w:rsidP="009E34FC">
      <w:pPr>
        <w:numPr>
          <w:ilvl w:val="0"/>
          <w:numId w:val="37"/>
        </w:numPr>
        <w:shd w:val="clear" w:color="auto" w:fill="FFFFFF"/>
        <w:tabs>
          <w:tab w:val="clear" w:pos="720"/>
          <w:tab w:val="clear" w:pos="1260"/>
          <w:tab w:val="num" w:pos="1440"/>
        </w:tabs>
        <w:spacing w:before="100" w:beforeAutospacing="1" w:after="100" w:afterAutospacing="1" w:line="360" w:lineRule="auto"/>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1.0 – </w:t>
      </w:r>
      <w:proofErr w:type="spellStart"/>
      <w:r w:rsidRPr="009E34FC">
        <w:rPr>
          <w:rFonts w:ascii="Times New Roman" w:hAnsi="Times New Roman"/>
          <w:color w:val="1A1A1A"/>
          <w:spacing w:val="0"/>
          <w:sz w:val="24"/>
          <w:szCs w:val="24"/>
          <w:lang w:val="en-ID" w:eastAsia="en-ID"/>
        </w:rPr>
        <w:t>Januari</w:t>
      </w:r>
      <w:proofErr w:type="spellEnd"/>
      <w:r w:rsidRPr="009E34FC">
        <w:rPr>
          <w:rFonts w:ascii="Times New Roman" w:hAnsi="Times New Roman"/>
          <w:color w:val="1A1A1A"/>
          <w:spacing w:val="0"/>
          <w:sz w:val="24"/>
          <w:szCs w:val="24"/>
          <w:lang w:val="en-ID" w:eastAsia="en-ID"/>
        </w:rPr>
        <w:t xml:space="preserve"> 1994</w:t>
      </w:r>
    </w:p>
    <w:p w14:paraId="5603A4A2"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lastRenderedPageBreak/>
        <w:t>Python 1.2 – 10 April 1995</w:t>
      </w:r>
    </w:p>
    <w:p w14:paraId="64CFCCE4"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1.3 – 12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1995</w:t>
      </w:r>
    </w:p>
    <w:p w14:paraId="12F43234"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1.4 – 25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1996</w:t>
      </w:r>
    </w:p>
    <w:p w14:paraId="3D36B388"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1.5 – 31 </w:t>
      </w:r>
      <w:proofErr w:type="spellStart"/>
      <w:r w:rsidRPr="009E34FC">
        <w:rPr>
          <w:rFonts w:ascii="Times New Roman" w:hAnsi="Times New Roman"/>
          <w:color w:val="1A1A1A"/>
          <w:spacing w:val="0"/>
          <w:sz w:val="24"/>
          <w:szCs w:val="24"/>
          <w:lang w:val="en-ID" w:eastAsia="en-ID"/>
        </w:rPr>
        <w:t>Desember</w:t>
      </w:r>
      <w:proofErr w:type="spellEnd"/>
      <w:r w:rsidRPr="009E34FC">
        <w:rPr>
          <w:rFonts w:ascii="Times New Roman" w:hAnsi="Times New Roman"/>
          <w:color w:val="1A1A1A"/>
          <w:spacing w:val="0"/>
          <w:sz w:val="24"/>
          <w:szCs w:val="24"/>
          <w:lang w:val="en-ID" w:eastAsia="en-ID"/>
        </w:rPr>
        <w:t xml:space="preserve"> 1997</w:t>
      </w:r>
    </w:p>
    <w:p w14:paraId="76923C8C"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Python 1.6 – 5 September 2000</w:t>
      </w:r>
    </w:p>
    <w:p w14:paraId="6329C663" w14:textId="77777777" w:rsidR="009E34FC" w:rsidRPr="009E34FC" w:rsidRDefault="009E34FC" w:rsidP="009E34FC">
      <w:pPr>
        <w:numPr>
          <w:ilvl w:val="0"/>
          <w:numId w:val="37"/>
        </w:numPr>
        <w:shd w:val="clear" w:color="auto" w:fill="FFFFFF"/>
        <w:tabs>
          <w:tab w:val="clear" w:pos="720"/>
          <w:tab w:val="clear" w:pos="1260"/>
          <w:tab w:val="num" w:pos="1440"/>
        </w:tabs>
        <w:spacing w:before="100" w:beforeAutospacing="1" w:after="100" w:afterAutospacing="1" w:line="360" w:lineRule="auto"/>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2.0 – 16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2000</w:t>
      </w:r>
    </w:p>
    <w:p w14:paraId="54ACA3CC"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Python 2.1 – 17 April 2001</w:t>
      </w:r>
    </w:p>
    <w:p w14:paraId="7E14AF29"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2.2 – 21 </w:t>
      </w:r>
      <w:proofErr w:type="spellStart"/>
      <w:r w:rsidRPr="009E34FC">
        <w:rPr>
          <w:rFonts w:ascii="Times New Roman" w:hAnsi="Times New Roman"/>
          <w:color w:val="1A1A1A"/>
          <w:spacing w:val="0"/>
          <w:sz w:val="24"/>
          <w:szCs w:val="24"/>
          <w:lang w:val="en-ID" w:eastAsia="en-ID"/>
        </w:rPr>
        <w:t>Desember</w:t>
      </w:r>
      <w:proofErr w:type="spellEnd"/>
      <w:r w:rsidRPr="009E34FC">
        <w:rPr>
          <w:rFonts w:ascii="Times New Roman" w:hAnsi="Times New Roman"/>
          <w:color w:val="1A1A1A"/>
          <w:spacing w:val="0"/>
          <w:sz w:val="24"/>
          <w:szCs w:val="24"/>
          <w:lang w:val="en-ID" w:eastAsia="en-ID"/>
        </w:rPr>
        <w:t xml:space="preserve"> 2001</w:t>
      </w:r>
    </w:p>
    <w:p w14:paraId="7A90A0DE"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2.3 – 29 </w:t>
      </w:r>
      <w:proofErr w:type="spellStart"/>
      <w:r w:rsidRPr="009E34FC">
        <w:rPr>
          <w:rFonts w:ascii="Times New Roman" w:hAnsi="Times New Roman"/>
          <w:color w:val="1A1A1A"/>
          <w:spacing w:val="0"/>
          <w:sz w:val="24"/>
          <w:szCs w:val="24"/>
          <w:lang w:val="en-ID" w:eastAsia="en-ID"/>
        </w:rPr>
        <w:t>Juli</w:t>
      </w:r>
      <w:proofErr w:type="spellEnd"/>
      <w:r w:rsidRPr="009E34FC">
        <w:rPr>
          <w:rFonts w:ascii="Times New Roman" w:hAnsi="Times New Roman"/>
          <w:color w:val="1A1A1A"/>
          <w:spacing w:val="0"/>
          <w:sz w:val="24"/>
          <w:szCs w:val="24"/>
          <w:lang w:val="en-ID" w:eastAsia="en-ID"/>
        </w:rPr>
        <w:t xml:space="preserve"> 2003</w:t>
      </w:r>
    </w:p>
    <w:p w14:paraId="197850EC"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2.4 – 30 </w:t>
      </w:r>
      <w:proofErr w:type="spellStart"/>
      <w:r w:rsidRPr="009E34FC">
        <w:rPr>
          <w:rFonts w:ascii="Times New Roman" w:hAnsi="Times New Roman"/>
          <w:color w:val="1A1A1A"/>
          <w:spacing w:val="0"/>
          <w:sz w:val="24"/>
          <w:szCs w:val="24"/>
          <w:lang w:val="en-ID" w:eastAsia="en-ID"/>
        </w:rPr>
        <w:t>Nopember</w:t>
      </w:r>
      <w:proofErr w:type="spellEnd"/>
      <w:r w:rsidRPr="009E34FC">
        <w:rPr>
          <w:rFonts w:ascii="Times New Roman" w:hAnsi="Times New Roman"/>
          <w:color w:val="1A1A1A"/>
          <w:spacing w:val="0"/>
          <w:sz w:val="24"/>
          <w:szCs w:val="24"/>
          <w:lang w:val="en-ID" w:eastAsia="en-ID"/>
        </w:rPr>
        <w:t xml:space="preserve"> 2004</w:t>
      </w:r>
    </w:p>
    <w:p w14:paraId="37C53358"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Python 2.5 – 19 September 2006</w:t>
      </w:r>
    </w:p>
    <w:p w14:paraId="234F86FF"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2.6 – 1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2008</w:t>
      </w:r>
    </w:p>
    <w:p w14:paraId="3CFA97D0"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2.7 – 3 </w:t>
      </w:r>
      <w:proofErr w:type="spellStart"/>
      <w:r w:rsidRPr="009E34FC">
        <w:rPr>
          <w:rFonts w:ascii="Times New Roman" w:hAnsi="Times New Roman"/>
          <w:color w:val="1A1A1A"/>
          <w:spacing w:val="0"/>
          <w:sz w:val="24"/>
          <w:szCs w:val="24"/>
          <w:lang w:val="en-ID" w:eastAsia="en-ID"/>
        </w:rPr>
        <w:t>Juli</w:t>
      </w:r>
      <w:proofErr w:type="spellEnd"/>
      <w:r w:rsidRPr="009E34FC">
        <w:rPr>
          <w:rFonts w:ascii="Times New Roman" w:hAnsi="Times New Roman"/>
          <w:color w:val="1A1A1A"/>
          <w:spacing w:val="0"/>
          <w:sz w:val="24"/>
          <w:szCs w:val="24"/>
          <w:lang w:val="en-ID" w:eastAsia="en-ID"/>
        </w:rPr>
        <w:t xml:space="preserve"> 2010</w:t>
      </w:r>
    </w:p>
    <w:p w14:paraId="749EE2B9" w14:textId="77777777" w:rsidR="009E34FC" w:rsidRPr="009E34FC" w:rsidRDefault="009E34FC" w:rsidP="009E34FC">
      <w:pPr>
        <w:numPr>
          <w:ilvl w:val="0"/>
          <w:numId w:val="37"/>
        </w:numPr>
        <w:shd w:val="clear" w:color="auto" w:fill="FFFFFF"/>
        <w:tabs>
          <w:tab w:val="clear" w:pos="720"/>
          <w:tab w:val="clear" w:pos="1260"/>
          <w:tab w:val="num" w:pos="1440"/>
        </w:tabs>
        <w:spacing w:before="100" w:beforeAutospacing="1" w:after="100" w:afterAutospacing="1" w:line="360" w:lineRule="auto"/>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3.0 – 3 </w:t>
      </w:r>
      <w:proofErr w:type="spellStart"/>
      <w:r w:rsidRPr="009E34FC">
        <w:rPr>
          <w:rFonts w:ascii="Times New Roman" w:hAnsi="Times New Roman"/>
          <w:color w:val="1A1A1A"/>
          <w:spacing w:val="0"/>
          <w:sz w:val="24"/>
          <w:szCs w:val="24"/>
          <w:lang w:val="en-ID" w:eastAsia="en-ID"/>
        </w:rPr>
        <w:t>Desember</w:t>
      </w:r>
      <w:proofErr w:type="spellEnd"/>
      <w:r w:rsidRPr="009E34FC">
        <w:rPr>
          <w:rFonts w:ascii="Times New Roman" w:hAnsi="Times New Roman"/>
          <w:color w:val="1A1A1A"/>
          <w:spacing w:val="0"/>
          <w:sz w:val="24"/>
          <w:szCs w:val="24"/>
          <w:lang w:val="en-ID" w:eastAsia="en-ID"/>
        </w:rPr>
        <w:t xml:space="preserve"> 2008</w:t>
      </w:r>
    </w:p>
    <w:p w14:paraId="0E6CBD16"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3.1 – 27 </w:t>
      </w:r>
      <w:proofErr w:type="spellStart"/>
      <w:r w:rsidRPr="009E34FC">
        <w:rPr>
          <w:rFonts w:ascii="Times New Roman" w:hAnsi="Times New Roman"/>
          <w:color w:val="1A1A1A"/>
          <w:spacing w:val="0"/>
          <w:sz w:val="24"/>
          <w:szCs w:val="24"/>
          <w:lang w:val="en-ID" w:eastAsia="en-ID"/>
        </w:rPr>
        <w:t>Juni</w:t>
      </w:r>
      <w:proofErr w:type="spellEnd"/>
      <w:r w:rsidRPr="009E34FC">
        <w:rPr>
          <w:rFonts w:ascii="Times New Roman" w:hAnsi="Times New Roman"/>
          <w:color w:val="1A1A1A"/>
          <w:spacing w:val="0"/>
          <w:sz w:val="24"/>
          <w:szCs w:val="24"/>
          <w:lang w:val="en-ID" w:eastAsia="en-ID"/>
        </w:rPr>
        <w:t xml:space="preserve"> 2009</w:t>
      </w:r>
    </w:p>
    <w:p w14:paraId="7C9E9B6D"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3.2 – 20 </w:t>
      </w:r>
      <w:proofErr w:type="spellStart"/>
      <w:r w:rsidRPr="009E34FC">
        <w:rPr>
          <w:rFonts w:ascii="Times New Roman" w:hAnsi="Times New Roman"/>
          <w:color w:val="1A1A1A"/>
          <w:spacing w:val="0"/>
          <w:sz w:val="24"/>
          <w:szCs w:val="24"/>
          <w:lang w:val="en-ID" w:eastAsia="en-ID"/>
        </w:rPr>
        <w:t>Februari</w:t>
      </w:r>
      <w:proofErr w:type="spellEnd"/>
      <w:r w:rsidRPr="009E34FC">
        <w:rPr>
          <w:rFonts w:ascii="Times New Roman" w:hAnsi="Times New Roman"/>
          <w:color w:val="1A1A1A"/>
          <w:spacing w:val="0"/>
          <w:sz w:val="24"/>
          <w:szCs w:val="24"/>
          <w:lang w:val="en-ID" w:eastAsia="en-ID"/>
        </w:rPr>
        <w:t xml:space="preserve"> 2011</w:t>
      </w:r>
    </w:p>
    <w:p w14:paraId="6BBDABC4"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Python 3.3 – 29 September 2012</w:t>
      </w:r>
    </w:p>
    <w:p w14:paraId="6673721D"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3.4 – 16 </w:t>
      </w:r>
      <w:proofErr w:type="spellStart"/>
      <w:r w:rsidRPr="009E34FC">
        <w:rPr>
          <w:rFonts w:ascii="Times New Roman" w:hAnsi="Times New Roman"/>
          <w:color w:val="1A1A1A"/>
          <w:spacing w:val="0"/>
          <w:sz w:val="24"/>
          <w:szCs w:val="24"/>
          <w:lang w:val="en-ID" w:eastAsia="en-ID"/>
        </w:rPr>
        <w:t>Maret</w:t>
      </w:r>
      <w:proofErr w:type="spellEnd"/>
      <w:r w:rsidRPr="009E34FC">
        <w:rPr>
          <w:rFonts w:ascii="Times New Roman" w:hAnsi="Times New Roman"/>
          <w:color w:val="1A1A1A"/>
          <w:spacing w:val="0"/>
          <w:sz w:val="24"/>
          <w:szCs w:val="24"/>
          <w:lang w:val="en-ID" w:eastAsia="en-ID"/>
        </w:rPr>
        <w:t xml:space="preserve"> 2014</w:t>
      </w:r>
    </w:p>
    <w:p w14:paraId="75EDC2BC"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Python 3.5 – 13 September 2015</w:t>
      </w:r>
    </w:p>
    <w:p w14:paraId="3D549E55"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3.6 – 23 </w:t>
      </w:r>
      <w:proofErr w:type="spellStart"/>
      <w:r w:rsidRPr="009E34FC">
        <w:rPr>
          <w:rFonts w:ascii="Times New Roman" w:hAnsi="Times New Roman"/>
          <w:color w:val="1A1A1A"/>
          <w:spacing w:val="0"/>
          <w:sz w:val="24"/>
          <w:szCs w:val="24"/>
          <w:lang w:val="en-ID" w:eastAsia="en-ID"/>
        </w:rPr>
        <w:t>Desember</w:t>
      </w:r>
      <w:proofErr w:type="spellEnd"/>
      <w:r w:rsidRPr="009E34FC">
        <w:rPr>
          <w:rFonts w:ascii="Times New Roman" w:hAnsi="Times New Roman"/>
          <w:color w:val="1A1A1A"/>
          <w:spacing w:val="0"/>
          <w:sz w:val="24"/>
          <w:szCs w:val="24"/>
          <w:lang w:val="en-ID" w:eastAsia="en-ID"/>
        </w:rPr>
        <w:t xml:space="preserve"> 2016</w:t>
      </w:r>
    </w:p>
    <w:p w14:paraId="724AFC6A"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3.7 – 27 </w:t>
      </w:r>
      <w:proofErr w:type="spellStart"/>
      <w:r w:rsidRPr="009E34FC">
        <w:rPr>
          <w:rFonts w:ascii="Times New Roman" w:hAnsi="Times New Roman"/>
          <w:color w:val="1A1A1A"/>
          <w:spacing w:val="0"/>
          <w:sz w:val="24"/>
          <w:szCs w:val="24"/>
          <w:lang w:val="en-ID" w:eastAsia="en-ID"/>
        </w:rPr>
        <w:t>Juni</w:t>
      </w:r>
      <w:proofErr w:type="spellEnd"/>
      <w:r w:rsidRPr="009E34FC">
        <w:rPr>
          <w:rFonts w:ascii="Times New Roman" w:hAnsi="Times New Roman"/>
          <w:color w:val="1A1A1A"/>
          <w:spacing w:val="0"/>
          <w:sz w:val="24"/>
          <w:szCs w:val="24"/>
          <w:lang w:val="en-ID" w:eastAsia="en-ID"/>
        </w:rPr>
        <w:t xml:space="preserve"> 2018</w:t>
      </w:r>
    </w:p>
    <w:p w14:paraId="41C27108" w14:textId="77777777" w:rsidR="009E34FC" w:rsidRPr="009E34FC" w:rsidRDefault="009E34FC" w:rsidP="009E34FC">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3.8 – 14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2019</w:t>
      </w:r>
    </w:p>
    <w:p w14:paraId="7BBFFA9A" w14:textId="75ABAC97" w:rsidR="009E34FC" w:rsidRPr="00120378" w:rsidRDefault="009E34FC" w:rsidP="00120378">
      <w:pPr>
        <w:numPr>
          <w:ilvl w:val="1"/>
          <w:numId w:val="37"/>
        </w:numPr>
        <w:shd w:val="clear" w:color="auto" w:fill="FFFFFF"/>
        <w:tabs>
          <w:tab w:val="clear" w:pos="1260"/>
          <w:tab w:val="clear" w:pos="1440"/>
          <w:tab w:val="num" w:pos="2160"/>
        </w:tabs>
        <w:spacing w:before="100" w:beforeAutospacing="1" w:after="100" w:afterAutospacing="1" w:line="360" w:lineRule="auto"/>
        <w:ind w:left="1020"/>
        <w:rPr>
          <w:rFonts w:ascii="Times New Roman" w:hAnsi="Times New Roman"/>
          <w:color w:val="1A1A1A"/>
          <w:spacing w:val="0"/>
          <w:sz w:val="24"/>
          <w:szCs w:val="24"/>
          <w:lang w:val="en-ID" w:eastAsia="en-ID"/>
        </w:rPr>
      </w:pPr>
      <w:r w:rsidRPr="009E34FC">
        <w:rPr>
          <w:rFonts w:ascii="Times New Roman" w:hAnsi="Times New Roman"/>
          <w:color w:val="1A1A1A"/>
          <w:spacing w:val="0"/>
          <w:sz w:val="24"/>
          <w:szCs w:val="24"/>
          <w:lang w:val="en-ID" w:eastAsia="en-ID"/>
        </w:rPr>
        <w:t xml:space="preserve">Python 3.9 – 5 </w:t>
      </w:r>
      <w:proofErr w:type="spellStart"/>
      <w:r w:rsidRPr="009E34FC">
        <w:rPr>
          <w:rFonts w:ascii="Times New Roman" w:hAnsi="Times New Roman"/>
          <w:color w:val="1A1A1A"/>
          <w:spacing w:val="0"/>
          <w:sz w:val="24"/>
          <w:szCs w:val="24"/>
          <w:lang w:val="en-ID" w:eastAsia="en-ID"/>
        </w:rPr>
        <w:t>Oktober</w:t>
      </w:r>
      <w:proofErr w:type="spellEnd"/>
      <w:r w:rsidRPr="009E34FC">
        <w:rPr>
          <w:rFonts w:ascii="Times New Roman" w:hAnsi="Times New Roman"/>
          <w:color w:val="1A1A1A"/>
          <w:spacing w:val="0"/>
          <w:sz w:val="24"/>
          <w:szCs w:val="24"/>
          <w:lang w:val="en-ID" w:eastAsia="en-ID"/>
        </w:rPr>
        <w:t xml:space="preserve"> 2020</w:t>
      </w:r>
    </w:p>
    <w:p w14:paraId="5131EF35" w14:textId="77777777" w:rsidR="00D82F4D" w:rsidRPr="00D82F4D" w:rsidRDefault="00D82F4D" w:rsidP="00D82F4D">
      <w:pPr>
        <w:pStyle w:val="NormalWeb"/>
        <w:shd w:val="clear" w:color="auto" w:fill="FFFFFF"/>
        <w:spacing w:before="0" w:beforeAutospacing="0" w:after="0" w:afterAutospacing="0" w:line="360" w:lineRule="auto"/>
        <w:ind w:left="720" w:firstLine="709"/>
        <w:jc w:val="both"/>
        <w:textAlignment w:val="baseline"/>
        <w:rPr>
          <w:color w:val="000000" w:themeColor="text1"/>
          <w:lang w:val="en-ID" w:eastAsia="en-ID"/>
        </w:rPr>
      </w:pPr>
      <w:r w:rsidRPr="00D82F4D">
        <w:rPr>
          <w:color w:val="000000" w:themeColor="text1"/>
        </w:rPr>
        <w:lastRenderedPageBreak/>
        <w:t xml:space="preserve">Banyak orang yang </w:t>
      </w:r>
      <w:proofErr w:type="spellStart"/>
      <w:r w:rsidRPr="00D82F4D">
        <w:rPr>
          <w:color w:val="000000" w:themeColor="text1"/>
        </w:rPr>
        <w:t>tertarik</w:t>
      </w:r>
      <w:proofErr w:type="spellEnd"/>
      <w:r w:rsidRPr="00D82F4D">
        <w:rPr>
          <w:color w:val="000000" w:themeColor="text1"/>
        </w:rPr>
        <w:t xml:space="preserve"> </w:t>
      </w:r>
      <w:proofErr w:type="spellStart"/>
      <w:r w:rsidRPr="00D82F4D">
        <w:rPr>
          <w:color w:val="000000" w:themeColor="text1"/>
        </w:rPr>
        <w:t>untuk</w:t>
      </w:r>
      <w:proofErr w:type="spellEnd"/>
      <w:r w:rsidRPr="00D82F4D">
        <w:rPr>
          <w:color w:val="000000" w:themeColor="text1"/>
        </w:rPr>
        <w:t xml:space="preserve"> </w:t>
      </w:r>
      <w:proofErr w:type="spellStart"/>
      <w:r w:rsidRPr="00D82F4D">
        <w:rPr>
          <w:color w:val="000000" w:themeColor="text1"/>
        </w:rPr>
        <w:t>menggunakan</w:t>
      </w:r>
      <w:proofErr w:type="spellEnd"/>
      <w:r w:rsidRPr="00D82F4D">
        <w:rPr>
          <w:color w:val="000000" w:themeColor="text1"/>
        </w:rPr>
        <w:t xml:space="preserve"> Python </w:t>
      </w:r>
      <w:proofErr w:type="spellStart"/>
      <w:r w:rsidRPr="00D82F4D">
        <w:rPr>
          <w:color w:val="000000" w:themeColor="text1"/>
        </w:rPr>
        <w:t>karena</w:t>
      </w:r>
      <w:proofErr w:type="spellEnd"/>
      <w:r w:rsidRPr="00D82F4D">
        <w:rPr>
          <w:color w:val="000000" w:themeColor="text1"/>
        </w:rPr>
        <w:t xml:space="preserve"> </w:t>
      </w:r>
      <w:proofErr w:type="spellStart"/>
      <w:r w:rsidRPr="00D82F4D">
        <w:rPr>
          <w:color w:val="000000" w:themeColor="text1"/>
        </w:rPr>
        <w:t>dianggap</w:t>
      </w:r>
      <w:proofErr w:type="spellEnd"/>
      <w:r w:rsidRPr="00D82F4D">
        <w:rPr>
          <w:color w:val="000000" w:themeColor="text1"/>
        </w:rPr>
        <w:t xml:space="preserve"> </w:t>
      </w:r>
      <w:proofErr w:type="spellStart"/>
      <w:r w:rsidRPr="00D82F4D">
        <w:rPr>
          <w:color w:val="000000" w:themeColor="text1"/>
        </w:rPr>
        <w:t>mudah</w:t>
      </w:r>
      <w:proofErr w:type="spellEnd"/>
      <w:r w:rsidRPr="00D82F4D">
        <w:rPr>
          <w:color w:val="000000" w:themeColor="text1"/>
        </w:rPr>
        <w:t xml:space="preserve"> </w:t>
      </w:r>
      <w:proofErr w:type="spellStart"/>
      <w:r w:rsidRPr="00D82F4D">
        <w:rPr>
          <w:color w:val="000000" w:themeColor="text1"/>
        </w:rPr>
        <w:t>untuk</w:t>
      </w:r>
      <w:proofErr w:type="spellEnd"/>
      <w:r w:rsidRPr="00D82F4D">
        <w:rPr>
          <w:color w:val="000000" w:themeColor="text1"/>
        </w:rPr>
        <w:t xml:space="preserve"> </w:t>
      </w:r>
      <w:proofErr w:type="spellStart"/>
      <w:r w:rsidRPr="00D82F4D">
        <w:rPr>
          <w:color w:val="000000" w:themeColor="text1"/>
        </w:rPr>
        <w:t>dipelajari</w:t>
      </w:r>
      <w:proofErr w:type="spellEnd"/>
      <w:r w:rsidRPr="00D82F4D">
        <w:rPr>
          <w:color w:val="000000" w:themeColor="text1"/>
        </w:rPr>
        <w:t xml:space="preserve">, </w:t>
      </w:r>
      <w:proofErr w:type="spellStart"/>
      <w:r w:rsidRPr="00D82F4D">
        <w:rPr>
          <w:color w:val="000000" w:themeColor="text1"/>
        </w:rPr>
        <w:t>sekalipun</w:t>
      </w:r>
      <w:proofErr w:type="spellEnd"/>
      <w:r w:rsidRPr="00D82F4D">
        <w:rPr>
          <w:color w:val="000000" w:themeColor="text1"/>
        </w:rPr>
        <w:t xml:space="preserve"> oleh para </w:t>
      </w:r>
      <w:proofErr w:type="spellStart"/>
      <w:r w:rsidRPr="00D82F4D">
        <w:rPr>
          <w:color w:val="000000" w:themeColor="text1"/>
        </w:rPr>
        <w:t>pemula</w:t>
      </w:r>
      <w:proofErr w:type="spellEnd"/>
      <w:r w:rsidRPr="00D82F4D">
        <w:rPr>
          <w:color w:val="000000" w:themeColor="text1"/>
        </w:rPr>
        <w:t xml:space="preserve">. </w:t>
      </w:r>
      <w:proofErr w:type="spellStart"/>
      <w:r w:rsidRPr="00D82F4D">
        <w:rPr>
          <w:color w:val="000000" w:themeColor="text1"/>
        </w:rPr>
        <w:t>Kode-kode</w:t>
      </w:r>
      <w:proofErr w:type="spellEnd"/>
      <w:r w:rsidRPr="00D82F4D">
        <w:rPr>
          <w:color w:val="000000" w:themeColor="text1"/>
        </w:rPr>
        <w:t xml:space="preserve"> yang </w:t>
      </w:r>
      <w:proofErr w:type="spellStart"/>
      <w:r w:rsidRPr="00D82F4D">
        <w:rPr>
          <w:color w:val="000000" w:themeColor="text1"/>
        </w:rPr>
        <w:t>ada</w:t>
      </w:r>
      <w:proofErr w:type="spellEnd"/>
      <w:r w:rsidRPr="00D82F4D">
        <w:rPr>
          <w:color w:val="000000" w:themeColor="text1"/>
        </w:rPr>
        <w:t xml:space="preserve"> </w:t>
      </w:r>
      <w:proofErr w:type="spellStart"/>
      <w:proofErr w:type="gramStart"/>
      <w:r w:rsidRPr="00D82F4D">
        <w:rPr>
          <w:color w:val="000000" w:themeColor="text1"/>
        </w:rPr>
        <w:t>didalamnya</w:t>
      </w:r>
      <w:proofErr w:type="spellEnd"/>
      <w:r w:rsidRPr="00D82F4D">
        <w:rPr>
          <w:color w:val="000000" w:themeColor="text1"/>
        </w:rPr>
        <w:t xml:space="preserve">  </w:t>
      </w:r>
      <w:proofErr w:type="spellStart"/>
      <w:r w:rsidRPr="00D82F4D">
        <w:rPr>
          <w:color w:val="000000" w:themeColor="text1"/>
        </w:rPr>
        <w:t>mudah</w:t>
      </w:r>
      <w:proofErr w:type="spellEnd"/>
      <w:proofErr w:type="gramEnd"/>
      <w:r w:rsidRPr="00D82F4D">
        <w:rPr>
          <w:color w:val="000000" w:themeColor="text1"/>
        </w:rPr>
        <w:t xml:space="preserve"> </w:t>
      </w:r>
      <w:proofErr w:type="spellStart"/>
      <w:r w:rsidRPr="00D82F4D">
        <w:rPr>
          <w:color w:val="000000" w:themeColor="text1"/>
        </w:rPr>
        <w:t>dibaca</w:t>
      </w:r>
      <w:proofErr w:type="spellEnd"/>
      <w:r w:rsidRPr="00D82F4D">
        <w:rPr>
          <w:color w:val="000000" w:themeColor="text1"/>
        </w:rPr>
        <w:t xml:space="preserve"> dan </w:t>
      </w:r>
      <w:proofErr w:type="spellStart"/>
      <w:r w:rsidRPr="00D82F4D">
        <w:rPr>
          <w:color w:val="000000" w:themeColor="text1"/>
        </w:rPr>
        <w:t>dapat</w:t>
      </w:r>
      <w:proofErr w:type="spellEnd"/>
      <w:r w:rsidRPr="00D82F4D">
        <w:rPr>
          <w:color w:val="000000" w:themeColor="text1"/>
        </w:rPr>
        <w:t xml:space="preserve"> </w:t>
      </w:r>
      <w:proofErr w:type="spellStart"/>
      <w:r w:rsidRPr="00D82F4D">
        <w:rPr>
          <w:color w:val="000000" w:themeColor="text1"/>
        </w:rPr>
        <w:t>menjalankan</w:t>
      </w:r>
      <w:proofErr w:type="spellEnd"/>
      <w:r w:rsidRPr="00D82F4D">
        <w:rPr>
          <w:color w:val="000000" w:themeColor="text1"/>
        </w:rPr>
        <w:t xml:space="preserve"> </w:t>
      </w:r>
      <w:proofErr w:type="spellStart"/>
      <w:r w:rsidRPr="00D82F4D">
        <w:rPr>
          <w:color w:val="000000" w:themeColor="text1"/>
        </w:rPr>
        <w:t>banyak</w:t>
      </w:r>
      <w:proofErr w:type="spellEnd"/>
      <w:r w:rsidRPr="00D82F4D">
        <w:rPr>
          <w:color w:val="000000" w:themeColor="text1"/>
        </w:rPr>
        <w:t xml:space="preserve"> </w:t>
      </w:r>
      <w:proofErr w:type="spellStart"/>
      <w:r w:rsidRPr="00D82F4D">
        <w:rPr>
          <w:color w:val="000000" w:themeColor="text1"/>
        </w:rPr>
        <w:t>fungsi</w:t>
      </w:r>
      <w:proofErr w:type="spellEnd"/>
      <w:r w:rsidRPr="00D82F4D">
        <w:rPr>
          <w:color w:val="000000" w:themeColor="text1"/>
        </w:rPr>
        <w:t xml:space="preserve"> </w:t>
      </w:r>
      <w:proofErr w:type="spellStart"/>
      <w:r w:rsidRPr="00D82F4D">
        <w:rPr>
          <w:color w:val="000000" w:themeColor="text1"/>
        </w:rPr>
        <w:t>kompleks</w:t>
      </w:r>
      <w:proofErr w:type="spellEnd"/>
      <w:r w:rsidRPr="00D82F4D">
        <w:rPr>
          <w:color w:val="000000" w:themeColor="text1"/>
        </w:rPr>
        <w:t xml:space="preserve"> </w:t>
      </w:r>
      <w:proofErr w:type="spellStart"/>
      <w:r w:rsidRPr="00D82F4D">
        <w:rPr>
          <w:color w:val="000000" w:themeColor="text1"/>
        </w:rPr>
        <w:t>dengan</w:t>
      </w:r>
      <w:proofErr w:type="spellEnd"/>
      <w:r w:rsidRPr="00D82F4D">
        <w:rPr>
          <w:color w:val="000000" w:themeColor="text1"/>
        </w:rPr>
        <w:t xml:space="preserve"> </w:t>
      </w:r>
      <w:proofErr w:type="spellStart"/>
      <w:r w:rsidRPr="00D82F4D">
        <w:rPr>
          <w:color w:val="000000" w:themeColor="text1"/>
        </w:rPr>
        <w:t>mudah</w:t>
      </w:r>
      <w:proofErr w:type="spellEnd"/>
      <w:r w:rsidRPr="00D82F4D">
        <w:rPr>
          <w:color w:val="000000" w:themeColor="text1"/>
        </w:rPr>
        <w:t xml:space="preserve"> </w:t>
      </w:r>
      <w:proofErr w:type="spellStart"/>
      <w:r w:rsidRPr="00D82F4D">
        <w:rPr>
          <w:color w:val="000000" w:themeColor="text1"/>
        </w:rPr>
        <w:t>karena</w:t>
      </w:r>
      <w:proofErr w:type="spellEnd"/>
      <w:r w:rsidRPr="00D82F4D">
        <w:rPr>
          <w:color w:val="000000" w:themeColor="text1"/>
        </w:rPr>
        <w:t xml:space="preserve"> </w:t>
      </w:r>
      <w:proofErr w:type="spellStart"/>
      <w:r w:rsidRPr="00D82F4D">
        <w:rPr>
          <w:color w:val="000000" w:themeColor="text1"/>
        </w:rPr>
        <w:t>banyaknya</w:t>
      </w:r>
      <w:proofErr w:type="spellEnd"/>
      <w:r w:rsidRPr="00D82F4D">
        <w:rPr>
          <w:color w:val="000000" w:themeColor="text1"/>
        </w:rPr>
        <w:t> </w:t>
      </w:r>
      <w:r w:rsidRPr="00D82F4D">
        <w:rPr>
          <w:rStyle w:val="Emphasis"/>
          <w:i w:val="0"/>
          <w:iCs w:val="0"/>
          <w:color w:val="000000" w:themeColor="text1"/>
          <w:bdr w:val="none" w:sz="0" w:space="0" w:color="auto" w:frame="1"/>
        </w:rPr>
        <w:t>standard library. </w:t>
      </w:r>
      <w:proofErr w:type="spellStart"/>
      <w:r w:rsidRPr="00D82F4D">
        <w:rPr>
          <w:color w:val="000000" w:themeColor="text1"/>
        </w:rPr>
        <w:t>Pengembangan</w:t>
      </w:r>
      <w:proofErr w:type="spellEnd"/>
      <w:r w:rsidRPr="00D82F4D">
        <w:rPr>
          <w:color w:val="000000" w:themeColor="text1"/>
        </w:rPr>
        <w:t xml:space="preserve"> program pada Python pun </w:t>
      </w:r>
      <w:proofErr w:type="spellStart"/>
      <w:r w:rsidRPr="00D82F4D">
        <w:rPr>
          <w:color w:val="000000" w:themeColor="text1"/>
        </w:rPr>
        <w:t>dapat</w:t>
      </w:r>
      <w:proofErr w:type="spellEnd"/>
      <w:r w:rsidRPr="00D82F4D">
        <w:rPr>
          <w:color w:val="000000" w:themeColor="text1"/>
        </w:rPr>
        <w:t xml:space="preserve"> </w:t>
      </w:r>
      <w:proofErr w:type="spellStart"/>
      <w:r w:rsidRPr="00D82F4D">
        <w:rPr>
          <w:color w:val="000000" w:themeColor="text1"/>
        </w:rPr>
        <w:t>dilakukan</w:t>
      </w:r>
      <w:proofErr w:type="spellEnd"/>
      <w:r w:rsidRPr="00D82F4D">
        <w:rPr>
          <w:color w:val="000000" w:themeColor="text1"/>
        </w:rPr>
        <w:t xml:space="preserve"> </w:t>
      </w:r>
      <w:proofErr w:type="spellStart"/>
      <w:r w:rsidRPr="00D82F4D">
        <w:rPr>
          <w:color w:val="000000" w:themeColor="text1"/>
        </w:rPr>
        <w:t>dengan</w:t>
      </w:r>
      <w:proofErr w:type="spellEnd"/>
      <w:r w:rsidRPr="00D82F4D">
        <w:rPr>
          <w:color w:val="000000" w:themeColor="text1"/>
        </w:rPr>
        <w:t xml:space="preserve"> </w:t>
      </w:r>
      <w:proofErr w:type="spellStart"/>
      <w:r w:rsidRPr="00D82F4D">
        <w:rPr>
          <w:color w:val="000000" w:themeColor="text1"/>
        </w:rPr>
        <w:t>cepat</w:t>
      </w:r>
      <w:proofErr w:type="spellEnd"/>
      <w:r w:rsidRPr="00D82F4D">
        <w:rPr>
          <w:color w:val="000000" w:themeColor="text1"/>
        </w:rPr>
        <w:t xml:space="preserve"> dan </w:t>
      </w:r>
      <w:proofErr w:type="spellStart"/>
      <w:r w:rsidRPr="00D82F4D">
        <w:rPr>
          <w:color w:val="000000" w:themeColor="text1"/>
        </w:rPr>
        <w:t>menggunakan</w:t>
      </w:r>
      <w:proofErr w:type="spellEnd"/>
      <w:r w:rsidRPr="00D82F4D">
        <w:rPr>
          <w:color w:val="000000" w:themeColor="text1"/>
        </w:rPr>
        <w:t xml:space="preserve"> </w:t>
      </w:r>
      <w:proofErr w:type="spellStart"/>
      <w:r w:rsidRPr="00D82F4D">
        <w:rPr>
          <w:color w:val="000000" w:themeColor="text1"/>
        </w:rPr>
        <w:t>lebih</w:t>
      </w:r>
      <w:proofErr w:type="spellEnd"/>
      <w:r w:rsidRPr="00D82F4D">
        <w:rPr>
          <w:color w:val="000000" w:themeColor="text1"/>
        </w:rPr>
        <w:t xml:space="preserve"> </w:t>
      </w:r>
      <w:proofErr w:type="spellStart"/>
      <w:r w:rsidRPr="00D82F4D">
        <w:rPr>
          <w:color w:val="000000" w:themeColor="text1"/>
        </w:rPr>
        <w:t>sedikit</w:t>
      </w:r>
      <w:proofErr w:type="spellEnd"/>
      <w:r w:rsidRPr="00D82F4D">
        <w:rPr>
          <w:color w:val="000000" w:themeColor="text1"/>
        </w:rPr>
        <w:t xml:space="preserve"> </w:t>
      </w:r>
      <w:proofErr w:type="spellStart"/>
      <w:r w:rsidRPr="00D82F4D">
        <w:rPr>
          <w:color w:val="000000" w:themeColor="text1"/>
        </w:rPr>
        <w:t>kode</w:t>
      </w:r>
      <w:proofErr w:type="spellEnd"/>
      <w:r w:rsidRPr="00D82F4D">
        <w:rPr>
          <w:color w:val="000000" w:themeColor="text1"/>
        </w:rPr>
        <w:t xml:space="preserve">. </w:t>
      </w:r>
      <w:proofErr w:type="spellStart"/>
      <w:r w:rsidRPr="00D82F4D">
        <w:rPr>
          <w:color w:val="000000" w:themeColor="text1"/>
        </w:rPr>
        <w:t>Bahkan</w:t>
      </w:r>
      <w:proofErr w:type="spellEnd"/>
      <w:r w:rsidRPr="00D82F4D">
        <w:rPr>
          <w:color w:val="000000" w:themeColor="text1"/>
        </w:rPr>
        <w:t xml:space="preserve"> Python </w:t>
      </w:r>
      <w:proofErr w:type="spellStart"/>
      <w:r w:rsidRPr="00D82F4D">
        <w:rPr>
          <w:color w:val="000000" w:themeColor="text1"/>
        </w:rPr>
        <w:t>mampu</w:t>
      </w:r>
      <w:proofErr w:type="spellEnd"/>
      <w:r w:rsidRPr="00D82F4D">
        <w:rPr>
          <w:color w:val="000000" w:themeColor="text1"/>
        </w:rPr>
        <w:t xml:space="preserve"> </w:t>
      </w:r>
      <w:proofErr w:type="spellStart"/>
      <w:r w:rsidRPr="00D82F4D">
        <w:rPr>
          <w:color w:val="000000" w:themeColor="text1"/>
        </w:rPr>
        <w:t>menjadikan</w:t>
      </w:r>
      <w:proofErr w:type="spellEnd"/>
      <w:r w:rsidRPr="00D82F4D">
        <w:rPr>
          <w:color w:val="000000" w:themeColor="text1"/>
        </w:rPr>
        <w:t xml:space="preserve"> program </w:t>
      </w:r>
      <w:proofErr w:type="spellStart"/>
      <w:r w:rsidRPr="00D82F4D">
        <w:rPr>
          <w:color w:val="000000" w:themeColor="text1"/>
        </w:rPr>
        <w:t>dengan</w:t>
      </w:r>
      <w:proofErr w:type="spellEnd"/>
      <w:r w:rsidRPr="00D82F4D">
        <w:rPr>
          <w:color w:val="000000" w:themeColor="text1"/>
        </w:rPr>
        <w:t xml:space="preserve"> </w:t>
      </w:r>
      <w:proofErr w:type="spellStart"/>
      <w:r w:rsidRPr="00D82F4D">
        <w:rPr>
          <w:color w:val="000000" w:themeColor="text1"/>
        </w:rPr>
        <w:t>skala</w:t>
      </w:r>
      <w:proofErr w:type="spellEnd"/>
      <w:r w:rsidRPr="00D82F4D">
        <w:rPr>
          <w:color w:val="000000" w:themeColor="text1"/>
        </w:rPr>
        <w:t xml:space="preserve"> </w:t>
      </w:r>
      <w:proofErr w:type="spellStart"/>
      <w:r w:rsidRPr="00D82F4D">
        <w:rPr>
          <w:color w:val="000000" w:themeColor="text1"/>
        </w:rPr>
        <w:t>sangat</w:t>
      </w:r>
      <w:proofErr w:type="spellEnd"/>
      <w:r w:rsidRPr="00D82F4D">
        <w:rPr>
          <w:color w:val="000000" w:themeColor="text1"/>
        </w:rPr>
        <w:t xml:space="preserve"> </w:t>
      </w:r>
      <w:proofErr w:type="spellStart"/>
      <w:r w:rsidRPr="00D82F4D">
        <w:rPr>
          <w:color w:val="000000" w:themeColor="text1"/>
        </w:rPr>
        <w:t>rumit</w:t>
      </w:r>
      <w:proofErr w:type="spellEnd"/>
      <w:r w:rsidRPr="00D82F4D">
        <w:rPr>
          <w:color w:val="000000" w:themeColor="text1"/>
        </w:rPr>
        <w:t xml:space="preserve"> </w:t>
      </w:r>
      <w:proofErr w:type="spellStart"/>
      <w:r w:rsidRPr="00D82F4D">
        <w:rPr>
          <w:color w:val="000000" w:themeColor="text1"/>
        </w:rPr>
        <w:t>menjadi</w:t>
      </w:r>
      <w:proofErr w:type="spellEnd"/>
      <w:r w:rsidRPr="00D82F4D">
        <w:rPr>
          <w:color w:val="000000" w:themeColor="text1"/>
        </w:rPr>
        <w:t xml:space="preserve"> </w:t>
      </w:r>
      <w:proofErr w:type="spellStart"/>
      <w:r w:rsidRPr="00D82F4D">
        <w:rPr>
          <w:color w:val="000000" w:themeColor="text1"/>
        </w:rPr>
        <w:t>mudah</w:t>
      </w:r>
      <w:proofErr w:type="spellEnd"/>
      <w:r w:rsidRPr="00D82F4D">
        <w:rPr>
          <w:color w:val="000000" w:themeColor="text1"/>
        </w:rPr>
        <w:t xml:space="preserve">. Python </w:t>
      </w:r>
      <w:proofErr w:type="spellStart"/>
      <w:r w:rsidRPr="00D82F4D">
        <w:rPr>
          <w:color w:val="000000" w:themeColor="text1"/>
        </w:rPr>
        <w:t>sendiri</w:t>
      </w:r>
      <w:proofErr w:type="spellEnd"/>
      <w:r w:rsidRPr="00D82F4D">
        <w:rPr>
          <w:color w:val="000000" w:themeColor="text1"/>
        </w:rPr>
        <w:t xml:space="preserve"> </w:t>
      </w:r>
      <w:proofErr w:type="spellStart"/>
      <w:r w:rsidRPr="00D82F4D">
        <w:rPr>
          <w:color w:val="000000" w:themeColor="text1"/>
        </w:rPr>
        <w:t>mendukung</w:t>
      </w:r>
      <w:proofErr w:type="spellEnd"/>
      <w:r w:rsidRPr="00D82F4D">
        <w:rPr>
          <w:color w:val="000000" w:themeColor="text1"/>
        </w:rPr>
        <w:t xml:space="preserve"> </w:t>
      </w:r>
      <w:proofErr w:type="spellStart"/>
      <w:r w:rsidRPr="00D82F4D">
        <w:rPr>
          <w:color w:val="000000" w:themeColor="text1"/>
        </w:rPr>
        <w:t>multi platform</w:t>
      </w:r>
      <w:proofErr w:type="spellEnd"/>
      <w:r w:rsidRPr="00D82F4D">
        <w:rPr>
          <w:color w:val="000000" w:themeColor="text1"/>
        </w:rPr>
        <w:t xml:space="preserve"> dan multi system </w:t>
      </w:r>
      <w:proofErr w:type="spellStart"/>
      <w:r w:rsidRPr="00D82F4D">
        <w:rPr>
          <w:color w:val="000000" w:themeColor="text1"/>
        </w:rPr>
        <w:t>serta</w:t>
      </w:r>
      <w:proofErr w:type="spellEnd"/>
      <w:r w:rsidRPr="00D82F4D">
        <w:rPr>
          <w:color w:val="000000" w:themeColor="text1"/>
        </w:rPr>
        <w:t xml:space="preserve"> </w:t>
      </w:r>
      <w:proofErr w:type="spellStart"/>
      <w:r w:rsidRPr="00D82F4D">
        <w:rPr>
          <w:color w:val="000000" w:themeColor="text1"/>
        </w:rPr>
        <w:t>memiliki</w:t>
      </w:r>
      <w:proofErr w:type="spellEnd"/>
      <w:r w:rsidRPr="00D82F4D">
        <w:rPr>
          <w:color w:val="000000" w:themeColor="text1"/>
        </w:rPr>
        <w:t xml:space="preserve"> </w:t>
      </w:r>
      <w:proofErr w:type="spellStart"/>
      <w:r w:rsidRPr="00D82F4D">
        <w:rPr>
          <w:color w:val="000000" w:themeColor="text1"/>
        </w:rPr>
        <w:t>sistem</w:t>
      </w:r>
      <w:proofErr w:type="spellEnd"/>
      <w:r w:rsidRPr="00D82F4D">
        <w:rPr>
          <w:color w:val="000000" w:themeColor="text1"/>
        </w:rPr>
        <w:t xml:space="preserve"> </w:t>
      </w:r>
      <w:proofErr w:type="spellStart"/>
      <w:r w:rsidRPr="00D82F4D">
        <w:rPr>
          <w:color w:val="000000" w:themeColor="text1"/>
        </w:rPr>
        <w:t>pengelolaan</w:t>
      </w:r>
      <w:proofErr w:type="spellEnd"/>
      <w:r w:rsidRPr="00D82F4D">
        <w:rPr>
          <w:color w:val="000000" w:themeColor="text1"/>
        </w:rPr>
        <w:t xml:space="preserve"> </w:t>
      </w:r>
      <w:proofErr w:type="spellStart"/>
      <w:r w:rsidRPr="00D82F4D">
        <w:rPr>
          <w:color w:val="000000" w:themeColor="text1"/>
        </w:rPr>
        <w:t>memori</w:t>
      </w:r>
      <w:proofErr w:type="spellEnd"/>
      <w:r w:rsidRPr="00D82F4D">
        <w:rPr>
          <w:color w:val="000000" w:themeColor="text1"/>
        </w:rPr>
        <w:t xml:space="preserve"> </w:t>
      </w:r>
      <w:proofErr w:type="spellStart"/>
      <w:r w:rsidRPr="00D82F4D">
        <w:rPr>
          <w:color w:val="000000" w:themeColor="text1"/>
        </w:rPr>
        <w:t>otomatis</w:t>
      </w:r>
      <w:proofErr w:type="spellEnd"/>
      <w:r w:rsidRPr="00D82F4D">
        <w:rPr>
          <w:color w:val="000000" w:themeColor="text1"/>
        </w:rPr>
        <w:t xml:space="preserve"> </w:t>
      </w:r>
      <w:proofErr w:type="spellStart"/>
      <w:r w:rsidRPr="00D82F4D">
        <w:rPr>
          <w:color w:val="000000" w:themeColor="text1"/>
        </w:rPr>
        <w:t>seperti</w:t>
      </w:r>
      <w:proofErr w:type="spellEnd"/>
      <w:r w:rsidRPr="00D82F4D">
        <w:rPr>
          <w:color w:val="000000" w:themeColor="text1"/>
        </w:rPr>
        <w:t xml:space="preserve"> Java.</w:t>
      </w:r>
    </w:p>
    <w:p w14:paraId="03B2A0CC" w14:textId="2E10CE5A" w:rsidR="00D82F4D" w:rsidRPr="00D82F4D" w:rsidRDefault="00D82F4D" w:rsidP="00120378">
      <w:pPr>
        <w:pStyle w:val="NormalWeb"/>
        <w:shd w:val="clear" w:color="auto" w:fill="FFFFFF"/>
        <w:spacing w:before="0" w:beforeAutospacing="0" w:after="0" w:afterAutospacing="0" w:line="360" w:lineRule="auto"/>
        <w:ind w:left="720" w:firstLine="709"/>
        <w:jc w:val="both"/>
        <w:textAlignment w:val="baseline"/>
        <w:rPr>
          <w:color w:val="000000" w:themeColor="text1"/>
        </w:rPr>
      </w:pPr>
      <w:proofErr w:type="spellStart"/>
      <w:r w:rsidRPr="00D82F4D">
        <w:rPr>
          <w:color w:val="000000" w:themeColor="text1"/>
        </w:rPr>
        <w:t>Sayangnya</w:t>
      </w:r>
      <w:proofErr w:type="spellEnd"/>
      <w:r w:rsidRPr="00D82F4D">
        <w:rPr>
          <w:color w:val="000000" w:themeColor="text1"/>
        </w:rPr>
        <w:t xml:space="preserve"> Python </w:t>
      </w:r>
      <w:proofErr w:type="spellStart"/>
      <w:r w:rsidRPr="00D82F4D">
        <w:rPr>
          <w:color w:val="000000" w:themeColor="text1"/>
        </w:rPr>
        <w:t>cukup</w:t>
      </w:r>
      <w:proofErr w:type="spellEnd"/>
      <w:r w:rsidRPr="00D82F4D">
        <w:rPr>
          <w:color w:val="000000" w:themeColor="text1"/>
        </w:rPr>
        <w:t xml:space="preserve"> </w:t>
      </w:r>
      <w:proofErr w:type="spellStart"/>
      <w:r w:rsidRPr="00D82F4D">
        <w:rPr>
          <w:color w:val="000000" w:themeColor="text1"/>
        </w:rPr>
        <w:t>lambat</w:t>
      </w:r>
      <w:proofErr w:type="spellEnd"/>
      <w:r w:rsidRPr="00D82F4D">
        <w:rPr>
          <w:color w:val="000000" w:themeColor="text1"/>
        </w:rPr>
        <w:t xml:space="preserve"> </w:t>
      </w:r>
      <w:proofErr w:type="spellStart"/>
      <w:r w:rsidRPr="00D82F4D">
        <w:rPr>
          <w:color w:val="000000" w:themeColor="text1"/>
        </w:rPr>
        <w:t>dijalankan</w:t>
      </w:r>
      <w:proofErr w:type="spellEnd"/>
      <w:r w:rsidRPr="00D82F4D">
        <w:rPr>
          <w:color w:val="000000" w:themeColor="text1"/>
        </w:rPr>
        <w:t xml:space="preserve">. </w:t>
      </w:r>
      <w:proofErr w:type="spellStart"/>
      <w:r w:rsidRPr="00D82F4D">
        <w:rPr>
          <w:color w:val="000000" w:themeColor="text1"/>
        </w:rPr>
        <w:t>Untuk</w:t>
      </w:r>
      <w:proofErr w:type="spellEnd"/>
      <w:r w:rsidRPr="00D82F4D">
        <w:rPr>
          <w:color w:val="000000" w:themeColor="text1"/>
        </w:rPr>
        <w:t xml:space="preserve"> </w:t>
      </w:r>
      <w:proofErr w:type="spellStart"/>
      <w:r w:rsidRPr="00D82F4D">
        <w:rPr>
          <w:color w:val="000000" w:themeColor="text1"/>
        </w:rPr>
        <w:t>pengembangan</w:t>
      </w:r>
      <w:proofErr w:type="spellEnd"/>
      <w:r w:rsidRPr="00D82F4D">
        <w:rPr>
          <w:color w:val="000000" w:themeColor="text1"/>
        </w:rPr>
        <w:t xml:space="preserve"> platform Android dan IOS juga </w:t>
      </w:r>
      <w:proofErr w:type="spellStart"/>
      <w:r w:rsidR="004833DC" w:rsidRPr="00D82F4D">
        <w:rPr>
          <w:color w:val="000000" w:themeColor="text1"/>
        </w:rPr>
        <w:t>terbilang</w:t>
      </w:r>
      <w:proofErr w:type="spellEnd"/>
      <w:r w:rsidR="004833DC" w:rsidRPr="00D82F4D">
        <w:rPr>
          <w:color w:val="000000" w:themeColor="text1"/>
        </w:rPr>
        <w:t> </w:t>
      </w:r>
      <w:proofErr w:type="spellStart"/>
      <w:r w:rsidR="004833DC" w:rsidRPr="00D82F4D">
        <w:rPr>
          <w:color w:val="000000" w:themeColor="text1"/>
        </w:rPr>
        <w:t>kurang</w:t>
      </w:r>
      <w:proofErr w:type="spellEnd"/>
      <w:r w:rsidRPr="00D82F4D">
        <w:rPr>
          <w:color w:val="000000" w:themeColor="text1"/>
        </w:rPr>
        <w:t> </w:t>
      </w:r>
      <w:r w:rsidRPr="00D82F4D">
        <w:rPr>
          <w:rStyle w:val="Emphasis"/>
          <w:i w:val="0"/>
          <w:iCs w:val="0"/>
          <w:color w:val="000000" w:themeColor="text1"/>
          <w:bdr w:val="none" w:sz="0" w:space="0" w:color="auto" w:frame="1"/>
        </w:rPr>
        <w:t>support.</w:t>
      </w:r>
      <w:r w:rsidRPr="00D82F4D">
        <w:rPr>
          <w:color w:val="000000" w:themeColor="text1"/>
        </w:rPr>
        <w:t xml:space="preserve"> Python juga </w:t>
      </w:r>
      <w:proofErr w:type="spellStart"/>
      <w:r w:rsidRPr="00D82F4D">
        <w:rPr>
          <w:color w:val="000000" w:themeColor="text1"/>
        </w:rPr>
        <w:t>memiliki</w:t>
      </w:r>
      <w:proofErr w:type="spellEnd"/>
      <w:r w:rsidRPr="00D82F4D">
        <w:rPr>
          <w:color w:val="000000" w:themeColor="text1"/>
        </w:rPr>
        <w:t xml:space="preserve"> </w:t>
      </w:r>
      <w:proofErr w:type="spellStart"/>
      <w:r w:rsidRPr="00D82F4D">
        <w:rPr>
          <w:color w:val="000000" w:themeColor="text1"/>
        </w:rPr>
        <w:t>keterbatasan</w:t>
      </w:r>
      <w:proofErr w:type="spellEnd"/>
      <w:r w:rsidRPr="00D82F4D">
        <w:rPr>
          <w:color w:val="000000" w:themeColor="text1"/>
        </w:rPr>
        <w:t xml:space="preserve"> </w:t>
      </w:r>
      <w:proofErr w:type="spellStart"/>
      <w:r w:rsidRPr="00D82F4D">
        <w:rPr>
          <w:color w:val="000000" w:themeColor="text1"/>
        </w:rPr>
        <w:t>dengan</w:t>
      </w:r>
      <w:proofErr w:type="spellEnd"/>
      <w:r w:rsidRPr="00D82F4D">
        <w:rPr>
          <w:color w:val="000000" w:themeColor="text1"/>
        </w:rPr>
        <w:t xml:space="preserve"> </w:t>
      </w:r>
      <w:proofErr w:type="spellStart"/>
      <w:r w:rsidRPr="00D82F4D">
        <w:rPr>
          <w:color w:val="000000" w:themeColor="text1"/>
        </w:rPr>
        <w:t>akses</w:t>
      </w:r>
      <w:proofErr w:type="spellEnd"/>
      <w:r w:rsidRPr="00D82F4D">
        <w:rPr>
          <w:color w:val="000000" w:themeColor="text1"/>
        </w:rPr>
        <w:t xml:space="preserve"> basis data. </w:t>
      </w:r>
      <w:proofErr w:type="spellStart"/>
      <w:r w:rsidRPr="00D82F4D">
        <w:rPr>
          <w:color w:val="000000" w:themeColor="text1"/>
        </w:rPr>
        <w:t>Selain</w:t>
      </w:r>
      <w:proofErr w:type="spellEnd"/>
      <w:r w:rsidRPr="00D82F4D">
        <w:rPr>
          <w:color w:val="000000" w:themeColor="text1"/>
        </w:rPr>
        <w:t xml:space="preserve"> </w:t>
      </w:r>
      <w:proofErr w:type="spellStart"/>
      <w:r w:rsidRPr="00D82F4D">
        <w:rPr>
          <w:color w:val="000000" w:themeColor="text1"/>
        </w:rPr>
        <w:t>itu</w:t>
      </w:r>
      <w:proofErr w:type="spellEnd"/>
      <w:r w:rsidRPr="00D82F4D">
        <w:rPr>
          <w:color w:val="000000" w:themeColor="text1"/>
        </w:rPr>
        <w:t xml:space="preserve"> Python </w:t>
      </w:r>
      <w:proofErr w:type="spellStart"/>
      <w:r w:rsidRPr="00D82F4D">
        <w:rPr>
          <w:color w:val="000000" w:themeColor="text1"/>
        </w:rPr>
        <w:t>tidak</w:t>
      </w:r>
      <w:proofErr w:type="spellEnd"/>
      <w:r w:rsidRPr="00D82F4D">
        <w:rPr>
          <w:color w:val="000000" w:themeColor="text1"/>
        </w:rPr>
        <w:t xml:space="preserve"> </w:t>
      </w:r>
      <w:proofErr w:type="spellStart"/>
      <w:r w:rsidRPr="00D82F4D">
        <w:rPr>
          <w:color w:val="000000" w:themeColor="text1"/>
        </w:rPr>
        <w:t>cocok</w:t>
      </w:r>
      <w:proofErr w:type="spellEnd"/>
      <w:r w:rsidRPr="00D82F4D">
        <w:rPr>
          <w:color w:val="000000" w:themeColor="text1"/>
        </w:rPr>
        <w:t xml:space="preserve"> </w:t>
      </w:r>
      <w:proofErr w:type="spellStart"/>
      <w:r w:rsidRPr="00D82F4D">
        <w:rPr>
          <w:color w:val="000000" w:themeColor="text1"/>
        </w:rPr>
        <w:t>untuk</w:t>
      </w:r>
      <w:proofErr w:type="spellEnd"/>
      <w:r w:rsidRPr="00D82F4D">
        <w:rPr>
          <w:color w:val="000000" w:themeColor="text1"/>
        </w:rPr>
        <w:t xml:space="preserve"> </w:t>
      </w:r>
      <w:proofErr w:type="spellStart"/>
      <w:r w:rsidRPr="00D82F4D">
        <w:rPr>
          <w:color w:val="000000" w:themeColor="text1"/>
        </w:rPr>
        <w:t>melakukan</w:t>
      </w:r>
      <w:proofErr w:type="spellEnd"/>
      <w:r w:rsidRPr="00D82F4D">
        <w:rPr>
          <w:color w:val="000000" w:themeColor="text1"/>
        </w:rPr>
        <w:t xml:space="preserve"> </w:t>
      </w:r>
      <w:proofErr w:type="spellStart"/>
      <w:r w:rsidRPr="00D82F4D">
        <w:rPr>
          <w:color w:val="000000" w:themeColor="text1"/>
        </w:rPr>
        <w:t>tugas-tugas</w:t>
      </w:r>
      <w:proofErr w:type="spellEnd"/>
      <w:r w:rsidRPr="00D82F4D">
        <w:rPr>
          <w:color w:val="000000" w:themeColor="text1"/>
        </w:rPr>
        <w:t xml:space="preserve"> </w:t>
      </w:r>
      <w:proofErr w:type="spellStart"/>
      <w:r w:rsidRPr="00D82F4D">
        <w:rPr>
          <w:color w:val="000000" w:themeColor="text1"/>
        </w:rPr>
        <w:t>intensif</w:t>
      </w:r>
      <w:proofErr w:type="spellEnd"/>
      <w:r w:rsidRPr="00D82F4D">
        <w:rPr>
          <w:color w:val="000000" w:themeColor="text1"/>
        </w:rPr>
        <w:t xml:space="preserve"> </w:t>
      </w:r>
      <w:proofErr w:type="spellStart"/>
      <w:r w:rsidRPr="00D82F4D">
        <w:rPr>
          <w:color w:val="000000" w:themeColor="text1"/>
        </w:rPr>
        <w:t>memori</w:t>
      </w:r>
      <w:proofErr w:type="spellEnd"/>
      <w:r w:rsidRPr="00D82F4D">
        <w:rPr>
          <w:color w:val="000000" w:themeColor="text1"/>
        </w:rPr>
        <w:t xml:space="preserve"> dan </w:t>
      </w:r>
      <w:proofErr w:type="spellStart"/>
      <w:r w:rsidRPr="00D82F4D">
        <w:rPr>
          <w:color w:val="000000" w:themeColor="text1"/>
        </w:rPr>
        <w:t>pekerjaan</w:t>
      </w:r>
      <w:proofErr w:type="spellEnd"/>
      <w:r w:rsidRPr="00D82F4D">
        <w:rPr>
          <w:color w:val="000000" w:themeColor="text1"/>
        </w:rPr>
        <w:t> </w:t>
      </w:r>
      <w:r w:rsidRPr="00D82F4D">
        <w:rPr>
          <w:rStyle w:val="Emphasis"/>
          <w:i w:val="0"/>
          <w:iCs w:val="0"/>
          <w:color w:val="000000" w:themeColor="text1"/>
          <w:bdr w:val="none" w:sz="0" w:space="0" w:color="auto" w:frame="1"/>
        </w:rPr>
        <w:t>multi-core/ multi-processor.</w:t>
      </w:r>
    </w:p>
    <w:p w14:paraId="42ABC787" w14:textId="58B4032A" w:rsidR="009E34FC" w:rsidRPr="009E34FC" w:rsidRDefault="00D82F4D" w:rsidP="009E34FC">
      <w:pPr>
        <w:pStyle w:val="NormalWeb"/>
        <w:shd w:val="clear" w:color="auto" w:fill="FFFFFF"/>
        <w:spacing w:before="0" w:beforeAutospacing="0" w:after="0" w:afterAutospacing="0" w:line="360" w:lineRule="auto"/>
        <w:ind w:left="720" w:firstLine="720"/>
        <w:jc w:val="both"/>
        <w:textAlignment w:val="baseline"/>
        <w:rPr>
          <w:color w:val="000000" w:themeColor="text1"/>
        </w:rPr>
      </w:pPr>
      <w:proofErr w:type="spellStart"/>
      <w:r w:rsidRPr="00D82F4D">
        <w:rPr>
          <w:color w:val="000000" w:themeColor="text1"/>
        </w:rPr>
        <w:t>Demikian</w:t>
      </w:r>
      <w:proofErr w:type="spellEnd"/>
      <w:r w:rsidRPr="00D82F4D">
        <w:rPr>
          <w:color w:val="000000" w:themeColor="text1"/>
        </w:rPr>
        <w:t xml:space="preserve"> </w:t>
      </w:r>
      <w:proofErr w:type="spellStart"/>
      <w:r w:rsidRPr="00D82F4D">
        <w:rPr>
          <w:color w:val="000000" w:themeColor="text1"/>
        </w:rPr>
        <w:t>sekilas</w:t>
      </w:r>
      <w:proofErr w:type="spellEnd"/>
      <w:r w:rsidRPr="00D82F4D">
        <w:rPr>
          <w:color w:val="000000" w:themeColor="text1"/>
        </w:rPr>
        <w:t xml:space="preserve"> </w:t>
      </w:r>
      <w:proofErr w:type="spellStart"/>
      <w:r w:rsidRPr="00D82F4D">
        <w:rPr>
          <w:color w:val="000000" w:themeColor="text1"/>
        </w:rPr>
        <w:t>informasi</w:t>
      </w:r>
      <w:proofErr w:type="spellEnd"/>
      <w:r w:rsidRPr="00D82F4D">
        <w:rPr>
          <w:color w:val="000000" w:themeColor="text1"/>
        </w:rPr>
        <w:t xml:space="preserve"> </w:t>
      </w:r>
      <w:proofErr w:type="spellStart"/>
      <w:r w:rsidRPr="00D82F4D">
        <w:rPr>
          <w:color w:val="000000" w:themeColor="text1"/>
        </w:rPr>
        <w:t>tentang</w:t>
      </w:r>
      <w:proofErr w:type="spellEnd"/>
      <w:r w:rsidRPr="00D82F4D">
        <w:rPr>
          <w:color w:val="000000" w:themeColor="text1"/>
        </w:rPr>
        <w:t xml:space="preserve"> </w:t>
      </w:r>
      <w:proofErr w:type="spellStart"/>
      <w:r w:rsidRPr="00D82F4D">
        <w:rPr>
          <w:color w:val="000000" w:themeColor="text1"/>
        </w:rPr>
        <w:t>bahasa</w:t>
      </w:r>
      <w:proofErr w:type="spellEnd"/>
      <w:r w:rsidRPr="00D82F4D">
        <w:rPr>
          <w:color w:val="000000" w:themeColor="text1"/>
        </w:rPr>
        <w:t xml:space="preserve"> </w:t>
      </w:r>
      <w:proofErr w:type="spellStart"/>
      <w:r w:rsidRPr="00D82F4D">
        <w:rPr>
          <w:color w:val="000000" w:themeColor="text1"/>
        </w:rPr>
        <w:t>pemrograman</w:t>
      </w:r>
      <w:proofErr w:type="spellEnd"/>
      <w:r w:rsidRPr="00D82F4D">
        <w:rPr>
          <w:color w:val="000000" w:themeColor="text1"/>
        </w:rPr>
        <w:t xml:space="preserve"> Python yang </w:t>
      </w:r>
      <w:proofErr w:type="spellStart"/>
      <w:r w:rsidRPr="00D82F4D">
        <w:rPr>
          <w:color w:val="000000" w:themeColor="text1"/>
        </w:rPr>
        <w:t>bisa</w:t>
      </w:r>
      <w:proofErr w:type="spellEnd"/>
      <w:r w:rsidRPr="00D82F4D">
        <w:rPr>
          <w:color w:val="000000" w:themeColor="text1"/>
        </w:rPr>
        <w:t xml:space="preserve"> Anda </w:t>
      </w:r>
      <w:proofErr w:type="spellStart"/>
      <w:r w:rsidRPr="00D82F4D">
        <w:rPr>
          <w:color w:val="000000" w:themeColor="text1"/>
        </w:rPr>
        <w:t>simak</w:t>
      </w:r>
      <w:proofErr w:type="spellEnd"/>
      <w:r w:rsidRPr="00D82F4D">
        <w:rPr>
          <w:color w:val="000000" w:themeColor="text1"/>
        </w:rPr>
        <w:t xml:space="preserve">. </w:t>
      </w:r>
      <w:proofErr w:type="spellStart"/>
      <w:r w:rsidRPr="00D82F4D">
        <w:rPr>
          <w:color w:val="000000" w:themeColor="text1"/>
        </w:rPr>
        <w:t>Bagi</w:t>
      </w:r>
      <w:proofErr w:type="spellEnd"/>
      <w:r w:rsidRPr="00D82F4D">
        <w:rPr>
          <w:color w:val="000000" w:themeColor="text1"/>
        </w:rPr>
        <w:t xml:space="preserve"> </w:t>
      </w:r>
      <w:proofErr w:type="spellStart"/>
      <w:r w:rsidRPr="00D82F4D">
        <w:rPr>
          <w:color w:val="000000" w:themeColor="text1"/>
        </w:rPr>
        <w:t>pengembang</w:t>
      </w:r>
      <w:proofErr w:type="spellEnd"/>
      <w:r w:rsidRPr="00D82F4D">
        <w:rPr>
          <w:color w:val="000000" w:themeColor="text1"/>
        </w:rPr>
        <w:t xml:space="preserve"> </w:t>
      </w:r>
      <w:proofErr w:type="spellStart"/>
      <w:r w:rsidRPr="00D82F4D">
        <w:rPr>
          <w:color w:val="000000" w:themeColor="text1"/>
        </w:rPr>
        <w:t>atau</w:t>
      </w:r>
      <w:proofErr w:type="spellEnd"/>
      <w:r w:rsidRPr="00D82F4D">
        <w:rPr>
          <w:color w:val="000000" w:themeColor="text1"/>
        </w:rPr>
        <w:t xml:space="preserve"> programmer </w:t>
      </w:r>
      <w:proofErr w:type="spellStart"/>
      <w:r w:rsidRPr="00D82F4D">
        <w:rPr>
          <w:color w:val="000000" w:themeColor="text1"/>
        </w:rPr>
        <w:t>pemula</w:t>
      </w:r>
      <w:proofErr w:type="spellEnd"/>
      <w:r w:rsidRPr="00D82F4D">
        <w:rPr>
          <w:color w:val="000000" w:themeColor="text1"/>
        </w:rPr>
        <w:t xml:space="preserve"> </w:t>
      </w:r>
      <w:proofErr w:type="spellStart"/>
      <w:r w:rsidRPr="00D82F4D">
        <w:rPr>
          <w:color w:val="000000" w:themeColor="text1"/>
        </w:rPr>
        <w:t>sangat</w:t>
      </w:r>
      <w:proofErr w:type="spellEnd"/>
      <w:r w:rsidRPr="00D82F4D">
        <w:rPr>
          <w:color w:val="000000" w:themeColor="text1"/>
        </w:rPr>
        <w:t xml:space="preserve"> </w:t>
      </w:r>
      <w:proofErr w:type="spellStart"/>
      <w:r w:rsidRPr="00D82F4D">
        <w:rPr>
          <w:color w:val="000000" w:themeColor="text1"/>
        </w:rPr>
        <w:t>disarankan</w:t>
      </w:r>
      <w:proofErr w:type="spellEnd"/>
      <w:r w:rsidRPr="00D82F4D">
        <w:rPr>
          <w:color w:val="000000" w:themeColor="text1"/>
        </w:rPr>
        <w:t xml:space="preserve"> </w:t>
      </w:r>
      <w:proofErr w:type="spellStart"/>
      <w:r w:rsidRPr="00D82F4D">
        <w:rPr>
          <w:color w:val="000000" w:themeColor="text1"/>
        </w:rPr>
        <w:t>untuk</w:t>
      </w:r>
      <w:proofErr w:type="spellEnd"/>
      <w:r w:rsidRPr="00D82F4D">
        <w:rPr>
          <w:color w:val="000000" w:themeColor="text1"/>
        </w:rPr>
        <w:t xml:space="preserve"> </w:t>
      </w:r>
      <w:proofErr w:type="spellStart"/>
      <w:r w:rsidRPr="00D82F4D">
        <w:rPr>
          <w:color w:val="000000" w:themeColor="text1"/>
        </w:rPr>
        <w:t>mempelajari</w:t>
      </w:r>
      <w:proofErr w:type="spellEnd"/>
      <w:r w:rsidRPr="00D82F4D">
        <w:rPr>
          <w:color w:val="000000" w:themeColor="text1"/>
        </w:rPr>
        <w:t xml:space="preserve"> </w:t>
      </w:r>
      <w:proofErr w:type="spellStart"/>
      <w:r w:rsidRPr="00D82F4D">
        <w:rPr>
          <w:color w:val="000000" w:themeColor="text1"/>
        </w:rPr>
        <w:t>bahasa</w:t>
      </w:r>
      <w:proofErr w:type="spellEnd"/>
      <w:r w:rsidRPr="00D82F4D">
        <w:rPr>
          <w:color w:val="000000" w:themeColor="text1"/>
        </w:rPr>
        <w:t xml:space="preserve"> </w:t>
      </w:r>
      <w:proofErr w:type="spellStart"/>
      <w:r w:rsidRPr="00D82F4D">
        <w:rPr>
          <w:color w:val="000000" w:themeColor="text1"/>
        </w:rPr>
        <w:t>pemrograman</w:t>
      </w:r>
      <w:proofErr w:type="spellEnd"/>
      <w:r w:rsidRPr="00D82F4D">
        <w:rPr>
          <w:color w:val="000000" w:themeColor="text1"/>
        </w:rPr>
        <w:t xml:space="preserve"> </w:t>
      </w:r>
      <w:proofErr w:type="spellStart"/>
      <w:r w:rsidRPr="00D82F4D">
        <w:rPr>
          <w:color w:val="000000" w:themeColor="text1"/>
        </w:rPr>
        <w:t>tersebut</w:t>
      </w:r>
      <w:proofErr w:type="spellEnd"/>
      <w:r w:rsidRPr="00D82F4D">
        <w:rPr>
          <w:color w:val="000000" w:themeColor="text1"/>
        </w:rPr>
        <w:t xml:space="preserve"> </w:t>
      </w:r>
      <w:proofErr w:type="spellStart"/>
      <w:r w:rsidRPr="00D82F4D">
        <w:rPr>
          <w:color w:val="000000" w:themeColor="text1"/>
        </w:rPr>
        <w:t>karena</w:t>
      </w:r>
      <w:proofErr w:type="spellEnd"/>
      <w:r w:rsidRPr="00D82F4D">
        <w:rPr>
          <w:color w:val="000000" w:themeColor="text1"/>
        </w:rPr>
        <w:t xml:space="preserve"> </w:t>
      </w:r>
      <w:proofErr w:type="spellStart"/>
      <w:r w:rsidRPr="00D82F4D">
        <w:rPr>
          <w:color w:val="000000" w:themeColor="text1"/>
        </w:rPr>
        <w:t>dinilai</w:t>
      </w:r>
      <w:proofErr w:type="spellEnd"/>
      <w:r w:rsidRPr="00D82F4D">
        <w:rPr>
          <w:color w:val="000000" w:themeColor="text1"/>
        </w:rPr>
        <w:t xml:space="preserve"> </w:t>
      </w:r>
      <w:proofErr w:type="spellStart"/>
      <w:r w:rsidRPr="00D82F4D">
        <w:rPr>
          <w:color w:val="000000" w:themeColor="text1"/>
        </w:rPr>
        <w:t>mudah</w:t>
      </w:r>
      <w:proofErr w:type="spellEnd"/>
      <w:r w:rsidRPr="00D82F4D">
        <w:rPr>
          <w:color w:val="000000" w:themeColor="text1"/>
        </w:rPr>
        <w:t xml:space="preserve">. Python juga </w:t>
      </w:r>
      <w:proofErr w:type="spellStart"/>
      <w:r w:rsidRPr="00D82F4D">
        <w:rPr>
          <w:color w:val="000000" w:themeColor="text1"/>
        </w:rPr>
        <w:t>dapat</w:t>
      </w:r>
      <w:proofErr w:type="spellEnd"/>
      <w:r w:rsidRPr="00D82F4D">
        <w:rPr>
          <w:color w:val="000000" w:themeColor="text1"/>
        </w:rPr>
        <w:t xml:space="preserve"> </w:t>
      </w:r>
      <w:proofErr w:type="spellStart"/>
      <w:r w:rsidRPr="00D82F4D">
        <w:rPr>
          <w:color w:val="000000" w:themeColor="text1"/>
        </w:rPr>
        <w:t>diterapkan</w:t>
      </w:r>
      <w:proofErr w:type="spellEnd"/>
      <w:r w:rsidRPr="00D82F4D">
        <w:rPr>
          <w:color w:val="000000" w:themeColor="text1"/>
        </w:rPr>
        <w:t xml:space="preserve"> </w:t>
      </w:r>
      <w:proofErr w:type="spellStart"/>
      <w:r w:rsidRPr="00D82F4D">
        <w:rPr>
          <w:color w:val="000000" w:themeColor="text1"/>
        </w:rPr>
        <w:t>dalam</w:t>
      </w:r>
      <w:proofErr w:type="spellEnd"/>
      <w:r w:rsidRPr="00D82F4D">
        <w:rPr>
          <w:color w:val="000000" w:themeColor="text1"/>
        </w:rPr>
        <w:t xml:space="preserve"> </w:t>
      </w:r>
      <w:proofErr w:type="spellStart"/>
      <w:r w:rsidRPr="00D82F4D">
        <w:rPr>
          <w:color w:val="000000" w:themeColor="text1"/>
        </w:rPr>
        <w:t>pembuatan</w:t>
      </w:r>
      <w:proofErr w:type="spellEnd"/>
      <w:r w:rsidRPr="00D82F4D">
        <w:rPr>
          <w:color w:val="000000" w:themeColor="text1"/>
        </w:rPr>
        <w:t> </w:t>
      </w:r>
      <w:r w:rsidRPr="00D82F4D">
        <w:rPr>
          <w:rStyle w:val="Emphasis"/>
          <w:i w:val="0"/>
          <w:iCs w:val="0"/>
          <w:color w:val="000000" w:themeColor="text1"/>
          <w:bdr w:val="none" w:sz="0" w:space="0" w:color="auto" w:frame="1"/>
        </w:rPr>
        <w:t>software</w:t>
      </w:r>
      <w:r w:rsidRPr="00D82F4D">
        <w:rPr>
          <w:color w:val="000000" w:themeColor="text1"/>
        </w:rPr>
        <w:t xml:space="preserve">, </w:t>
      </w:r>
      <w:proofErr w:type="spellStart"/>
      <w:r w:rsidRPr="00D82F4D">
        <w:rPr>
          <w:color w:val="000000" w:themeColor="text1"/>
        </w:rPr>
        <w:t>aplikasi</w:t>
      </w:r>
      <w:proofErr w:type="spellEnd"/>
      <w:r w:rsidRPr="00D82F4D">
        <w:rPr>
          <w:color w:val="000000" w:themeColor="text1"/>
        </w:rPr>
        <w:t xml:space="preserve"> pada </w:t>
      </w:r>
      <w:r w:rsidRPr="00D82F4D">
        <w:rPr>
          <w:rStyle w:val="Emphasis"/>
          <w:i w:val="0"/>
          <w:iCs w:val="0"/>
          <w:color w:val="000000" w:themeColor="text1"/>
          <w:bdr w:val="none" w:sz="0" w:space="0" w:color="auto" w:frame="1"/>
        </w:rPr>
        <w:t>smartphone,</w:t>
      </w:r>
      <w:r w:rsidRPr="00D82F4D">
        <w:rPr>
          <w:color w:val="000000" w:themeColor="text1"/>
        </w:rPr>
        <w:t xml:space="preserve"> program </w:t>
      </w:r>
      <w:r w:rsidRPr="00D82F4D">
        <w:rPr>
          <w:color w:val="000000" w:themeColor="text1"/>
        </w:rPr>
        <w:lastRenderedPageBreak/>
        <w:t>GUI, program CLI, </w:t>
      </w:r>
      <w:r w:rsidRPr="00D82F4D">
        <w:rPr>
          <w:rStyle w:val="Emphasis"/>
          <w:i w:val="0"/>
          <w:iCs w:val="0"/>
          <w:color w:val="000000" w:themeColor="text1"/>
          <w:bdr w:val="none" w:sz="0" w:space="0" w:color="auto" w:frame="1"/>
        </w:rPr>
        <w:t>Internet of Things, games</w:t>
      </w:r>
      <w:r w:rsidRPr="00D82F4D">
        <w:rPr>
          <w:color w:val="000000" w:themeColor="text1"/>
        </w:rPr>
        <w:t> dan lain-</w:t>
      </w:r>
      <w:proofErr w:type="spellStart"/>
      <w:r w:rsidRPr="00D82F4D">
        <w:rPr>
          <w:color w:val="000000" w:themeColor="text1"/>
        </w:rPr>
        <w:t>lainnya</w:t>
      </w:r>
      <w:proofErr w:type="spellEnd"/>
      <w:r w:rsidRPr="00D82F4D">
        <w:rPr>
          <w:color w:val="000000" w:themeColor="text1"/>
        </w:rPr>
        <w:t xml:space="preserve">. </w:t>
      </w:r>
    </w:p>
    <w:p w14:paraId="1ED75933" w14:textId="5964CD68" w:rsidR="009E34FC" w:rsidRPr="009E34FC" w:rsidRDefault="009E34FC" w:rsidP="009E34FC">
      <w:pPr>
        <w:spacing w:line="360" w:lineRule="auto"/>
        <w:ind w:left="720"/>
        <w:rPr>
          <w:rFonts w:ascii="Times New Roman" w:hAnsi="Times New Roman"/>
          <w:sz w:val="24"/>
          <w:szCs w:val="24"/>
        </w:rPr>
      </w:pPr>
      <w:r>
        <w:rPr>
          <w:rFonts w:ascii="Times New Roman" w:hAnsi="Times New Roman"/>
        </w:rPr>
        <w:tab/>
      </w:r>
      <w:r w:rsidRPr="009E34FC">
        <w:rPr>
          <w:rFonts w:ascii="Times New Roman" w:hAnsi="Times New Roman"/>
          <w:sz w:val="24"/>
          <w:szCs w:val="24"/>
        </w:rPr>
        <w:t xml:space="preserve">Bahasa </w:t>
      </w:r>
      <w:proofErr w:type="spellStart"/>
      <w:r w:rsidRPr="009E34FC">
        <w:rPr>
          <w:rFonts w:ascii="Times New Roman" w:hAnsi="Times New Roman"/>
          <w:sz w:val="24"/>
          <w:szCs w:val="24"/>
        </w:rPr>
        <w:t>pemrograman</w:t>
      </w:r>
      <w:proofErr w:type="spellEnd"/>
      <w:r w:rsidRPr="009E34FC">
        <w:rPr>
          <w:rFonts w:ascii="Times New Roman" w:hAnsi="Times New Roman"/>
          <w:sz w:val="24"/>
          <w:szCs w:val="24"/>
        </w:rPr>
        <w:t xml:space="preserve"> Python </w:t>
      </w:r>
      <w:proofErr w:type="spellStart"/>
      <w:r w:rsidRPr="009E34FC">
        <w:rPr>
          <w:rFonts w:ascii="Times New Roman" w:hAnsi="Times New Roman"/>
          <w:sz w:val="24"/>
          <w:szCs w:val="24"/>
        </w:rPr>
        <w:t>cocok</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digunakan</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sehari-hari</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sebab</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dalam</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pengembangannya</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cukup</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singkat</w:t>
      </w:r>
      <w:proofErr w:type="spellEnd"/>
      <w:r w:rsidRPr="009E34FC">
        <w:rPr>
          <w:rFonts w:ascii="Times New Roman" w:hAnsi="Times New Roman"/>
          <w:sz w:val="24"/>
          <w:szCs w:val="24"/>
        </w:rPr>
        <w:t xml:space="preserve"> Open source, </w:t>
      </w:r>
      <w:proofErr w:type="spellStart"/>
      <w:r w:rsidRPr="009E34FC">
        <w:rPr>
          <w:rFonts w:ascii="Times New Roman" w:hAnsi="Times New Roman"/>
          <w:sz w:val="24"/>
          <w:szCs w:val="24"/>
        </w:rPr>
        <w:t>bisa</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dikembangkan</w:t>
      </w:r>
      <w:proofErr w:type="spellEnd"/>
      <w:r w:rsidRPr="009E34FC">
        <w:rPr>
          <w:rFonts w:ascii="Times New Roman" w:hAnsi="Times New Roman"/>
          <w:sz w:val="24"/>
          <w:szCs w:val="24"/>
        </w:rPr>
        <w:t xml:space="preserve"> oleh </w:t>
      </w:r>
      <w:proofErr w:type="spellStart"/>
      <w:r w:rsidRPr="009E34FC">
        <w:rPr>
          <w:rFonts w:ascii="Times New Roman" w:hAnsi="Times New Roman"/>
          <w:sz w:val="24"/>
          <w:szCs w:val="24"/>
        </w:rPr>
        <w:t>siapa</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saja</w:t>
      </w:r>
      <w:proofErr w:type="spellEnd"/>
      <w:r w:rsidRPr="009E34FC">
        <w:rPr>
          <w:rFonts w:ascii="Times New Roman" w:hAnsi="Times New Roman"/>
          <w:sz w:val="24"/>
          <w:szCs w:val="24"/>
        </w:rPr>
        <w:t xml:space="preserve"> Bahasa yang </w:t>
      </w:r>
      <w:proofErr w:type="spellStart"/>
      <w:r w:rsidRPr="009E34FC">
        <w:rPr>
          <w:rFonts w:ascii="Times New Roman" w:hAnsi="Times New Roman"/>
          <w:sz w:val="24"/>
          <w:szCs w:val="24"/>
        </w:rPr>
        <w:t>mudah</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dipahami</w:t>
      </w:r>
      <w:proofErr w:type="spellEnd"/>
      <w:r w:rsidRPr="009E34FC">
        <w:rPr>
          <w:rFonts w:ascii="Times New Roman" w:hAnsi="Times New Roman"/>
          <w:sz w:val="24"/>
          <w:szCs w:val="24"/>
        </w:rPr>
        <w:t xml:space="preserve"> dan </w:t>
      </w:r>
      <w:proofErr w:type="spellStart"/>
      <w:r w:rsidRPr="009E34FC">
        <w:rPr>
          <w:rFonts w:ascii="Times New Roman" w:hAnsi="Times New Roman"/>
          <w:sz w:val="24"/>
          <w:szCs w:val="24"/>
        </w:rPr>
        <w:t>intuitif</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sebanding</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dengan</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bahasa</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pemrograman</w:t>
      </w:r>
      <w:proofErr w:type="spellEnd"/>
      <w:r w:rsidRPr="009E34FC">
        <w:rPr>
          <w:rFonts w:ascii="Times New Roman" w:hAnsi="Times New Roman"/>
          <w:sz w:val="24"/>
          <w:szCs w:val="24"/>
        </w:rPr>
        <w:t xml:space="preserve"> lain </w:t>
      </w:r>
      <w:proofErr w:type="spellStart"/>
      <w:r w:rsidRPr="009E34FC">
        <w:rPr>
          <w:rFonts w:ascii="Times New Roman" w:hAnsi="Times New Roman"/>
          <w:sz w:val="24"/>
          <w:szCs w:val="24"/>
        </w:rPr>
        <w:t>Menggunakan</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kode</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bahasa</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Inggris</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biasa</w:t>
      </w:r>
      <w:proofErr w:type="spellEnd"/>
      <w:r>
        <w:rPr>
          <w:rFonts w:ascii="Times New Roman" w:hAnsi="Times New Roman"/>
          <w:sz w:val="24"/>
          <w:szCs w:val="24"/>
        </w:rPr>
        <w:t xml:space="preserve">. </w:t>
      </w:r>
      <w:proofErr w:type="spellStart"/>
      <w:r w:rsidRPr="009E34FC">
        <w:rPr>
          <w:rFonts w:ascii="Times New Roman" w:hAnsi="Times New Roman"/>
          <w:sz w:val="24"/>
          <w:szCs w:val="24"/>
        </w:rPr>
        <w:t>Versi</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pertama</w:t>
      </w:r>
      <w:proofErr w:type="spellEnd"/>
      <w:r w:rsidRPr="009E34FC">
        <w:rPr>
          <w:rFonts w:ascii="Times New Roman" w:hAnsi="Times New Roman"/>
          <w:sz w:val="24"/>
          <w:szCs w:val="24"/>
        </w:rPr>
        <w:t xml:space="preserve"> Phyton </w:t>
      </w:r>
      <w:proofErr w:type="spellStart"/>
      <w:r w:rsidRPr="009E34FC">
        <w:rPr>
          <w:rFonts w:ascii="Times New Roman" w:hAnsi="Times New Roman"/>
          <w:sz w:val="24"/>
          <w:szCs w:val="24"/>
        </w:rPr>
        <w:t>saat</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pertama</w:t>
      </w:r>
      <w:proofErr w:type="spellEnd"/>
      <w:r w:rsidRPr="009E34FC">
        <w:rPr>
          <w:rFonts w:ascii="Times New Roman" w:hAnsi="Times New Roman"/>
          <w:sz w:val="24"/>
          <w:szCs w:val="24"/>
        </w:rPr>
        <w:t xml:space="preserve"> kali </w:t>
      </w:r>
      <w:proofErr w:type="spellStart"/>
      <w:r w:rsidRPr="009E34FC">
        <w:rPr>
          <w:rFonts w:ascii="Times New Roman" w:hAnsi="Times New Roman"/>
          <w:sz w:val="24"/>
          <w:szCs w:val="24"/>
        </w:rPr>
        <w:t>dirilis</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adalah</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versi</w:t>
      </w:r>
      <w:proofErr w:type="spellEnd"/>
      <w:r w:rsidRPr="009E34FC">
        <w:rPr>
          <w:rFonts w:ascii="Times New Roman" w:hAnsi="Times New Roman"/>
          <w:sz w:val="24"/>
          <w:szCs w:val="24"/>
        </w:rPr>
        <w:t xml:space="preserve"> 0.9.0. </w:t>
      </w:r>
      <w:proofErr w:type="spellStart"/>
      <w:r w:rsidRPr="009E34FC">
        <w:rPr>
          <w:rFonts w:ascii="Times New Roman" w:hAnsi="Times New Roman"/>
          <w:sz w:val="24"/>
          <w:szCs w:val="24"/>
        </w:rPr>
        <w:t>Kemudian</w:t>
      </w:r>
      <w:proofErr w:type="spellEnd"/>
      <w:r w:rsidRPr="009E34FC">
        <w:rPr>
          <w:rFonts w:ascii="Times New Roman" w:hAnsi="Times New Roman"/>
          <w:sz w:val="24"/>
          <w:szCs w:val="24"/>
        </w:rPr>
        <w:t xml:space="preserve"> pada </w:t>
      </w:r>
      <w:proofErr w:type="spellStart"/>
      <w:r w:rsidRPr="009E34FC">
        <w:rPr>
          <w:rFonts w:ascii="Times New Roman" w:hAnsi="Times New Roman"/>
          <w:sz w:val="24"/>
          <w:szCs w:val="24"/>
        </w:rPr>
        <w:t>tahun</w:t>
      </w:r>
      <w:proofErr w:type="spellEnd"/>
      <w:r w:rsidRPr="009E34FC">
        <w:rPr>
          <w:rFonts w:ascii="Times New Roman" w:hAnsi="Times New Roman"/>
          <w:sz w:val="24"/>
          <w:szCs w:val="24"/>
        </w:rPr>
        <w:t xml:space="preserve"> 2000, Python 2.0 </w:t>
      </w:r>
      <w:proofErr w:type="spellStart"/>
      <w:r w:rsidRPr="009E34FC">
        <w:rPr>
          <w:rFonts w:ascii="Times New Roman" w:hAnsi="Times New Roman"/>
          <w:sz w:val="24"/>
          <w:szCs w:val="24"/>
        </w:rPr>
        <w:t>dirilis</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dengan</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pengembangan</w:t>
      </w:r>
      <w:proofErr w:type="spellEnd"/>
      <w:r w:rsidRPr="009E34FC">
        <w:rPr>
          <w:rFonts w:ascii="Times New Roman" w:hAnsi="Times New Roman"/>
          <w:sz w:val="24"/>
          <w:szCs w:val="24"/>
        </w:rPr>
        <w:t xml:space="preserve"> pada daftar, Unicode, dan </w:t>
      </w:r>
      <w:proofErr w:type="spellStart"/>
      <w:r w:rsidRPr="009E34FC">
        <w:rPr>
          <w:rFonts w:ascii="Times New Roman" w:hAnsi="Times New Roman"/>
          <w:sz w:val="24"/>
          <w:szCs w:val="24"/>
        </w:rPr>
        <w:t>pengumpulan</w:t>
      </w:r>
      <w:proofErr w:type="spellEnd"/>
      <w:r w:rsidRPr="009E34FC">
        <w:rPr>
          <w:rFonts w:ascii="Times New Roman" w:hAnsi="Times New Roman"/>
          <w:sz w:val="24"/>
          <w:szCs w:val="24"/>
        </w:rPr>
        <w:t> bug.</w:t>
      </w:r>
    </w:p>
    <w:p w14:paraId="4D8968A6" w14:textId="56091198" w:rsidR="009E34FC" w:rsidRPr="009E34FC" w:rsidRDefault="009E34FC" w:rsidP="00120378">
      <w:pPr>
        <w:spacing w:line="360" w:lineRule="auto"/>
        <w:ind w:left="720"/>
        <w:rPr>
          <w:rFonts w:ascii="Times New Roman" w:hAnsi="Times New Roman"/>
          <w:sz w:val="24"/>
          <w:szCs w:val="24"/>
        </w:rPr>
      </w:pPr>
      <w:r w:rsidRPr="009E34FC">
        <w:rPr>
          <w:rFonts w:ascii="Times New Roman" w:hAnsi="Times New Roman"/>
          <w:sz w:val="24"/>
          <w:szCs w:val="24"/>
        </w:rPr>
        <w:t xml:space="preserve">Python yang </w:t>
      </w:r>
      <w:proofErr w:type="spellStart"/>
      <w:r w:rsidRPr="009E34FC">
        <w:rPr>
          <w:rFonts w:ascii="Times New Roman" w:hAnsi="Times New Roman"/>
          <w:sz w:val="24"/>
          <w:szCs w:val="24"/>
        </w:rPr>
        <w:t>teranyar</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adalah</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versi</w:t>
      </w:r>
      <w:proofErr w:type="spellEnd"/>
      <w:r w:rsidRPr="009E34FC">
        <w:rPr>
          <w:rFonts w:ascii="Times New Roman" w:hAnsi="Times New Roman"/>
          <w:sz w:val="24"/>
          <w:szCs w:val="24"/>
        </w:rPr>
        <w:t xml:space="preserve"> 3.6.4 </w:t>
      </w:r>
      <w:proofErr w:type="spellStart"/>
      <w:r w:rsidRPr="009E34FC">
        <w:rPr>
          <w:rFonts w:ascii="Times New Roman" w:hAnsi="Times New Roman"/>
          <w:sz w:val="24"/>
          <w:szCs w:val="24"/>
        </w:rPr>
        <w:t>dengan</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pengembangan</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berbagai</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macam</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fitur</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mulai</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dari</w:t>
      </w:r>
      <w:proofErr w:type="spellEnd"/>
      <w:r w:rsidRPr="009E34FC">
        <w:rPr>
          <w:rFonts w:ascii="Times New Roman" w:hAnsi="Times New Roman"/>
          <w:sz w:val="24"/>
          <w:szCs w:val="24"/>
        </w:rPr>
        <w:t xml:space="preserve"> Syntax, Generator Asynchronous, </w:t>
      </w:r>
      <w:proofErr w:type="spellStart"/>
      <w:r w:rsidRPr="009E34FC">
        <w:rPr>
          <w:rFonts w:ascii="Times New Roman" w:hAnsi="Times New Roman"/>
          <w:sz w:val="24"/>
          <w:szCs w:val="24"/>
        </w:rPr>
        <w:t>garis</w:t>
      </w:r>
      <w:proofErr w:type="spellEnd"/>
      <w:r w:rsidRPr="009E34FC">
        <w:rPr>
          <w:rFonts w:ascii="Times New Roman" w:hAnsi="Times New Roman"/>
          <w:sz w:val="24"/>
          <w:szCs w:val="24"/>
        </w:rPr>
        <w:t xml:space="preserve"> </w:t>
      </w:r>
      <w:proofErr w:type="spellStart"/>
      <w:r w:rsidRPr="009E34FC">
        <w:rPr>
          <w:rFonts w:ascii="Times New Roman" w:hAnsi="Times New Roman"/>
          <w:sz w:val="24"/>
          <w:szCs w:val="24"/>
        </w:rPr>
        <w:t>bawah</w:t>
      </w:r>
      <w:proofErr w:type="spellEnd"/>
      <w:r w:rsidRPr="009E34FC">
        <w:rPr>
          <w:rFonts w:ascii="Times New Roman" w:hAnsi="Times New Roman"/>
          <w:sz w:val="24"/>
          <w:szCs w:val="24"/>
        </w:rPr>
        <w:t xml:space="preserve"> di numeric </w:t>
      </w:r>
      <w:proofErr w:type="gramStart"/>
      <w:r w:rsidRPr="009E34FC">
        <w:rPr>
          <w:rFonts w:ascii="Times New Roman" w:hAnsi="Times New Roman"/>
          <w:sz w:val="24"/>
          <w:szCs w:val="24"/>
        </w:rPr>
        <w:t>literal  dan</w:t>
      </w:r>
      <w:proofErr w:type="gramEnd"/>
      <w:r w:rsidRPr="009E34FC">
        <w:rPr>
          <w:rFonts w:ascii="Times New Roman" w:hAnsi="Times New Roman"/>
          <w:sz w:val="24"/>
          <w:szCs w:val="24"/>
        </w:rPr>
        <w:t xml:space="preserve"> format string literal. </w:t>
      </w:r>
    </w:p>
    <w:p w14:paraId="6DD72E3D" w14:textId="77777777" w:rsidR="00576141" w:rsidRPr="00474475" w:rsidRDefault="00576141" w:rsidP="00FE24AC">
      <w:pPr>
        <w:pStyle w:val="ListParagraph"/>
        <w:numPr>
          <w:ilvl w:val="0"/>
          <w:numId w:val="12"/>
        </w:numPr>
        <w:shd w:val="clear" w:color="auto" w:fill="FFFFFF" w:themeFill="background1"/>
        <w:spacing w:line="360" w:lineRule="auto"/>
        <w:rPr>
          <w:rFonts w:ascii="Times New Roman" w:hAnsi="Times New Roman"/>
          <w:b/>
          <w:vanish/>
          <w:sz w:val="36"/>
          <w:szCs w:val="36"/>
          <w:shd w:val="clear" w:color="auto" w:fill="FFFFFF" w:themeFill="background1"/>
        </w:rPr>
      </w:pPr>
    </w:p>
    <w:p w14:paraId="27F6D881" w14:textId="77777777" w:rsidR="00576141" w:rsidRPr="00474475" w:rsidRDefault="00576141" w:rsidP="00FE24AC">
      <w:pPr>
        <w:pStyle w:val="ListParagraph"/>
        <w:numPr>
          <w:ilvl w:val="0"/>
          <w:numId w:val="12"/>
        </w:numPr>
        <w:shd w:val="clear" w:color="auto" w:fill="FFFFFF" w:themeFill="background1"/>
        <w:spacing w:line="360" w:lineRule="auto"/>
        <w:rPr>
          <w:rFonts w:ascii="Times New Roman" w:hAnsi="Times New Roman"/>
          <w:b/>
          <w:vanish/>
          <w:sz w:val="36"/>
          <w:szCs w:val="36"/>
          <w:shd w:val="clear" w:color="auto" w:fill="FFFFFF" w:themeFill="background1"/>
        </w:rPr>
      </w:pPr>
    </w:p>
    <w:p w14:paraId="7E3CCF60" w14:textId="77777777" w:rsidR="00576141" w:rsidRPr="00474475" w:rsidRDefault="00576141" w:rsidP="00FE24AC">
      <w:pPr>
        <w:pStyle w:val="ListParagraph"/>
        <w:numPr>
          <w:ilvl w:val="1"/>
          <w:numId w:val="12"/>
        </w:numPr>
        <w:shd w:val="clear" w:color="auto" w:fill="FFFFFF" w:themeFill="background1"/>
        <w:spacing w:line="360" w:lineRule="auto"/>
        <w:rPr>
          <w:rFonts w:ascii="Times New Roman" w:hAnsi="Times New Roman"/>
          <w:b/>
          <w:vanish/>
          <w:sz w:val="36"/>
          <w:szCs w:val="36"/>
          <w:shd w:val="clear" w:color="auto" w:fill="FFFFFF" w:themeFill="background1"/>
        </w:rPr>
      </w:pPr>
    </w:p>
    <w:p w14:paraId="78E18807" w14:textId="77777777" w:rsidR="00576141" w:rsidRPr="00474475" w:rsidRDefault="00576141" w:rsidP="00FE24AC">
      <w:pPr>
        <w:pStyle w:val="ListParagraph"/>
        <w:numPr>
          <w:ilvl w:val="1"/>
          <w:numId w:val="12"/>
        </w:numPr>
        <w:shd w:val="clear" w:color="auto" w:fill="FFFFFF" w:themeFill="background1"/>
        <w:spacing w:line="360" w:lineRule="auto"/>
        <w:rPr>
          <w:rFonts w:ascii="Times New Roman" w:hAnsi="Times New Roman"/>
          <w:b/>
          <w:vanish/>
          <w:sz w:val="36"/>
          <w:szCs w:val="36"/>
          <w:shd w:val="clear" w:color="auto" w:fill="FFFFFF" w:themeFill="background1"/>
        </w:rPr>
      </w:pPr>
    </w:p>
    <w:p w14:paraId="63E9FEC6" w14:textId="77777777" w:rsidR="00576141" w:rsidRPr="00474475" w:rsidRDefault="00576141" w:rsidP="00FE24AC">
      <w:pPr>
        <w:pStyle w:val="ListParagraph"/>
        <w:numPr>
          <w:ilvl w:val="1"/>
          <w:numId w:val="12"/>
        </w:numPr>
        <w:shd w:val="clear" w:color="auto" w:fill="FFFFFF" w:themeFill="background1"/>
        <w:spacing w:line="360" w:lineRule="auto"/>
        <w:rPr>
          <w:rFonts w:ascii="Times New Roman" w:hAnsi="Times New Roman"/>
          <w:b/>
          <w:vanish/>
          <w:sz w:val="36"/>
          <w:szCs w:val="36"/>
          <w:shd w:val="clear" w:color="auto" w:fill="FFFFFF" w:themeFill="background1"/>
        </w:rPr>
      </w:pPr>
    </w:p>
    <w:p w14:paraId="09FA8C94" w14:textId="1EB7A23B" w:rsidR="00576141" w:rsidRPr="00474475" w:rsidRDefault="007A693D" w:rsidP="00FE24AC">
      <w:pPr>
        <w:pStyle w:val="Heading2"/>
        <w:spacing w:line="360" w:lineRule="auto"/>
        <w:rPr>
          <w:rFonts w:ascii="Times New Roman" w:hAnsi="Times New Roman"/>
          <w:sz w:val="24"/>
          <w:szCs w:val="24"/>
          <w:shd w:val="clear" w:color="auto" w:fill="FFFFFF" w:themeFill="background1"/>
        </w:rPr>
      </w:pPr>
      <w:bookmarkStart w:id="79" w:name="_Toc97046954"/>
      <w:r>
        <w:rPr>
          <w:rFonts w:ascii="Times New Roman" w:hAnsi="Times New Roman"/>
          <w:shd w:val="clear" w:color="auto" w:fill="FFFFFF" w:themeFill="background1"/>
        </w:rPr>
        <w:t>Data Mining</w:t>
      </w:r>
      <w:bookmarkEnd w:id="79"/>
    </w:p>
    <w:p w14:paraId="5D6AD0B2" w14:textId="25D05E14" w:rsidR="007A693D" w:rsidRDefault="008D6A95" w:rsidP="00FE24AC">
      <w:pPr>
        <w:shd w:val="clear" w:color="auto" w:fill="FFFFFF" w:themeFill="background1"/>
        <w:spacing w:line="360" w:lineRule="auto"/>
        <w:ind w:left="709"/>
        <w:rPr>
          <w:rFonts w:ascii="Times New Roman" w:hAnsi="Times New Roman"/>
          <w:sz w:val="24"/>
          <w:szCs w:val="24"/>
          <w:shd w:val="clear" w:color="auto" w:fill="FFFFFF"/>
        </w:rPr>
      </w:pPr>
      <w:r w:rsidRPr="00474475">
        <w:rPr>
          <w:rFonts w:ascii="Times New Roman" w:hAnsi="Times New Roman"/>
        </w:rPr>
        <w:tab/>
      </w:r>
      <w:r w:rsidR="007A693D" w:rsidRPr="007A693D">
        <w:rPr>
          <w:rFonts w:ascii="Times New Roman" w:hAnsi="Times New Roman"/>
          <w:sz w:val="24"/>
          <w:szCs w:val="24"/>
          <w:shd w:val="clear" w:color="auto" w:fill="FFFFFF"/>
        </w:rPr>
        <w:t xml:space="preserve">Data mining </w:t>
      </w:r>
      <w:proofErr w:type="spellStart"/>
      <w:r w:rsidR="007A693D" w:rsidRPr="007A693D">
        <w:rPr>
          <w:rFonts w:ascii="Times New Roman" w:hAnsi="Times New Roman"/>
          <w:sz w:val="24"/>
          <w:szCs w:val="24"/>
          <w:shd w:val="clear" w:color="auto" w:fill="FFFFFF"/>
        </w:rPr>
        <w:t>adalah</w:t>
      </w:r>
      <w:proofErr w:type="spellEnd"/>
      <w:r w:rsidR="007A693D" w:rsidRPr="007A693D">
        <w:rPr>
          <w:rFonts w:ascii="Times New Roman" w:hAnsi="Times New Roman"/>
          <w:sz w:val="24"/>
          <w:szCs w:val="24"/>
          <w:shd w:val="clear" w:color="auto" w:fill="FFFFFF"/>
        </w:rPr>
        <w:t xml:space="preserve"> proses </w:t>
      </w:r>
      <w:proofErr w:type="spellStart"/>
      <w:r w:rsidR="007A693D" w:rsidRPr="007A693D">
        <w:rPr>
          <w:rFonts w:ascii="Times New Roman" w:hAnsi="Times New Roman"/>
          <w:sz w:val="24"/>
          <w:szCs w:val="24"/>
          <w:shd w:val="clear" w:color="auto" w:fill="FFFFFF"/>
        </w:rPr>
        <w:t>pengumpulan</w:t>
      </w:r>
      <w:proofErr w:type="spellEnd"/>
      <w:r w:rsidR="007A693D" w:rsidRPr="007A693D">
        <w:rPr>
          <w:rFonts w:ascii="Times New Roman" w:hAnsi="Times New Roman"/>
          <w:sz w:val="24"/>
          <w:szCs w:val="24"/>
          <w:shd w:val="clear" w:color="auto" w:fill="FFFFFF"/>
        </w:rPr>
        <w:t xml:space="preserve"> dan </w:t>
      </w:r>
      <w:proofErr w:type="spellStart"/>
      <w:r w:rsidR="007A693D" w:rsidRPr="007A693D">
        <w:rPr>
          <w:rFonts w:ascii="Times New Roman" w:hAnsi="Times New Roman"/>
          <w:sz w:val="24"/>
          <w:szCs w:val="24"/>
          <w:shd w:val="clear" w:color="auto" w:fill="FFFFFF"/>
        </w:rPr>
        <w:t>pengolahan</w:t>
      </w:r>
      <w:proofErr w:type="spellEnd"/>
      <w:r w:rsidR="007A693D" w:rsidRPr="007A693D">
        <w:rPr>
          <w:rFonts w:ascii="Times New Roman" w:hAnsi="Times New Roman"/>
          <w:sz w:val="24"/>
          <w:szCs w:val="24"/>
          <w:shd w:val="clear" w:color="auto" w:fill="FFFFFF"/>
        </w:rPr>
        <w:t xml:space="preserve"> data yang </w:t>
      </w:r>
      <w:proofErr w:type="spellStart"/>
      <w:r w:rsidR="007A693D" w:rsidRPr="007A693D">
        <w:rPr>
          <w:rFonts w:ascii="Times New Roman" w:hAnsi="Times New Roman"/>
          <w:sz w:val="24"/>
          <w:szCs w:val="24"/>
          <w:shd w:val="clear" w:color="auto" w:fill="FFFFFF"/>
        </w:rPr>
        <w:t>bertujuan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untuk</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mengekstrak</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informasi</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penting</w:t>
      </w:r>
      <w:proofErr w:type="spellEnd"/>
      <w:r w:rsidR="007A693D" w:rsidRPr="007A693D">
        <w:rPr>
          <w:rFonts w:ascii="Times New Roman" w:hAnsi="Times New Roman"/>
          <w:sz w:val="24"/>
          <w:szCs w:val="24"/>
          <w:shd w:val="clear" w:color="auto" w:fill="FFFFFF"/>
        </w:rPr>
        <w:t xml:space="preserve"> pada data. Proses </w:t>
      </w:r>
      <w:proofErr w:type="spellStart"/>
      <w:r w:rsidR="007A693D" w:rsidRPr="007A693D">
        <w:rPr>
          <w:rFonts w:ascii="Times New Roman" w:hAnsi="Times New Roman"/>
          <w:sz w:val="24"/>
          <w:szCs w:val="24"/>
          <w:shd w:val="clear" w:color="auto" w:fill="FFFFFF"/>
        </w:rPr>
        <w:t>pengumpulan</w:t>
      </w:r>
      <w:proofErr w:type="spellEnd"/>
      <w:r w:rsidR="007A693D" w:rsidRPr="007A693D">
        <w:rPr>
          <w:rFonts w:ascii="Times New Roman" w:hAnsi="Times New Roman"/>
          <w:sz w:val="24"/>
          <w:szCs w:val="24"/>
          <w:shd w:val="clear" w:color="auto" w:fill="FFFFFF"/>
        </w:rPr>
        <w:t xml:space="preserve"> dan </w:t>
      </w:r>
      <w:proofErr w:type="spellStart"/>
      <w:r w:rsidR="007A693D" w:rsidRPr="007A693D">
        <w:rPr>
          <w:rFonts w:ascii="Times New Roman" w:hAnsi="Times New Roman"/>
          <w:sz w:val="24"/>
          <w:szCs w:val="24"/>
          <w:shd w:val="clear" w:color="auto" w:fill="FFFFFF"/>
        </w:rPr>
        <w:t>ekstraksi</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informasi</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tersebut</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dapat</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dilakukan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menggunakan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perangkat</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lunak</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dengan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bantuan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perhitungan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statistika</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matematika</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ataupun</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teknologi</w:t>
      </w:r>
      <w:proofErr w:type="spellEnd"/>
      <w:r w:rsidR="007A693D" w:rsidRPr="007A693D">
        <w:rPr>
          <w:rFonts w:ascii="Times New Roman" w:hAnsi="Times New Roman"/>
          <w:sz w:val="24"/>
          <w:szCs w:val="24"/>
          <w:shd w:val="clear" w:color="auto" w:fill="FFFFFF"/>
        </w:rPr>
        <w:t> </w:t>
      </w:r>
      <w:r w:rsidR="007A693D" w:rsidRPr="007A693D">
        <w:rPr>
          <w:rFonts w:ascii="Times New Roman" w:hAnsi="Times New Roman"/>
          <w:i/>
          <w:iCs/>
          <w:sz w:val="24"/>
          <w:szCs w:val="24"/>
          <w:shd w:val="clear" w:color="auto" w:fill="FFFFFF"/>
        </w:rPr>
        <w:t>Artificial Intelligence</w:t>
      </w:r>
      <w:r w:rsidR="007A693D" w:rsidRPr="007A693D">
        <w:rPr>
          <w:rFonts w:ascii="Times New Roman" w:hAnsi="Times New Roman"/>
          <w:sz w:val="24"/>
          <w:szCs w:val="24"/>
          <w:shd w:val="clear" w:color="auto" w:fill="FFFFFF"/>
        </w:rPr>
        <w:t xml:space="preserve"> (AI). Data mining </w:t>
      </w:r>
      <w:proofErr w:type="spellStart"/>
      <w:r w:rsidR="007A693D" w:rsidRPr="007A693D">
        <w:rPr>
          <w:rFonts w:ascii="Times New Roman" w:hAnsi="Times New Roman"/>
          <w:sz w:val="24"/>
          <w:szCs w:val="24"/>
          <w:shd w:val="clear" w:color="auto" w:fill="FFFFFF"/>
        </w:rPr>
        <w:t>sering</w:t>
      </w:r>
      <w:proofErr w:type="spellEnd"/>
      <w:r w:rsidR="007A693D" w:rsidRPr="007A693D">
        <w:rPr>
          <w:rFonts w:ascii="Times New Roman" w:hAnsi="Times New Roman"/>
          <w:sz w:val="24"/>
          <w:szCs w:val="24"/>
          <w:shd w:val="clear" w:color="auto" w:fill="FFFFFF"/>
        </w:rPr>
        <w:t xml:space="preserve"> </w:t>
      </w:r>
      <w:proofErr w:type="spellStart"/>
      <w:r w:rsidR="007A693D" w:rsidRPr="007A693D">
        <w:rPr>
          <w:rFonts w:ascii="Times New Roman" w:hAnsi="Times New Roman"/>
          <w:sz w:val="24"/>
          <w:szCs w:val="24"/>
          <w:shd w:val="clear" w:color="auto" w:fill="FFFFFF"/>
        </w:rPr>
        <w:t>disebut</w:t>
      </w:r>
      <w:proofErr w:type="spellEnd"/>
      <w:r w:rsidR="007A693D" w:rsidRPr="007A693D">
        <w:rPr>
          <w:rFonts w:ascii="Times New Roman" w:hAnsi="Times New Roman"/>
          <w:sz w:val="24"/>
          <w:szCs w:val="24"/>
          <w:shd w:val="clear" w:color="auto" w:fill="FFFFFF"/>
        </w:rPr>
        <w:t xml:space="preserve"> juga </w:t>
      </w:r>
      <w:r w:rsidR="007A693D" w:rsidRPr="007A693D">
        <w:rPr>
          <w:rFonts w:ascii="Times New Roman" w:hAnsi="Times New Roman"/>
          <w:i/>
          <w:iCs/>
          <w:sz w:val="24"/>
          <w:szCs w:val="24"/>
          <w:shd w:val="clear" w:color="auto" w:fill="FFFFFF"/>
        </w:rPr>
        <w:t>Knowledge Discovery in Database </w:t>
      </w:r>
      <w:r w:rsidR="007A693D" w:rsidRPr="007A693D">
        <w:rPr>
          <w:rFonts w:ascii="Times New Roman" w:hAnsi="Times New Roman"/>
          <w:sz w:val="24"/>
          <w:szCs w:val="24"/>
          <w:shd w:val="clear" w:color="auto" w:fill="FFFFFF"/>
        </w:rPr>
        <w:t>(KDD)</w:t>
      </w:r>
      <w:r w:rsidR="007A693D">
        <w:rPr>
          <w:rFonts w:ascii="Times New Roman" w:hAnsi="Times New Roman"/>
          <w:sz w:val="24"/>
          <w:szCs w:val="24"/>
          <w:shd w:val="clear" w:color="auto" w:fill="FFFFFF"/>
        </w:rPr>
        <w:t>.</w:t>
      </w:r>
    </w:p>
    <w:p w14:paraId="3160EA3A" w14:textId="77777777" w:rsidR="007A693D" w:rsidRPr="007A693D" w:rsidRDefault="007A693D" w:rsidP="00FE24AC">
      <w:pPr>
        <w:shd w:val="clear" w:color="auto" w:fill="FFFFFF"/>
        <w:tabs>
          <w:tab w:val="clear" w:pos="1260"/>
        </w:tabs>
        <w:spacing w:before="0" w:after="384" w:line="360" w:lineRule="auto"/>
        <w:ind w:left="709" w:firstLine="11"/>
        <w:jc w:val="left"/>
        <w:rPr>
          <w:rFonts w:ascii="Times New Roman" w:hAnsi="Times New Roman"/>
          <w:spacing w:val="0"/>
          <w:lang w:val="en-ID" w:eastAsia="en-ID"/>
        </w:rPr>
      </w:pPr>
      <w:r w:rsidRPr="007A693D">
        <w:rPr>
          <w:rFonts w:ascii="Times New Roman" w:hAnsi="Times New Roman"/>
          <w:spacing w:val="0"/>
          <w:lang w:val="en-ID" w:eastAsia="en-ID"/>
        </w:rPr>
        <w:lastRenderedPageBreak/>
        <w:t xml:space="preserve">Data mining </w:t>
      </w:r>
      <w:proofErr w:type="spellStart"/>
      <w:r w:rsidRPr="007A693D">
        <w:rPr>
          <w:rFonts w:ascii="Times New Roman" w:hAnsi="Times New Roman"/>
          <w:spacing w:val="0"/>
          <w:lang w:val="en-ID" w:eastAsia="en-ID"/>
        </w:rPr>
        <w:t>dilakukan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untuk</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memenuhi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beberapa</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tujuan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tertentu</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Berikut</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ini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adalah</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tujuan-tujuan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dari</w:t>
      </w:r>
      <w:proofErr w:type="spellEnd"/>
      <w:r w:rsidRPr="007A693D">
        <w:rPr>
          <w:rFonts w:ascii="Times New Roman" w:hAnsi="Times New Roman"/>
          <w:spacing w:val="0"/>
          <w:lang w:val="en-ID" w:eastAsia="en-ID"/>
        </w:rPr>
        <w:t xml:space="preserve"> data mining:</w:t>
      </w:r>
    </w:p>
    <w:p w14:paraId="6E068EA1" w14:textId="77777777" w:rsidR="007A693D" w:rsidRPr="007A693D" w:rsidRDefault="007A693D" w:rsidP="00FE24AC">
      <w:pPr>
        <w:numPr>
          <w:ilvl w:val="0"/>
          <w:numId w:val="14"/>
        </w:numPr>
        <w:shd w:val="clear" w:color="auto" w:fill="FFFFFF"/>
        <w:tabs>
          <w:tab w:val="clear" w:pos="1260"/>
        </w:tabs>
        <w:spacing w:before="0" w:after="384" w:line="360" w:lineRule="auto"/>
        <w:jc w:val="left"/>
        <w:rPr>
          <w:rFonts w:ascii="Times New Roman" w:hAnsi="Times New Roman"/>
          <w:spacing w:val="0"/>
          <w:lang w:val="en-ID" w:eastAsia="en-ID"/>
        </w:rPr>
      </w:pPr>
      <w:proofErr w:type="spellStart"/>
      <w:r w:rsidRPr="007A693D">
        <w:rPr>
          <w:rFonts w:ascii="Times New Roman" w:hAnsi="Times New Roman"/>
          <w:b/>
          <w:bCs/>
          <w:spacing w:val="0"/>
          <w:lang w:val="en-ID" w:eastAsia="en-ID"/>
        </w:rPr>
        <w:t>Sebagai</w:t>
      </w:r>
      <w:proofErr w:type="spellEnd"/>
      <w:r w:rsidRPr="007A693D">
        <w:rPr>
          <w:rFonts w:ascii="Times New Roman" w:hAnsi="Times New Roman"/>
          <w:b/>
          <w:bCs/>
          <w:spacing w:val="0"/>
          <w:lang w:val="en-ID" w:eastAsia="en-ID"/>
        </w:rPr>
        <w:t xml:space="preserve"> </w:t>
      </w:r>
      <w:proofErr w:type="spellStart"/>
      <w:r w:rsidRPr="007A693D">
        <w:rPr>
          <w:rFonts w:ascii="Times New Roman" w:hAnsi="Times New Roman"/>
          <w:b/>
          <w:bCs/>
          <w:spacing w:val="0"/>
          <w:lang w:val="en-ID" w:eastAsia="en-ID"/>
        </w:rPr>
        <w:t>sarana</w:t>
      </w:r>
      <w:proofErr w:type="spellEnd"/>
      <w:r w:rsidRPr="007A693D">
        <w:rPr>
          <w:rFonts w:ascii="Times New Roman" w:hAnsi="Times New Roman"/>
          <w:b/>
          <w:bCs/>
          <w:spacing w:val="0"/>
          <w:lang w:val="en-ID" w:eastAsia="en-ID"/>
        </w:rPr>
        <w:t xml:space="preserve"> </w:t>
      </w:r>
      <w:proofErr w:type="spellStart"/>
      <w:r w:rsidRPr="007A693D">
        <w:rPr>
          <w:rFonts w:ascii="Times New Roman" w:hAnsi="Times New Roman"/>
          <w:b/>
          <w:bCs/>
          <w:spacing w:val="0"/>
          <w:lang w:val="en-ID" w:eastAsia="en-ID"/>
        </w:rPr>
        <w:t>menjelaskan</w:t>
      </w:r>
      <w:proofErr w:type="spellEnd"/>
      <w:r w:rsidRPr="007A693D">
        <w:rPr>
          <w:rFonts w:ascii="Times New Roman" w:hAnsi="Times New Roman"/>
          <w:b/>
          <w:bCs/>
          <w:spacing w:val="0"/>
          <w:lang w:val="en-ID" w:eastAsia="en-ID"/>
        </w:rPr>
        <w:t> </w:t>
      </w:r>
      <w:r w:rsidRPr="007A693D">
        <w:rPr>
          <w:rFonts w:ascii="Times New Roman" w:hAnsi="Times New Roman"/>
          <w:b/>
          <w:bCs/>
          <w:i/>
          <w:iCs/>
          <w:spacing w:val="0"/>
          <w:lang w:val="en-ID" w:eastAsia="en-ID"/>
        </w:rPr>
        <w:t>(Explanatory)</w:t>
      </w:r>
      <w:r w:rsidRPr="007A693D">
        <w:rPr>
          <w:rFonts w:ascii="Times New Roman" w:hAnsi="Times New Roman"/>
          <w:spacing w:val="0"/>
          <w:lang w:val="en-ID" w:eastAsia="en-ID"/>
        </w:rPr>
        <w:br/>
        <w:t xml:space="preserve">Data mining </w:t>
      </w:r>
      <w:proofErr w:type="spellStart"/>
      <w:r w:rsidRPr="007A693D">
        <w:rPr>
          <w:rFonts w:ascii="Times New Roman" w:hAnsi="Times New Roman"/>
          <w:spacing w:val="0"/>
          <w:lang w:val="en-ID" w:eastAsia="en-ID"/>
        </w:rPr>
        <w:t>dapat</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digunakan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sebagai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sarana</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untuk</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menjelaskan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suatu</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kondisi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penelitian</w:t>
      </w:r>
      <w:proofErr w:type="spellEnd"/>
      <w:r w:rsidRPr="007A693D">
        <w:rPr>
          <w:rFonts w:ascii="Times New Roman" w:hAnsi="Times New Roman"/>
          <w:spacing w:val="0"/>
          <w:lang w:val="en-ID" w:eastAsia="en-ID"/>
        </w:rPr>
        <w:t>.</w:t>
      </w:r>
    </w:p>
    <w:p w14:paraId="0C9AB558" w14:textId="77777777" w:rsidR="007A693D" w:rsidRPr="007A693D" w:rsidRDefault="007A693D" w:rsidP="00FE24AC">
      <w:pPr>
        <w:numPr>
          <w:ilvl w:val="0"/>
          <w:numId w:val="14"/>
        </w:numPr>
        <w:shd w:val="clear" w:color="auto" w:fill="FFFFFF"/>
        <w:tabs>
          <w:tab w:val="clear" w:pos="1260"/>
        </w:tabs>
        <w:spacing w:before="0" w:after="384" w:line="360" w:lineRule="auto"/>
        <w:jc w:val="left"/>
        <w:rPr>
          <w:rFonts w:ascii="Times New Roman" w:hAnsi="Times New Roman"/>
          <w:spacing w:val="0"/>
          <w:lang w:val="en-ID" w:eastAsia="en-ID"/>
        </w:rPr>
      </w:pPr>
      <w:proofErr w:type="spellStart"/>
      <w:r w:rsidRPr="007A693D">
        <w:rPr>
          <w:rFonts w:ascii="Times New Roman" w:hAnsi="Times New Roman"/>
          <w:b/>
          <w:bCs/>
          <w:spacing w:val="0"/>
          <w:lang w:val="en-ID" w:eastAsia="en-ID"/>
        </w:rPr>
        <w:t>Sebagai</w:t>
      </w:r>
      <w:proofErr w:type="spellEnd"/>
      <w:r w:rsidRPr="007A693D">
        <w:rPr>
          <w:rFonts w:ascii="Times New Roman" w:hAnsi="Times New Roman"/>
          <w:b/>
          <w:bCs/>
          <w:spacing w:val="0"/>
          <w:lang w:val="en-ID" w:eastAsia="en-ID"/>
        </w:rPr>
        <w:t xml:space="preserve"> </w:t>
      </w:r>
      <w:proofErr w:type="spellStart"/>
      <w:r w:rsidRPr="007A693D">
        <w:rPr>
          <w:rFonts w:ascii="Times New Roman" w:hAnsi="Times New Roman"/>
          <w:b/>
          <w:bCs/>
          <w:spacing w:val="0"/>
          <w:lang w:val="en-ID" w:eastAsia="en-ID"/>
        </w:rPr>
        <w:t>sarana</w:t>
      </w:r>
      <w:proofErr w:type="spellEnd"/>
      <w:r w:rsidRPr="007A693D">
        <w:rPr>
          <w:rFonts w:ascii="Times New Roman" w:hAnsi="Times New Roman"/>
          <w:b/>
          <w:bCs/>
          <w:spacing w:val="0"/>
          <w:lang w:val="en-ID" w:eastAsia="en-ID"/>
        </w:rPr>
        <w:t xml:space="preserve"> </w:t>
      </w:r>
      <w:proofErr w:type="spellStart"/>
      <w:r w:rsidRPr="007A693D">
        <w:rPr>
          <w:rFonts w:ascii="Times New Roman" w:hAnsi="Times New Roman"/>
          <w:b/>
          <w:bCs/>
          <w:spacing w:val="0"/>
          <w:lang w:val="en-ID" w:eastAsia="en-ID"/>
        </w:rPr>
        <w:t>konfirmasi</w:t>
      </w:r>
      <w:proofErr w:type="spellEnd"/>
      <w:r w:rsidRPr="007A693D">
        <w:rPr>
          <w:rFonts w:ascii="Times New Roman" w:hAnsi="Times New Roman"/>
          <w:b/>
          <w:bCs/>
          <w:spacing w:val="0"/>
          <w:lang w:val="en-ID" w:eastAsia="en-ID"/>
        </w:rPr>
        <w:t> </w:t>
      </w:r>
      <w:r w:rsidRPr="007A693D">
        <w:rPr>
          <w:rFonts w:ascii="Times New Roman" w:hAnsi="Times New Roman"/>
          <w:b/>
          <w:bCs/>
          <w:i/>
          <w:iCs/>
          <w:spacing w:val="0"/>
          <w:lang w:val="en-ID" w:eastAsia="en-ID"/>
        </w:rPr>
        <w:t>(Confirmatory)</w:t>
      </w:r>
      <w:r w:rsidRPr="007A693D">
        <w:rPr>
          <w:rFonts w:ascii="Times New Roman" w:hAnsi="Times New Roman"/>
          <w:spacing w:val="0"/>
          <w:lang w:val="en-ID" w:eastAsia="en-ID"/>
        </w:rPr>
        <w:br/>
        <w:t xml:space="preserve">Data mining </w:t>
      </w:r>
      <w:proofErr w:type="spellStart"/>
      <w:r w:rsidRPr="007A693D">
        <w:rPr>
          <w:rFonts w:ascii="Times New Roman" w:hAnsi="Times New Roman"/>
          <w:spacing w:val="0"/>
          <w:lang w:val="en-ID" w:eastAsia="en-ID"/>
        </w:rPr>
        <w:t>dapat</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digunakan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sebagai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sarana</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untuk</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memastikan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sebuah</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pernyataan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atau</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mempertegas</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suatu</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hipotesis</w:t>
      </w:r>
      <w:proofErr w:type="spellEnd"/>
      <w:r w:rsidRPr="007A693D">
        <w:rPr>
          <w:rFonts w:ascii="Times New Roman" w:hAnsi="Times New Roman"/>
          <w:spacing w:val="0"/>
          <w:lang w:val="en-ID" w:eastAsia="en-ID"/>
        </w:rPr>
        <w:t>.</w:t>
      </w:r>
    </w:p>
    <w:p w14:paraId="60A3B7EE" w14:textId="2680A230" w:rsidR="007A693D" w:rsidRPr="007A693D" w:rsidRDefault="007A693D" w:rsidP="00FE24AC">
      <w:pPr>
        <w:numPr>
          <w:ilvl w:val="0"/>
          <w:numId w:val="14"/>
        </w:numPr>
        <w:shd w:val="clear" w:color="auto" w:fill="FFFFFF"/>
        <w:tabs>
          <w:tab w:val="clear" w:pos="1260"/>
        </w:tabs>
        <w:spacing w:before="75" w:after="75" w:line="360" w:lineRule="auto"/>
        <w:jc w:val="left"/>
        <w:rPr>
          <w:rFonts w:ascii="Source Sans Pro" w:hAnsi="Source Sans Pro"/>
          <w:color w:val="555555"/>
          <w:spacing w:val="0"/>
          <w:sz w:val="27"/>
          <w:szCs w:val="27"/>
          <w:lang w:val="en-ID" w:eastAsia="en-ID"/>
        </w:rPr>
      </w:pPr>
      <w:proofErr w:type="spellStart"/>
      <w:r w:rsidRPr="007A693D">
        <w:rPr>
          <w:rFonts w:ascii="Times New Roman" w:hAnsi="Times New Roman"/>
          <w:b/>
          <w:bCs/>
          <w:spacing w:val="0"/>
          <w:lang w:val="en-ID" w:eastAsia="en-ID"/>
        </w:rPr>
        <w:t>Sebagai</w:t>
      </w:r>
      <w:proofErr w:type="spellEnd"/>
      <w:r w:rsidRPr="007A693D">
        <w:rPr>
          <w:rFonts w:ascii="Times New Roman" w:hAnsi="Times New Roman"/>
          <w:b/>
          <w:bCs/>
          <w:spacing w:val="0"/>
          <w:lang w:val="en-ID" w:eastAsia="en-ID"/>
        </w:rPr>
        <w:t xml:space="preserve"> </w:t>
      </w:r>
      <w:proofErr w:type="spellStart"/>
      <w:r w:rsidRPr="007A693D">
        <w:rPr>
          <w:rFonts w:ascii="Times New Roman" w:hAnsi="Times New Roman"/>
          <w:b/>
          <w:bCs/>
          <w:spacing w:val="0"/>
          <w:lang w:val="en-ID" w:eastAsia="en-ID"/>
        </w:rPr>
        <w:t>sarana</w:t>
      </w:r>
      <w:proofErr w:type="spellEnd"/>
      <w:r w:rsidRPr="007A693D">
        <w:rPr>
          <w:rFonts w:ascii="Times New Roman" w:hAnsi="Times New Roman"/>
          <w:b/>
          <w:bCs/>
          <w:spacing w:val="0"/>
          <w:lang w:val="en-ID" w:eastAsia="en-ID"/>
        </w:rPr>
        <w:t xml:space="preserve"> </w:t>
      </w:r>
      <w:proofErr w:type="spellStart"/>
      <w:r w:rsidRPr="007A693D">
        <w:rPr>
          <w:rFonts w:ascii="Times New Roman" w:hAnsi="Times New Roman"/>
          <w:b/>
          <w:bCs/>
          <w:spacing w:val="0"/>
          <w:lang w:val="en-ID" w:eastAsia="en-ID"/>
        </w:rPr>
        <w:t>eksplorasi</w:t>
      </w:r>
      <w:proofErr w:type="spellEnd"/>
      <w:r w:rsidRPr="007A693D">
        <w:rPr>
          <w:rFonts w:ascii="Times New Roman" w:hAnsi="Times New Roman"/>
          <w:b/>
          <w:bCs/>
          <w:spacing w:val="0"/>
          <w:lang w:val="en-ID" w:eastAsia="en-ID"/>
        </w:rPr>
        <w:t> </w:t>
      </w:r>
      <w:r w:rsidRPr="007A693D">
        <w:rPr>
          <w:rFonts w:ascii="Times New Roman" w:hAnsi="Times New Roman"/>
          <w:b/>
          <w:bCs/>
          <w:i/>
          <w:iCs/>
          <w:spacing w:val="0"/>
          <w:lang w:val="en-ID" w:eastAsia="en-ID"/>
        </w:rPr>
        <w:t>(Exploratory)</w:t>
      </w:r>
      <w:r w:rsidRPr="007A693D">
        <w:rPr>
          <w:rFonts w:ascii="Times New Roman" w:hAnsi="Times New Roman"/>
          <w:spacing w:val="0"/>
          <w:lang w:val="en-ID" w:eastAsia="en-ID"/>
        </w:rPr>
        <w:br/>
        <w:t xml:space="preserve">Data mining </w:t>
      </w:r>
      <w:proofErr w:type="spellStart"/>
      <w:r w:rsidRPr="007A693D">
        <w:rPr>
          <w:rFonts w:ascii="Times New Roman" w:hAnsi="Times New Roman"/>
          <w:spacing w:val="0"/>
          <w:lang w:val="en-ID" w:eastAsia="en-ID"/>
        </w:rPr>
        <w:t>dapat</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digunakan</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sebagai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sarana</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untuk</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mencari</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pola</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baru</w:t>
      </w:r>
      <w:proofErr w:type="spellEnd"/>
      <w:r w:rsidRPr="007A693D">
        <w:rPr>
          <w:rFonts w:ascii="Times New Roman" w:hAnsi="Times New Roman"/>
          <w:spacing w:val="0"/>
          <w:lang w:val="en-ID" w:eastAsia="en-ID"/>
        </w:rPr>
        <w:t xml:space="preserve"> yang </w:t>
      </w:r>
      <w:proofErr w:type="spellStart"/>
      <w:r w:rsidRPr="007A693D">
        <w:rPr>
          <w:rFonts w:ascii="Times New Roman" w:hAnsi="Times New Roman"/>
          <w:spacing w:val="0"/>
          <w:lang w:val="en-ID" w:eastAsia="en-ID"/>
        </w:rPr>
        <w:t>sebelumnya</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tidak</w:t>
      </w:r>
      <w:proofErr w:type="spellEnd"/>
      <w:r w:rsidRPr="007A693D">
        <w:rPr>
          <w:rFonts w:ascii="Times New Roman" w:hAnsi="Times New Roman"/>
          <w:spacing w:val="0"/>
          <w:lang w:val="en-ID" w:eastAsia="en-ID"/>
        </w:rPr>
        <w:t xml:space="preserve"> </w:t>
      </w:r>
      <w:proofErr w:type="spellStart"/>
      <w:r w:rsidRPr="007A693D">
        <w:rPr>
          <w:rFonts w:ascii="Times New Roman" w:hAnsi="Times New Roman"/>
          <w:spacing w:val="0"/>
          <w:lang w:val="en-ID" w:eastAsia="en-ID"/>
        </w:rPr>
        <w:t>terdeteksi</w:t>
      </w:r>
      <w:proofErr w:type="spellEnd"/>
      <w:r w:rsidRPr="007A693D">
        <w:rPr>
          <w:rFonts w:ascii="Times New Roman" w:hAnsi="Times New Roman"/>
          <w:spacing w:val="0"/>
          <w:lang w:val="en-ID" w:eastAsia="en-ID"/>
        </w:rPr>
        <w:t>.</w:t>
      </w:r>
    </w:p>
    <w:p w14:paraId="50F9BC5B" w14:textId="5C6D1AA3" w:rsidR="007A693D" w:rsidRPr="007A693D" w:rsidRDefault="007A693D" w:rsidP="004833DC">
      <w:pPr>
        <w:pStyle w:val="NormalWeb"/>
        <w:shd w:val="clear" w:color="auto" w:fill="FFFFFF"/>
        <w:spacing w:before="0" w:beforeAutospacing="0" w:after="384" w:afterAutospacing="0" w:line="360" w:lineRule="auto"/>
        <w:ind w:left="709" w:firstLine="567"/>
        <w:jc w:val="both"/>
        <w:rPr>
          <w:sz w:val="22"/>
          <w:szCs w:val="22"/>
        </w:rPr>
      </w:pPr>
      <w:proofErr w:type="spellStart"/>
      <w:r w:rsidRPr="007A693D">
        <w:rPr>
          <w:sz w:val="22"/>
          <w:szCs w:val="22"/>
        </w:rPr>
        <w:t>Secara</w:t>
      </w:r>
      <w:proofErr w:type="spellEnd"/>
      <w:r w:rsidRPr="007A693D">
        <w:rPr>
          <w:sz w:val="22"/>
          <w:szCs w:val="22"/>
        </w:rPr>
        <w:t xml:space="preserve"> </w:t>
      </w:r>
      <w:proofErr w:type="spellStart"/>
      <w:r w:rsidRPr="007A693D">
        <w:rPr>
          <w:sz w:val="22"/>
          <w:szCs w:val="22"/>
        </w:rPr>
        <w:t>umum</w:t>
      </w:r>
      <w:proofErr w:type="spellEnd"/>
      <w:r w:rsidRPr="007A693D">
        <w:rPr>
          <w:sz w:val="22"/>
          <w:szCs w:val="22"/>
        </w:rPr>
        <w:t xml:space="preserve">, </w:t>
      </w:r>
      <w:proofErr w:type="spellStart"/>
      <w:r w:rsidRPr="007A693D">
        <w:rPr>
          <w:sz w:val="22"/>
          <w:szCs w:val="22"/>
        </w:rPr>
        <w:t>terdapat</w:t>
      </w:r>
      <w:proofErr w:type="spellEnd"/>
      <w:r w:rsidRPr="007A693D">
        <w:rPr>
          <w:sz w:val="22"/>
          <w:szCs w:val="22"/>
        </w:rPr>
        <w:t xml:space="preserve"> </w:t>
      </w:r>
      <w:proofErr w:type="spellStart"/>
      <w:r w:rsidRPr="007A693D">
        <w:rPr>
          <w:sz w:val="22"/>
          <w:szCs w:val="22"/>
        </w:rPr>
        <w:t>beberapa</w:t>
      </w:r>
      <w:proofErr w:type="spellEnd"/>
      <w:r w:rsidRPr="007A693D">
        <w:rPr>
          <w:sz w:val="22"/>
          <w:szCs w:val="22"/>
        </w:rPr>
        <w:t xml:space="preserve"> </w:t>
      </w:r>
      <w:proofErr w:type="spellStart"/>
      <w:r w:rsidRPr="007A693D">
        <w:rPr>
          <w:sz w:val="22"/>
          <w:szCs w:val="22"/>
        </w:rPr>
        <w:t>metode</w:t>
      </w:r>
      <w:proofErr w:type="spellEnd"/>
      <w:r w:rsidRPr="007A693D">
        <w:rPr>
          <w:sz w:val="22"/>
          <w:szCs w:val="22"/>
        </w:rPr>
        <w:t xml:space="preserve"> yang </w:t>
      </w:r>
      <w:proofErr w:type="spellStart"/>
      <w:r w:rsidRPr="007A693D">
        <w:rPr>
          <w:sz w:val="22"/>
          <w:szCs w:val="22"/>
        </w:rPr>
        <w:t>digunakan</w:t>
      </w:r>
      <w:proofErr w:type="spellEnd"/>
      <w:r w:rsidRPr="007A693D">
        <w:rPr>
          <w:sz w:val="22"/>
          <w:szCs w:val="22"/>
        </w:rPr>
        <w:t xml:space="preserve"> </w:t>
      </w:r>
      <w:proofErr w:type="spellStart"/>
      <w:r w:rsidRPr="007A693D">
        <w:rPr>
          <w:sz w:val="22"/>
          <w:szCs w:val="22"/>
        </w:rPr>
        <w:t>untuk</w:t>
      </w:r>
      <w:proofErr w:type="spellEnd"/>
      <w:r w:rsidRPr="007A693D">
        <w:rPr>
          <w:sz w:val="22"/>
          <w:szCs w:val="22"/>
        </w:rPr>
        <w:t xml:space="preserve"> </w:t>
      </w:r>
      <w:proofErr w:type="spellStart"/>
      <w:r w:rsidRPr="007A693D">
        <w:rPr>
          <w:sz w:val="22"/>
          <w:szCs w:val="22"/>
        </w:rPr>
        <w:t>melakukan</w:t>
      </w:r>
      <w:proofErr w:type="spellEnd"/>
      <w:r w:rsidRPr="007A693D">
        <w:rPr>
          <w:sz w:val="22"/>
          <w:szCs w:val="22"/>
        </w:rPr>
        <w:t xml:space="preserve"> data mining. </w:t>
      </w:r>
      <w:proofErr w:type="spellStart"/>
      <w:r w:rsidRPr="007A693D">
        <w:rPr>
          <w:sz w:val="22"/>
          <w:szCs w:val="22"/>
        </w:rPr>
        <w:t>Berikut</w:t>
      </w:r>
      <w:proofErr w:type="spellEnd"/>
      <w:r w:rsidRPr="007A693D">
        <w:rPr>
          <w:sz w:val="22"/>
          <w:szCs w:val="22"/>
        </w:rPr>
        <w:t xml:space="preserve"> </w:t>
      </w:r>
      <w:proofErr w:type="spellStart"/>
      <w:r w:rsidRPr="007A693D">
        <w:rPr>
          <w:sz w:val="22"/>
          <w:szCs w:val="22"/>
        </w:rPr>
        <w:t>ini</w:t>
      </w:r>
      <w:proofErr w:type="spellEnd"/>
      <w:r w:rsidRPr="007A693D">
        <w:rPr>
          <w:sz w:val="22"/>
          <w:szCs w:val="22"/>
        </w:rPr>
        <w:t xml:space="preserve"> </w:t>
      </w:r>
      <w:proofErr w:type="spellStart"/>
      <w:r w:rsidRPr="007A693D">
        <w:rPr>
          <w:sz w:val="22"/>
          <w:szCs w:val="22"/>
        </w:rPr>
        <w:t>adalah</w:t>
      </w:r>
      <w:proofErr w:type="spellEnd"/>
      <w:r w:rsidRPr="007A693D">
        <w:rPr>
          <w:sz w:val="22"/>
          <w:szCs w:val="22"/>
        </w:rPr>
        <w:t xml:space="preserve"> </w:t>
      </w:r>
      <w:proofErr w:type="spellStart"/>
      <w:r w:rsidRPr="007A693D">
        <w:rPr>
          <w:sz w:val="22"/>
          <w:szCs w:val="22"/>
        </w:rPr>
        <w:t>metodenya</w:t>
      </w:r>
      <w:proofErr w:type="spellEnd"/>
      <w:r w:rsidRPr="007A693D">
        <w:rPr>
          <w:sz w:val="22"/>
          <w:szCs w:val="22"/>
        </w:rPr>
        <w:t>:</w:t>
      </w:r>
    </w:p>
    <w:p w14:paraId="17BBDD6E" w14:textId="77777777" w:rsidR="007A693D" w:rsidRPr="007A693D" w:rsidRDefault="007A693D" w:rsidP="00FE24AC">
      <w:pPr>
        <w:pStyle w:val="NormalWeb"/>
        <w:numPr>
          <w:ilvl w:val="0"/>
          <w:numId w:val="15"/>
        </w:numPr>
        <w:shd w:val="clear" w:color="auto" w:fill="FFFFFF"/>
        <w:tabs>
          <w:tab w:val="clear" w:pos="720"/>
          <w:tab w:val="num" w:pos="1080"/>
        </w:tabs>
        <w:spacing w:before="0" w:beforeAutospacing="0" w:after="384" w:afterAutospacing="0" w:line="360" w:lineRule="auto"/>
        <w:ind w:left="1080"/>
        <w:jc w:val="both"/>
        <w:rPr>
          <w:sz w:val="22"/>
          <w:szCs w:val="22"/>
        </w:rPr>
      </w:pPr>
      <w:r w:rsidRPr="007A693D">
        <w:rPr>
          <w:rStyle w:val="Strong"/>
          <w:i/>
          <w:iCs/>
          <w:sz w:val="22"/>
          <w:szCs w:val="22"/>
        </w:rPr>
        <w:t>Association</w:t>
      </w:r>
      <w:r w:rsidRPr="007A693D">
        <w:rPr>
          <w:sz w:val="22"/>
          <w:szCs w:val="22"/>
        </w:rPr>
        <w:br/>
        <w:t xml:space="preserve">Teknik yang </w:t>
      </w:r>
      <w:proofErr w:type="spellStart"/>
      <w:r w:rsidRPr="007A693D">
        <w:rPr>
          <w:sz w:val="22"/>
          <w:szCs w:val="22"/>
        </w:rPr>
        <w:t>pertama</w:t>
      </w:r>
      <w:proofErr w:type="spellEnd"/>
      <w:r w:rsidRPr="007A693D">
        <w:rPr>
          <w:sz w:val="22"/>
          <w:szCs w:val="22"/>
        </w:rPr>
        <w:t xml:space="preserve"> </w:t>
      </w:r>
      <w:proofErr w:type="spellStart"/>
      <w:r w:rsidRPr="007A693D">
        <w:rPr>
          <w:sz w:val="22"/>
          <w:szCs w:val="22"/>
        </w:rPr>
        <w:t>adalah</w:t>
      </w:r>
      <w:proofErr w:type="spellEnd"/>
      <w:r w:rsidRPr="007A693D">
        <w:rPr>
          <w:sz w:val="22"/>
          <w:szCs w:val="22"/>
        </w:rPr>
        <w:t xml:space="preserve"> association. Association </w:t>
      </w:r>
      <w:proofErr w:type="spellStart"/>
      <w:r w:rsidRPr="007A693D">
        <w:rPr>
          <w:sz w:val="22"/>
          <w:szCs w:val="22"/>
        </w:rPr>
        <w:t>adalah</w:t>
      </w:r>
      <w:proofErr w:type="spellEnd"/>
      <w:r w:rsidRPr="007A693D">
        <w:rPr>
          <w:sz w:val="22"/>
          <w:szCs w:val="22"/>
        </w:rPr>
        <w:t xml:space="preserve"> </w:t>
      </w:r>
      <w:proofErr w:type="spellStart"/>
      <w:r w:rsidRPr="007A693D">
        <w:rPr>
          <w:sz w:val="22"/>
          <w:szCs w:val="22"/>
        </w:rPr>
        <w:t>metode</w:t>
      </w:r>
      <w:proofErr w:type="spellEnd"/>
      <w:r w:rsidRPr="007A693D">
        <w:rPr>
          <w:sz w:val="22"/>
          <w:szCs w:val="22"/>
        </w:rPr>
        <w:t xml:space="preserve"> </w:t>
      </w:r>
      <w:proofErr w:type="spellStart"/>
      <w:r w:rsidRPr="007A693D">
        <w:rPr>
          <w:sz w:val="22"/>
          <w:szCs w:val="22"/>
        </w:rPr>
        <w:t>berbasis</w:t>
      </w:r>
      <w:proofErr w:type="spellEnd"/>
      <w:r w:rsidRPr="007A693D">
        <w:rPr>
          <w:sz w:val="22"/>
          <w:szCs w:val="22"/>
        </w:rPr>
        <w:t xml:space="preserve"> </w:t>
      </w:r>
      <w:proofErr w:type="spellStart"/>
      <w:r w:rsidRPr="007A693D">
        <w:rPr>
          <w:sz w:val="22"/>
          <w:szCs w:val="22"/>
        </w:rPr>
        <w:t>aturan</w:t>
      </w:r>
      <w:proofErr w:type="spellEnd"/>
      <w:r w:rsidRPr="007A693D">
        <w:rPr>
          <w:sz w:val="22"/>
          <w:szCs w:val="22"/>
        </w:rPr>
        <w:t xml:space="preserve"> yang </w:t>
      </w:r>
      <w:proofErr w:type="spellStart"/>
      <w:r w:rsidRPr="007A693D">
        <w:rPr>
          <w:sz w:val="22"/>
          <w:szCs w:val="22"/>
        </w:rPr>
        <w:t>digunakan</w:t>
      </w:r>
      <w:proofErr w:type="spellEnd"/>
      <w:r w:rsidRPr="007A693D">
        <w:rPr>
          <w:sz w:val="22"/>
          <w:szCs w:val="22"/>
        </w:rPr>
        <w:t xml:space="preserve"> </w:t>
      </w:r>
      <w:proofErr w:type="spellStart"/>
      <w:r w:rsidRPr="007A693D">
        <w:rPr>
          <w:sz w:val="22"/>
          <w:szCs w:val="22"/>
        </w:rPr>
        <w:t>untuk</w:t>
      </w:r>
      <w:proofErr w:type="spellEnd"/>
      <w:r w:rsidRPr="007A693D">
        <w:rPr>
          <w:sz w:val="22"/>
          <w:szCs w:val="22"/>
        </w:rPr>
        <w:t xml:space="preserve"> </w:t>
      </w:r>
      <w:proofErr w:type="spellStart"/>
      <w:r w:rsidRPr="007A693D">
        <w:rPr>
          <w:sz w:val="22"/>
          <w:szCs w:val="22"/>
        </w:rPr>
        <w:t>menemukan</w:t>
      </w:r>
      <w:proofErr w:type="spellEnd"/>
      <w:r w:rsidRPr="007A693D">
        <w:rPr>
          <w:sz w:val="22"/>
          <w:szCs w:val="22"/>
        </w:rPr>
        <w:t xml:space="preserve"> </w:t>
      </w:r>
      <w:proofErr w:type="spellStart"/>
      <w:r w:rsidRPr="007A693D">
        <w:rPr>
          <w:sz w:val="22"/>
          <w:szCs w:val="22"/>
        </w:rPr>
        <w:t>asosiasi</w:t>
      </w:r>
      <w:proofErr w:type="spellEnd"/>
      <w:r w:rsidRPr="007A693D">
        <w:rPr>
          <w:sz w:val="22"/>
          <w:szCs w:val="22"/>
        </w:rPr>
        <w:t xml:space="preserve"> dan </w:t>
      </w:r>
      <w:proofErr w:type="spellStart"/>
      <w:r w:rsidRPr="007A693D">
        <w:rPr>
          <w:sz w:val="22"/>
          <w:szCs w:val="22"/>
        </w:rPr>
        <w:t>hubungan</w:t>
      </w:r>
      <w:proofErr w:type="spellEnd"/>
      <w:r w:rsidRPr="007A693D">
        <w:rPr>
          <w:sz w:val="22"/>
          <w:szCs w:val="22"/>
        </w:rPr>
        <w:t xml:space="preserve"> </w:t>
      </w:r>
      <w:proofErr w:type="spellStart"/>
      <w:r w:rsidRPr="007A693D">
        <w:rPr>
          <w:sz w:val="22"/>
          <w:szCs w:val="22"/>
        </w:rPr>
        <w:t>variabel</w:t>
      </w:r>
      <w:proofErr w:type="spellEnd"/>
      <w:r w:rsidRPr="007A693D">
        <w:rPr>
          <w:sz w:val="22"/>
          <w:szCs w:val="22"/>
        </w:rPr>
        <w:t xml:space="preserve"> </w:t>
      </w:r>
      <w:proofErr w:type="spellStart"/>
      <w:r w:rsidRPr="007A693D">
        <w:rPr>
          <w:sz w:val="22"/>
          <w:szCs w:val="22"/>
        </w:rPr>
        <w:t>dalam</w:t>
      </w:r>
      <w:proofErr w:type="spellEnd"/>
      <w:r w:rsidRPr="007A693D">
        <w:rPr>
          <w:sz w:val="22"/>
          <w:szCs w:val="22"/>
        </w:rPr>
        <w:t xml:space="preserve"> </w:t>
      </w:r>
      <w:proofErr w:type="spellStart"/>
      <w:r w:rsidRPr="007A693D">
        <w:rPr>
          <w:sz w:val="22"/>
          <w:szCs w:val="22"/>
        </w:rPr>
        <w:t>satu</w:t>
      </w:r>
      <w:proofErr w:type="spellEnd"/>
      <w:r w:rsidRPr="007A693D">
        <w:rPr>
          <w:sz w:val="22"/>
          <w:szCs w:val="22"/>
        </w:rPr>
        <w:t xml:space="preserve"> set data. </w:t>
      </w:r>
      <w:proofErr w:type="spellStart"/>
      <w:r w:rsidRPr="007A693D">
        <w:rPr>
          <w:sz w:val="22"/>
          <w:szCs w:val="22"/>
        </w:rPr>
        <w:t>Biasanya</w:t>
      </w:r>
      <w:proofErr w:type="spellEnd"/>
      <w:r w:rsidRPr="007A693D">
        <w:rPr>
          <w:sz w:val="22"/>
          <w:szCs w:val="22"/>
        </w:rPr>
        <w:t xml:space="preserve"> </w:t>
      </w:r>
      <w:proofErr w:type="spellStart"/>
      <w:r w:rsidRPr="007A693D">
        <w:rPr>
          <w:sz w:val="22"/>
          <w:szCs w:val="22"/>
        </w:rPr>
        <w:t>analisis</w:t>
      </w:r>
      <w:proofErr w:type="spellEnd"/>
      <w:r w:rsidRPr="007A693D">
        <w:rPr>
          <w:sz w:val="22"/>
          <w:szCs w:val="22"/>
        </w:rPr>
        <w:t xml:space="preserve"> </w:t>
      </w:r>
      <w:proofErr w:type="spellStart"/>
      <w:r w:rsidRPr="007A693D">
        <w:rPr>
          <w:sz w:val="22"/>
          <w:szCs w:val="22"/>
        </w:rPr>
        <w:t>ini</w:t>
      </w:r>
      <w:proofErr w:type="spellEnd"/>
      <w:r w:rsidRPr="007A693D">
        <w:rPr>
          <w:sz w:val="22"/>
          <w:szCs w:val="22"/>
        </w:rPr>
        <w:t xml:space="preserve"> </w:t>
      </w:r>
      <w:proofErr w:type="spellStart"/>
      <w:r w:rsidRPr="007A693D">
        <w:rPr>
          <w:sz w:val="22"/>
          <w:szCs w:val="22"/>
        </w:rPr>
        <w:t>terdiri</w:t>
      </w:r>
      <w:proofErr w:type="spellEnd"/>
      <w:r w:rsidRPr="007A693D">
        <w:rPr>
          <w:sz w:val="22"/>
          <w:szCs w:val="22"/>
        </w:rPr>
        <w:t xml:space="preserve"> </w:t>
      </w:r>
      <w:proofErr w:type="spellStart"/>
      <w:r w:rsidRPr="007A693D">
        <w:rPr>
          <w:sz w:val="22"/>
          <w:szCs w:val="22"/>
        </w:rPr>
        <w:t>dari</w:t>
      </w:r>
      <w:proofErr w:type="spellEnd"/>
      <w:r w:rsidRPr="007A693D">
        <w:rPr>
          <w:sz w:val="22"/>
          <w:szCs w:val="22"/>
        </w:rPr>
        <w:t xml:space="preserve"> </w:t>
      </w:r>
      <w:proofErr w:type="spellStart"/>
      <w:r w:rsidRPr="007A693D">
        <w:rPr>
          <w:sz w:val="22"/>
          <w:szCs w:val="22"/>
        </w:rPr>
        <w:t>pernyataan</w:t>
      </w:r>
      <w:proofErr w:type="spellEnd"/>
      <w:r w:rsidRPr="007A693D">
        <w:rPr>
          <w:sz w:val="22"/>
          <w:szCs w:val="22"/>
        </w:rPr>
        <w:t xml:space="preserve"> “if </w:t>
      </w:r>
      <w:proofErr w:type="spellStart"/>
      <w:r w:rsidRPr="007A693D">
        <w:rPr>
          <w:sz w:val="22"/>
          <w:szCs w:val="22"/>
        </w:rPr>
        <w:t>atau</w:t>
      </w:r>
      <w:proofErr w:type="spellEnd"/>
      <w:r w:rsidRPr="007A693D">
        <w:rPr>
          <w:sz w:val="22"/>
          <w:szCs w:val="22"/>
        </w:rPr>
        <w:t xml:space="preserve"> then” </w:t>
      </w:r>
      <w:proofErr w:type="spellStart"/>
      <w:r w:rsidRPr="007A693D">
        <w:rPr>
          <w:sz w:val="22"/>
          <w:szCs w:val="22"/>
        </w:rPr>
        <w:t>sederhana</w:t>
      </w:r>
      <w:proofErr w:type="spellEnd"/>
      <w:r w:rsidRPr="007A693D">
        <w:rPr>
          <w:sz w:val="22"/>
          <w:szCs w:val="22"/>
        </w:rPr>
        <w:t xml:space="preserve">. Association </w:t>
      </w:r>
      <w:proofErr w:type="spellStart"/>
      <w:r w:rsidRPr="007A693D">
        <w:rPr>
          <w:sz w:val="22"/>
          <w:szCs w:val="22"/>
        </w:rPr>
        <w:t>banyak</w:t>
      </w:r>
      <w:proofErr w:type="spellEnd"/>
      <w:r w:rsidRPr="007A693D">
        <w:rPr>
          <w:sz w:val="22"/>
          <w:szCs w:val="22"/>
        </w:rPr>
        <w:t xml:space="preserve"> </w:t>
      </w:r>
      <w:proofErr w:type="spellStart"/>
      <w:r w:rsidRPr="007A693D">
        <w:rPr>
          <w:sz w:val="22"/>
          <w:szCs w:val="22"/>
        </w:rPr>
        <w:t>digunakan</w:t>
      </w:r>
      <w:proofErr w:type="spellEnd"/>
      <w:r w:rsidRPr="007A693D">
        <w:rPr>
          <w:sz w:val="22"/>
          <w:szCs w:val="22"/>
        </w:rPr>
        <w:t xml:space="preserve"> </w:t>
      </w:r>
      <w:proofErr w:type="spellStart"/>
      <w:r w:rsidRPr="007A693D">
        <w:rPr>
          <w:sz w:val="22"/>
          <w:szCs w:val="22"/>
        </w:rPr>
        <w:t>dalam</w:t>
      </w:r>
      <w:proofErr w:type="spellEnd"/>
      <w:r w:rsidRPr="007A693D">
        <w:rPr>
          <w:sz w:val="22"/>
          <w:szCs w:val="22"/>
        </w:rPr>
        <w:t xml:space="preserve"> </w:t>
      </w:r>
      <w:proofErr w:type="spellStart"/>
      <w:r w:rsidRPr="007A693D">
        <w:rPr>
          <w:sz w:val="22"/>
          <w:szCs w:val="22"/>
        </w:rPr>
        <w:t>mengidentifikasi</w:t>
      </w:r>
      <w:proofErr w:type="spellEnd"/>
      <w:r w:rsidRPr="007A693D">
        <w:rPr>
          <w:sz w:val="22"/>
          <w:szCs w:val="22"/>
        </w:rPr>
        <w:t xml:space="preserve"> </w:t>
      </w:r>
      <w:proofErr w:type="spellStart"/>
      <w:r w:rsidRPr="007A693D">
        <w:rPr>
          <w:sz w:val="22"/>
          <w:szCs w:val="22"/>
        </w:rPr>
        <w:t>korelasi</w:t>
      </w:r>
      <w:proofErr w:type="spellEnd"/>
      <w:r w:rsidRPr="007A693D">
        <w:rPr>
          <w:sz w:val="22"/>
          <w:szCs w:val="22"/>
        </w:rPr>
        <w:t xml:space="preserve"> </w:t>
      </w:r>
      <w:proofErr w:type="spellStart"/>
      <w:r w:rsidRPr="007A693D">
        <w:rPr>
          <w:sz w:val="22"/>
          <w:szCs w:val="22"/>
        </w:rPr>
        <w:t>produk</w:t>
      </w:r>
      <w:proofErr w:type="spellEnd"/>
      <w:r w:rsidRPr="007A693D">
        <w:rPr>
          <w:sz w:val="22"/>
          <w:szCs w:val="22"/>
        </w:rPr>
        <w:t xml:space="preserve"> </w:t>
      </w:r>
      <w:proofErr w:type="spellStart"/>
      <w:r w:rsidRPr="007A693D">
        <w:rPr>
          <w:sz w:val="22"/>
          <w:szCs w:val="22"/>
        </w:rPr>
        <w:t>dalam</w:t>
      </w:r>
      <w:proofErr w:type="spellEnd"/>
      <w:r w:rsidRPr="007A693D">
        <w:rPr>
          <w:sz w:val="22"/>
          <w:szCs w:val="22"/>
        </w:rPr>
        <w:t xml:space="preserve"> </w:t>
      </w:r>
      <w:proofErr w:type="spellStart"/>
      <w:r w:rsidRPr="007A693D">
        <w:rPr>
          <w:sz w:val="22"/>
          <w:szCs w:val="22"/>
        </w:rPr>
        <w:t>keranjang</w:t>
      </w:r>
      <w:proofErr w:type="spellEnd"/>
      <w:r w:rsidRPr="007A693D">
        <w:rPr>
          <w:sz w:val="22"/>
          <w:szCs w:val="22"/>
        </w:rPr>
        <w:t xml:space="preserve"> </w:t>
      </w:r>
      <w:proofErr w:type="spellStart"/>
      <w:r w:rsidRPr="007A693D">
        <w:rPr>
          <w:sz w:val="22"/>
          <w:szCs w:val="22"/>
        </w:rPr>
        <w:t>belanja</w:t>
      </w:r>
      <w:proofErr w:type="spellEnd"/>
      <w:r w:rsidRPr="007A693D">
        <w:rPr>
          <w:sz w:val="22"/>
          <w:szCs w:val="22"/>
        </w:rPr>
        <w:t xml:space="preserve"> </w:t>
      </w:r>
      <w:proofErr w:type="spellStart"/>
      <w:r w:rsidRPr="007A693D">
        <w:rPr>
          <w:sz w:val="22"/>
          <w:szCs w:val="22"/>
        </w:rPr>
        <w:t>untuk</w:t>
      </w:r>
      <w:proofErr w:type="spellEnd"/>
      <w:r w:rsidRPr="007A693D">
        <w:rPr>
          <w:sz w:val="22"/>
          <w:szCs w:val="22"/>
        </w:rPr>
        <w:t xml:space="preserve"> </w:t>
      </w:r>
      <w:proofErr w:type="spellStart"/>
      <w:r w:rsidRPr="007A693D">
        <w:rPr>
          <w:sz w:val="22"/>
          <w:szCs w:val="22"/>
        </w:rPr>
        <w:t>memahami</w:t>
      </w:r>
      <w:proofErr w:type="spellEnd"/>
      <w:r w:rsidRPr="007A693D">
        <w:rPr>
          <w:sz w:val="22"/>
          <w:szCs w:val="22"/>
        </w:rPr>
        <w:t xml:space="preserve"> </w:t>
      </w:r>
      <w:proofErr w:type="spellStart"/>
      <w:r w:rsidRPr="007A693D">
        <w:rPr>
          <w:sz w:val="22"/>
          <w:szCs w:val="22"/>
        </w:rPr>
        <w:t>kebiasaan</w:t>
      </w:r>
      <w:proofErr w:type="spellEnd"/>
      <w:r w:rsidRPr="007A693D">
        <w:rPr>
          <w:sz w:val="22"/>
          <w:szCs w:val="22"/>
        </w:rPr>
        <w:t xml:space="preserve"> </w:t>
      </w:r>
      <w:proofErr w:type="spellStart"/>
      <w:r w:rsidRPr="007A693D">
        <w:rPr>
          <w:sz w:val="22"/>
          <w:szCs w:val="22"/>
        </w:rPr>
        <w:t>konsumsi</w:t>
      </w:r>
      <w:proofErr w:type="spellEnd"/>
      <w:r w:rsidRPr="007A693D">
        <w:rPr>
          <w:sz w:val="22"/>
          <w:szCs w:val="22"/>
        </w:rPr>
        <w:t xml:space="preserve"> </w:t>
      </w:r>
      <w:proofErr w:type="spellStart"/>
      <w:r w:rsidRPr="007A693D">
        <w:rPr>
          <w:sz w:val="22"/>
          <w:szCs w:val="22"/>
        </w:rPr>
        <w:t>pelanggan</w:t>
      </w:r>
      <w:proofErr w:type="spellEnd"/>
      <w:r w:rsidRPr="007A693D">
        <w:rPr>
          <w:sz w:val="22"/>
          <w:szCs w:val="22"/>
        </w:rPr>
        <w:t xml:space="preserve">. </w:t>
      </w:r>
      <w:proofErr w:type="spellStart"/>
      <w:r w:rsidRPr="007A693D">
        <w:rPr>
          <w:sz w:val="22"/>
          <w:szCs w:val="22"/>
        </w:rPr>
        <w:t>Sehingga</w:t>
      </w:r>
      <w:proofErr w:type="spellEnd"/>
      <w:r w:rsidRPr="007A693D">
        <w:rPr>
          <w:sz w:val="22"/>
          <w:szCs w:val="22"/>
        </w:rPr>
        <w:t xml:space="preserve">, </w:t>
      </w:r>
      <w:proofErr w:type="spellStart"/>
      <w:r w:rsidRPr="007A693D">
        <w:rPr>
          <w:sz w:val="22"/>
          <w:szCs w:val="22"/>
        </w:rPr>
        <w:t>perusahaan</w:t>
      </w:r>
      <w:proofErr w:type="spellEnd"/>
      <w:r w:rsidRPr="007A693D">
        <w:rPr>
          <w:sz w:val="22"/>
          <w:szCs w:val="22"/>
        </w:rPr>
        <w:t xml:space="preserve"> </w:t>
      </w:r>
      <w:proofErr w:type="spellStart"/>
      <w:r w:rsidRPr="007A693D">
        <w:rPr>
          <w:sz w:val="22"/>
          <w:szCs w:val="22"/>
        </w:rPr>
        <w:t>dapat</w:t>
      </w:r>
      <w:proofErr w:type="spellEnd"/>
      <w:r w:rsidRPr="007A693D">
        <w:rPr>
          <w:sz w:val="22"/>
          <w:szCs w:val="22"/>
        </w:rPr>
        <w:t xml:space="preserve"> </w:t>
      </w:r>
      <w:proofErr w:type="spellStart"/>
      <w:r w:rsidRPr="007A693D">
        <w:rPr>
          <w:sz w:val="22"/>
          <w:szCs w:val="22"/>
        </w:rPr>
        <w:lastRenderedPageBreak/>
        <w:t>mengembangkan</w:t>
      </w:r>
      <w:proofErr w:type="spellEnd"/>
      <w:r w:rsidRPr="007A693D">
        <w:rPr>
          <w:sz w:val="22"/>
          <w:szCs w:val="22"/>
        </w:rPr>
        <w:t xml:space="preserve"> </w:t>
      </w:r>
      <w:proofErr w:type="spellStart"/>
      <w:r w:rsidRPr="007A693D">
        <w:rPr>
          <w:sz w:val="22"/>
          <w:szCs w:val="22"/>
        </w:rPr>
        <w:t>strategi</w:t>
      </w:r>
      <w:proofErr w:type="spellEnd"/>
      <w:r w:rsidRPr="007A693D">
        <w:rPr>
          <w:sz w:val="22"/>
          <w:szCs w:val="22"/>
        </w:rPr>
        <w:t xml:space="preserve"> </w:t>
      </w:r>
      <w:proofErr w:type="spellStart"/>
      <w:r w:rsidRPr="007A693D">
        <w:rPr>
          <w:sz w:val="22"/>
          <w:szCs w:val="22"/>
        </w:rPr>
        <w:t>penjualan</w:t>
      </w:r>
      <w:proofErr w:type="spellEnd"/>
      <w:r w:rsidRPr="007A693D">
        <w:rPr>
          <w:sz w:val="22"/>
          <w:szCs w:val="22"/>
        </w:rPr>
        <w:t xml:space="preserve"> dan </w:t>
      </w:r>
      <w:proofErr w:type="spellStart"/>
      <w:r w:rsidRPr="007A693D">
        <w:rPr>
          <w:sz w:val="22"/>
          <w:szCs w:val="22"/>
        </w:rPr>
        <w:t>membuat</w:t>
      </w:r>
      <w:proofErr w:type="spellEnd"/>
      <w:r w:rsidRPr="007A693D">
        <w:rPr>
          <w:sz w:val="22"/>
          <w:szCs w:val="22"/>
        </w:rPr>
        <w:t xml:space="preserve"> </w:t>
      </w:r>
      <w:proofErr w:type="spellStart"/>
      <w:r w:rsidRPr="007A693D">
        <w:rPr>
          <w:sz w:val="22"/>
          <w:szCs w:val="22"/>
        </w:rPr>
        <w:t>sistem</w:t>
      </w:r>
      <w:proofErr w:type="spellEnd"/>
      <w:r w:rsidRPr="007A693D">
        <w:rPr>
          <w:sz w:val="22"/>
          <w:szCs w:val="22"/>
        </w:rPr>
        <w:t xml:space="preserve"> </w:t>
      </w:r>
      <w:proofErr w:type="spellStart"/>
      <w:r w:rsidRPr="007A693D">
        <w:rPr>
          <w:sz w:val="22"/>
          <w:szCs w:val="22"/>
        </w:rPr>
        <w:t>rekomendasi</w:t>
      </w:r>
      <w:proofErr w:type="spellEnd"/>
      <w:r w:rsidRPr="007A693D">
        <w:rPr>
          <w:sz w:val="22"/>
          <w:szCs w:val="22"/>
        </w:rPr>
        <w:t xml:space="preserve"> yang </w:t>
      </w:r>
      <w:proofErr w:type="spellStart"/>
      <w:r w:rsidRPr="007A693D">
        <w:rPr>
          <w:sz w:val="22"/>
          <w:szCs w:val="22"/>
        </w:rPr>
        <w:t>lebih</w:t>
      </w:r>
      <w:proofErr w:type="spellEnd"/>
      <w:r w:rsidRPr="007A693D">
        <w:rPr>
          <w:sz w:val="22"/>
          <w:szCs w:val="22"/>
        </w:rPr>
        <w:t xml:space="preserve"> </w:t>
      </w:r>
      <w:proofErr w:type="spellStart"/>
      <w:r w:rsidRPr="007A693D">
        <w:rPr>
          <w:sz w:val="22"/>
          <w:szCs w:val="22"/>
        </w:rPr>
        <w:t>baik</w:t>
      </w:r>
      <w:proofErr w:type="spellEnd"/>
      <w:r w:rsidRPr="007A693D">
        <w:rPr>
          <w:sz w:val="22"/>
          <w:szCs w:val="22"/>
        </w:rPr>
        <w:t>.</w:t>
      </w:r>
    </w:p>
    <w:p w14:paraId="1D2A8DCB" w14:textId="77777777" w:rsidR="007A693D" w:rsidRPr="007A693D" w:rsidRDefault="007A693D" w:rsidP="00FE24AC">
      <w:pPr>
        <w:pStyle w:val="NormalWeb"/>
        <w:numPr>
          <w:ilvl w:val="0"/>
          <w:numId w:val="15"/>
        </w:numPr>
        <w:shd w:val="clear" w:color="auto" w:fill="FFFFFF"/>
        <w:tabs>
          <w:tab w:val="clear" w:pos="720"/>
          <w:tab w:val="num" w:pos="1080"/>
        </w:tabs>
        <w:spacing w:before="0" w:beforeAutospacing="0" w:after="384" w:afterAutospacing="0" w:line="360" w:lineRule="auto"/>
        <w:ind w:left="1080"/>
        <w:jc w:val="both"/>
        <w:rPr>
          <w:sz w:val="22"/>
          <w:szCs w:val="22"/>
        </w:rPr>
      </w:pPr>
      <w:r w:rsidRPr="007A693D">
        <w:rPr>
          <w:rStyle w:val="Emphasis"/>
          <w:b/>
          <w:bCs/>
          <w:sz w:val="22"/>
          <w:szCs w:val="22"/>
        </w:rPr>
        <w:t>Classification</w:t>
      </w:r>
      <w:r w:rsidRPr="007A693D">
        <w:rPr>
          <w:sz w:val="22"/>
          <w:szCs w:val="22"/>
        </w:rPr>
        <w:br/>
      </w:r>
      <w:proofErr w:type="spellStart"/>
      <w:r w:rsidRPr="007A693D">
        <w:rPr>
          <w:sz w:val="22"/>
          <w:szCs w:val="22"/>
        </w:rPr>
        <w:t>Selanjutnya</w:t>
      </w:r>
      <w:proofErr w:type="spellEnd"/>
      <w:r w:rsidRPr="007A693D">
        <w:rPr>
          <w:sz w:val="22"/>
          <w:szCs w:val="22"/>
        </w:rPr>
        <w:t xml:space="preserve"> classification, </w:t>
      </w:r>
      <w:proofErr w:type="spellStart"/>
      <w:r w:rsidRPr="007A693D">
        <w:rPr>
          <w:sz w:val="22"/>
          <w:szCs w:val="22"/>
        </w:rPr>
        <w:t>ia</w:t>
      </w:r>
      <w:proofErr w:type="spellEnd"/>
      <w:r w:rsidRPr="007A693D">
        <w:rPr>
          <w:sz w:val="22"/>
          <w:szCs w:val="22"/>
        </w:rPr>
        <w:t xml:space="preserve"> </w:t>
      </w:r>
      <w:proofErr w:type="spellStart"/>
      <w:r w:rsidRPr="007A693D">
        <w:rPr>
          <w:sz w:val="22"/>
          <w:szCs w:val="22"/>
        </w:rPr>
        <w:t>adalah</w:t>
      </w:r>
      <w:proofErr w:type="spellEnd"/>
      <w:r w:rsidRPr="007A693D">
        <w:rPr>
          <w:sz w:val="22"/>
          <w:szCs w:val="22"/>
        </w:rPr>
        <w:t xml:space="preserve"> </w:t>
      </w:r>
      <w:proofErr w:type="spellStart"/>
      <w:r w:rsidRPr="007A693D">
        <w:rPr>
          <w:sz w:val="22"/>
          <w:szCs w:val="22"/>
        </w:rPr>
        <w:t>metode</w:t>
      </w:r>
      <w:proofErr w:type="spellEnd"/>
      <w:r w:rsidRPr="007A693D">
        <w:rPr>
          <w:sz w:val="22"/>
          <w:szCs w:val="22"/>
        </w:rPr>
        <w:t xml:space="preserve"> yang paling </w:t>
      </w:r>
      <w:proofErr w:type="spellStart"/>
      <w:r w:rsidRPr="007A693D">
        <w:rPr>
          <w:sz w:val="22"/>
          <w:szCs w:val="22"/>
        </w:rPr>
        <w:t>umum</w:t>
      </w:r>
      <w:proofErr w:type="spellEnd"/>
      <w:r w:rsidRPr="007A693D">
        <w:rPr>
          <w:sz w:val="22"/>
          <w:szCs w:val="22"/>
        </w:rPr>
        <w:t xml:space="preserve"> </w:t>
      </w:r>
      <w:proofErr w:type="spellStart"/>
      <w:r w:rsidRPr="007A693D">
        <w:rPr>
          <w:sz w:val="22"/>
          <w:szCs w:val="22"/>
        </w:rPr>
        <w:t>digunakan</w:t>
      </w:r>
      <w:proofErr w:type="spellEnd"/>
      <w:r w:rsidRPr="007A693D">
        <w:rPr>
          <w:sz w:val="22"/>
          <w:szCs w:val="22"/>
        </w:rPr>
        <w:t xml:space="preserve"> </w:t>
      </w:r>
      <w:proofErr w:type="spellStart"/>
      <w:r w:rsidRPr="007A693D">
        <w:rPr>
          <w:sz w:val="22"/>
          <w:szCs w:val="22"/>
        </w:rPr>
        <w:t>dalam</w:t>
      </w:r>
      <w:proofErr w:type="spellEnd"/>
      <w:r w:rsidRPr="007A693D">
        <w:rPr>
          <w:sz w:val="22"/>
          <w:szCs w:val="22"/>
        </w:rPr>
        <w:t xml:space="preserve"> data mining. Classification </w:t>
      </w:r>
      <w:proofErr w:type="spellStart"/>
      <w:r w:rsidRPr="007A693D">
        <w:rPr>
          <w:sz w:val="22"/>
          <w:szCs w:val="22"/>
        </w:rPr>
        <w:t>adalah</w:t>
      </w:r>
      <w:proofErr w:type="spellEnd"/>
      <w:r w:rsidRPr="007A693D">
        <w:rPr>
          <w:sz w:val="22"/>
          <w:szCs w:val="22"/>
        </w:rPr>
        <w:t xml:space="preserve"> </w:t>
      </w:r>
      <w:proofErr w:type="spellStart"/>
      <w:r w:rsidRPr="007A693D">
        <w:rPr>
          <w:sz w:val="22"/>
          <w:szCs w:val="22"/>
        </w:rPr>
        <w:t>tindakan</w:t>
      </w:r>
      <w:proofErr w:type="spellEnd"/>
      <w:r w:rsidRPr="007A693D">
        <w:rPr>
          <w:sz w:val="22"/>
          <w:szCs w:val="22"/>
        </w:rPr>
        <w:t xml:space="preserve"> </w:t>
      </w:r>
      <w:proofErr w:type="spellStart"/>
      <w:r w:rsidRPr="007A693D">
        <w:rPr>
          <w:sz w:val="22"/>
          <w:szCs w:val="22"/>
        </w:rPr>
        <w:t>untuk</w:t>
      </w:r>
      <w:proofErr w:type="spellEnd"/>
      <w:r w:rsidRPr="007A693D">
        <w:rPr>
          <w:sz w:val="22"/>
          <w:szCs w:val="22"/>
        </w:rPr>
        <w:t xml:space="preserve"> </w:t>
      </w:r>
      <w:proofErr w:type="spellStart"/>
      <w:r w:rsidRPr="007A693D">
        <w:rPr>
          <w:sz w:val="22"/>
          <w:szCs w:val="22"/>
        </w:rPr>
        <w:t>memprediksi</w:t>
      </w:r>
      <w:proofErr w:type="spellEnd"/>
      <w:r w:rsidRPr="007A693D">
        <w:rPr>
          <w:sz w:val="22"/>
          <w:szCs w:val="22"/>
        </w:rPr>
        <w:t xml:space="preserve"> </w:t>
      </w:r>
      <w:proofErr w:type="spellStart"/>
      <w:r w:rsidRPr="007A693D">
        <w:rPr>
          <w:sz w:val="22"/>
          <w:szCs w:val="22"/>
        </w:rPr>
        <w:t>kelas</w:t>
      </w:r>
      <w:proofErr w:type="spellEnd"/>
      <w:r w:rsidRPr="007A693D">
        <w:rPr>
          <w:sz w:val="22"/>
          <w:szCs w:val="22"/>
        </w:rPr>
        <w:t xml:space="preserve"> </w:t>
      </w:r>
      <w:proofErr w:type="spellStart"/>
      <w:r w:rsidRPr="007A693D">
        <w:rPr>
          <w:sz w:val="22"/>
          <w:szCs w:val="22"/>
        </w:rPr>
        <w:t>suatu</w:t>
      </w:r>
      <w:proofErr w:type="spellEnd"/>
      <w:r w:rsidRPr="007A693D">
        <w:rPr>
          <w:sz w:val="22"/>
          <w:szCs w:val="22"/>
        </w:rPr>
        <w:t xml:space="preserve"> </w:t>
      </w:r>
      <w:proofErr w:type="spellStart"/>
      <w:r w:rsidRPr="007A693D">
        <w:rPr>
          <w:sz w:val="22"/>
          <w:szCs w:val="22"/>
        </w:rPr>
        <w:t>objek</w:t>
      </w:r>
      <w:proofErr w:type="spellEnd"/>
      <w:r w:rsidRPr="007A693D">
        <w:rPr>
          <w:sz w:val="22"/>
          <w:szCs w:val="22"/>
        </w:rPr>
        <w:t>.</w:t>
      </w:r>
    </w:p>
    <w:p w14:paraId="048E6D81" w14:textId="77777777" w:rsidR="007A693D" w:rsidRPr="007A693D" w:rsidRDefault="007A693D" w:rsidP="00FE24AC">
      <w:pPr>
        <w:numPr>
          <w:ilvl w:val="0"/>
          <w:numId w:val="15"/>
        </w:numPr>
        <w:shd w:val="clear" w:color="auto" w:fill="FFFFFF"/>
        <w:tabs>
          <w:tab w:val="clear" w:pos="720"/>
          <w:tab w:val="clear" w:pos="1260"/>
          <w:tab w:val="num" w:pos="1080"/>
        </w:tabs>
        <w:spacing w:before="75" w:after="75" w:line="360" w:lineRule="auto"/>
        <w:ind w:left="1080"/>
        <w:rPr>
          <w:rFonts w:ascii="Times New Roman" w:hAnsi="Times New Roman"/>
        </w:rPr>
      </w:pPr>
      <w:r w:rsidRPr="007A693D">
        <w:rPr>
          <w:rStyle w:val="Emphasis"/>
          <w:rFonts w:ascii="Times New Roman" w:hAnsi="Times New Roman"/>
          <w:b/>
          <w:bCs/>
        </w:rPr>
        <w:t>Regression</w:t>
      </w:r>
      <w:r w:rsidRPr="007A693D">
        <w:rPr>
          <w:rFonts w:ascii="Times New Roman" w:hAnsi="Times New Roman"/>
        </w:rPr>
        <w:br/>
      </w:r>
      <w:proofErr w:type="spellStart"/>
      <w:r w:rsidRPr="007A693D">
        <w:rPr>
          <w:rFonts w:ascii="Times New Roman" w:hAnsi="Times New Roman"/>
        </w:rPr>
        <w:t>Regression</w:t>
      </w:r>
      <w:proofErr w:type="spellEnd"/>
      <w:r w:rsidRPr="007A693D">
        <w:rPr>
          <w:rFonts w:ascii="Times New Roman" w:hAnsi="Times New Roman"/>
        </w:rPr>
        <w:t xml:space="preserve"> </w:t>
      </w:r>
      <w:proofErr w:type="spellStart"/>
      <w:r w:rsidRPr="007A693D">
        <w:rPr>
          <w:rFonts w:ascii="Times New Roman" w:hAnsi="Times New Roman"/>
        </w:rPr>
        <w:t>adalah</w:t>
      </w:r>
      <w:proofErr w:type="spellEnd"/>
      <w:r w:rsidRPr="007A693D">
        <w:rPr>
          <w:rFonts w:ascii="Times New Roman" w:hAnsi="Times New Roman"/>
        </w:rPr>
        <w:t xml:space="preserve"> </w:t>
      </w:r>
      <w:proofErr w:type="spellStart"/>
      <w:r w:rsidRPr="007A693D">
        <w:rPr>
          <w:rFonts w:ascii="Times New Roman" w:hAnsi="Times New Roman"/>
        </w:rPr>
        <w:t>teknik</w:t>
      </w:r>
      <w:proofErr w:type="spellEnd"/>
      <w:r w:rsidRPr="007A693D">
        <w:rPr>
          <w:rFonts w:ascii="Times New Roman" w:hAnsi="Times New Roman"/>
        </w:rPr>
        <w:t xml:space="preserve"> yang </w:t>
      </w:r>
      <w:proofErr w:type="spellStart"/>
      <w:r w:rsidRPr="007A693D">
        <w:rPr>
          <w:rFonts w:ascii="Times New Roman" w:hAnsi="Times New Roman"/>
        </w:rPr>
        <w:t>menjelaskan</w:t>
      </w:r>
      <w:proofErr w:type="spellEnd"/>
      <w:r w:rsidRPr="007A693D">
        <w:rPr>
          <w:rFonts w:ascii="Times New Roman" w:hAnsi="Times New Roman"/>
        </w:rPr>
        <w:t xml:space="preserve"> </w:t>
      </w:r>
      <w:proofErr w:type="spellStart"/>
      <w:r w:rsidRPr="007A693D">
        <w:rPr>
          <w:rFonts w:ascii="Times New Roman" w:hAnsi="Times New Roman"/>
        </w:rPr>
        <w:t>variabel</w:t>
      </w:r>
      <w:proofErr w:type="spellEnd"/>
      <w:r w:rsidRPr="007A693D">
        <w:rPr>
          <w:rFonts w:ascii="Times New Roman" w:hAnsi="Times New Roman"/>
        </w:rPr>
        <w:t xml:space="preserve"> </w:t>
      </w:r>
      <w:proofErr w:type="spellStart"/>
      <w:r w:rsidRPr="007A693D">
        <w:rPr>
          <w:rFonts w:ascii="Times New Roman" w:hAnsi="Times New Roman"/>
        </w:rPr>
        <w:t>dependen</w:t>
      </w:r>
      <w:proofErr w:type="spellEnd"/>
      <w:r w:rsidRPr="007A693D">
        <w:rPr>
          <w:rFonts w:ascii="Times New Roman" w:hAnsi="Times New Roman"/>
        </w:rPr>
        <w:t xml:space="preserve"> </w:t>
      </w:r>
      <w:proofErr w:type="spellStart"/>
      <w:r w:rsidRPr="007A693D">
        <w:rPr>
          <w:rFonts w:ascii="Times New Roman" w:hAnsi="Times New Roman"/>
        </w:rPr>
        <w:t>melalui</w:t>
      </w:r>
      <w:proofErr w:type="spellEnd"/>
      <w:r w:rsidRPr="007A693D">
        <w:rPr>
          <w:rFonts w:ascii="Times New Roman" w:hAnsi="Times New Roman"/>
        </w:rPr>
        <w:t xml:space="preserve"> proses </w:t>
      </w:r>
      <w:proofErr w:type="spellStart"/>
      <w:r w:rsidRPr="007A693D">
        <w:rPr>
          <w:rFonts w:ascii="Times New Roman" w:hAnsi="Times New Roman"/>
        </w:rPr>
        <w:t>analisis</w:t>
      </w:r>
      <w:proofErr w:type="spellEnd"/>
      <w:r w:rsidRPr="007A693D">
        <w:rPr>
          <w:rFonts w:ascii="Times New Roman" w:hAnsi="Times New Roman"/>
        </w:rPr>
        <w:t xml:space="preserve"> </w:t>
      </w:r>
      <w:proofErr w:type="spellStart"/>
      <w:r w:rsidRPr="007A693D">
        <w:rPr>
          <w:rFonts w:ascii="Times New Roman" w:hAnsi="Times New Roman"/>
        </w:rPr>
        <w:t>variabel</w:t>
      </w:r>
      <w:proofErr w:type="spellEnd"/>
      <w:r w:rsidRPr="007A693D">
        <w:rPr>
          <w:rFonts w:ascii="Times New Roman" w:hAnsi="Times New Roman"/>
        </w:rPr>
        <w:t xml:space="preserve"> </w:t>
      </w:r>
      <w:proofErr w:type="spellStart"/>
      <w:r w:rsidRPr="007A693D">
        <w:rPr>
          <w:rFonts w:ascii="Times New Roman" w:hAnsi="Times New Roman"/>
        </w:rPr>
        <w:t>independen</w:t>
      </w:r>
      <w:proofErr w:type="spellEnd"/>
      <w:r w:rsidRPr="007A693D">
        <w:rPr>
          <w:rFonts w:ascii="Times New Roman" w:hAnsi="Times New Roman"/>
        </w:rPr>
        <w:t xml:space="preserve">. </w:t>
      </w:r>
      <w:proofErr w:type="spellStart"/>
      <w:r w:rsidRPr="007A693D">
        <w:rPr>
          <w:rFonts w:ascii="Times New Roman" w:hAnsi="Times New Roman"/>
        </w:rPr>
        <w:t>Sebagai</w:t>
      </w:r>
      <w:proofErr w:type="spellEnd"/>
      <w:r w:rsidRPr="007A693D">
        <w:rPr>
          <w:rFonts w:ascii="Times New Roman" w:hAnsi="Times New Roman"/>
        </w:rPr>
        <w:t xml:space="preserve"> </w:t>
      </w:r>
      <w:proofErr w:type="spellStart"/>
      <w:r w:rsidRPr="007A693D">
        <w:rPr>
          <w:rFonts w:ascii="Times New Roman" w:hAnsi="Times New Roman"/>
        </w:rPr>
        <w:t>contoh</w:t>
      </w:r>
      <w:proofErr w:type="spellEnd"/>
      <w:r w:rsidRPr="007A693D">
        <w:rPr>
          <w:rFonts w:ascii="Times New Roman" w:hAnsi="Times New Roman"/>
        </w:rPr>
        <w:t xml:space="preserve">, </w:t>
      </w:r>
      <w:proofErr w:type="spellStart"/>
      <w:r w:rsidRPr="007A693D">
        <w:rPr>
          <w:rFonts w:ascii="Times New Roman" w:hAnsi="Times New Roman"/>
        </w:rPr>
        <w:t>prediksi</w:t>
      </w:r>
      <w:proofErr w:type="spellEnd"/>
      <w:r w:rsidRPr="007A693D">
        <w:rPr>
          <w:rFonts w:ascii="Times New Roman" w:hAnsi="Times New Roman"/>
        </w:rPr>
        <w:t xml:space="preserve"> </w:t>
      </w:r>
      <w:proofErr w:type="spellStart"/>
      <w:r w:rsidRPr="007A693D">
        <w:rPr>
          <w:rFonts w:ascii="Times New Roman" w:hAnsi="Times New Roman"/>
        </w:rPr>
        <w:t>penjualan</w:t>
      </w:r>
      <w:proofErr w:type="spellEnd"/>
      <w:r w:rsidRPr="007A693D">
        <w:rPr>
          <w:rFonts w:ascii="Times New Roman" w:hAnsi="Times New Roman"/>
        </w:rPr>
        <w:t xml:space="preserve"> </w:t>
      </w:r>
      <w:proofErr w:type="spellStart"/>
      <w:r w:rsidRPr="007A693D">
        <w:rPr>
          <w:rFonts w:ascii="Times New Roman" w:hAnsi="Times New Roman"/>
        </w:rPr>
        <w:t>suatu</w:t>
      </w:r>
      <w:proofErr w:type="spellEnd"/>
      <w:r w:rsidRPr="007A693D">
        <w:rPr>
          <w:rFonts w:ascii="Times New Roman" w:hAnsi="Times New Roman"/>
        </w:rPr>
        <w:t xml:space="preserve"> </w:t>
      </w:r>
      <w:proofErr w:type="spellStart"/>
      <w:r w:rsidRPr="007A693D">
        <w:rPr>
          <w:rFonts w:ascii="Times New Roman" w:hAnsi="Times New Roman"/>
        </w:rPr>
        <w:t>produk</w:t>
      </w:r>
      <w:proofErr w:type="spellEnd"/>
      <w:r w:rsidRPr="007A693D">
        <w:rPr>
          <w:rFonts w:ascii="Times New Roman" w:hAnsi="Times New Roman"/>
        </w:rPr>
        <w:t xml:space="preserve"> </w:t>
      </w:r>
      <w:proofErr w:type="spellStart"/>
      <w:r w:rsidRPr="007A693D">
        <w:rPr>
          <w:rFonts w:ascii="Times New Roman" w:hAnsi="Times New Roman"/>
        </w:rPr>
        <w:t>berdasarkan</w:t>
      </w:r>
      <w:proofErr w:type="spellEnd"/>
      <w:r w:rsidRPr="007A693D">
        <w:rPr>
          <w:rFonts w:ascii="Times New Roman" w:hAnsi="Times New Roman"/>
        </w:rPr>
        <w:t xml:space="preserve"> </w:t>
      </w:r>
      <w:proofErr w:type="spellStart"/>
      <w:r w:rsidRPr="007A693D">
        <w:rPr>
          <w:rFonts w:ascii="Times New Roman" w:hAnsi="Times New Roman"/>
        </w:rPr>
        <w:t>korelasi</w:t>
      </w:r>
      <w:proofErr w:type="spellEnd"/>
      <w:r w:rsidRPr="007A693D">
        <w:rPr>
          <w:rFonts w:ascii="Times New Roman" w:hAnsi="Times New Roman"/>
        </w:rPr>
        <w:t xml:space="preserve"> </w:t>
      </w:r>
      <w:proofErr w:type="spellStart"/>
      <w:r w:rsidRPr="007A693D">
        <w:rPr>
          <w:rFonts w:ascii="Times New Roman" w:hAnsi="Times New Roman"/>
        </w:rPr>
        <w:t>antara</w:t>
      </w:r>
      <w:proofErr w:type="spellEnd"/>
      <w:r w:rsidRPr="007A693D">
        <w:rPr>
          <w:rFonts w:ascii="Times New Roman" w:hAnsi="Times New Roman"/>
        </w:rPr>
        <w:t xml:space="preserve"> </w:t>
      </w:r>
      <w:proofErr w:type="spellStart"/>
      <w:r w:rsidRPr="007A693D">
        <w:rPr>
          <w:rFonts w:ascii="Times New Roman" w:hAnsi="Times New Roman"/>
        </w:rPr>
        <w:t>harga</w:t>
      </w:r>
      <w:proofErr w:type="spellEnd"/>
      <w:r w:rsidRPr="007A693D">
        <w:rPr>
          <w:rFonts w:ascii="Times New Roman" w:hAnsi="Times New Roman"/>
        </w:rPr>
        <w:t xml:space="preserve"> </w:t>
      </w:r>
      <w:proofErr w:type="spellStart"/>
      <w:r w:rsidRPr="007A693D">
        <w:rPr>
          <w:rFonts w:ascii="Times New Roman" w:hAnsi="Times New Roman"/>
        </w:rPr>
        <w:t>produk</w:t>
      </w:r>
      <w:proofErr w:type="spellEnd"/>
      <w:r w:rsidRPr="007A693D">
        <w:rPr>
          <w:rFonts w:ascii="Times New Roman" w:hAnsi="Times New Roman"/>
        </w:rPr>
        <w:t xml:space="preserve"> </w:t>
      </w:r>
      <w:proofErr w:type="spellStart"/>
      <w:r w:rsidRPr="007A693D">
        <w:rPr>
          <w:rFonts w:ascii="Times New Roman" w:hAnsi="Times New Roman"/>
        </w:rPr>
        <w:t>dengan</w:t>
      </w:r>
      <w:proofErr w:type="spellEnd"/>
      <w:r w:rsidRPr="007A693D">
        <w:rPr>
          <w:rFonts w:ascii="Times New Roman" w:hAnsi="Times New Roman"/>
        </w:rPr>
        <w:t xml:space="preserve"> </w:t>
      </w:r>
      <w:proofErr w:type="spellStart"/>
      <w:r w:rsidRPr="007A693D">
        <w:rPr>
          <w:rFonts w:ascii="Times New Roman" w:hAnsi="Times New Roman"/>
        </w:rPr>
        <w:t>tingkat</w:t>
      </w:r>
      <w:proofErr w:type="spellEnd"/>
      <w:r w:rsidRPr="007A693D">
        <w:rPr>
          <w:rFonts w:ascii="Times New Roman" w:hAnsi="Times New Roman"/>
        </w:rPr>
        <w:t xml:space="preserve"> </w:t>
      </w:r>
      <w:proofErr w:type="spellStart"/>
      <w:r w:rsidRPr="007A693D">
        <w:rPr>
          <w:rFonts w:ascii="Times New Roman" w:hAnsi="Times New Roman"/>
        </w:rPr>
        <w:t>pendapatan</w:t>
      </w:r>
      <w:proofErr w:type="spellEnd"/>
      <w:r w:rsidRPr="007A693D">
        <w:rPr>
          <w:rFonts w:ascii="Times New Roman" w:hAnsi="Times New Roman"/>
        </w:rPr>
        <w:t xml:space="preserve"> rata-rata </w:t>
      </w:r>
      <w:proofErr w:type="spellStart"/>
      <w:r w:rsidRPr="007A693D">
        <w:rPr>
          <w:rFonts w:ascii="Times New Roman" w:hAnsi="Times New Roman"/>
        </w:rPr>
        <w:t>pelanggan</w:t>
      </w:r>
      <w:proofErr w:type="spellEnd"/>
      <w:r w:rsidRPr="007A693D">
        <w:rPr>
          <w:rFonts w:ascii="Times New Roman" w:hAnsi="Times New Roman"/>
        </w:rPr>
        <w:t>.</w:t>
      </w:r>
    </w:p>
    <w:p w14:paraId="0AE987C6" w14:textId="4B4408B0" w:rsidR="0030557D" w:rsidRPr="007A693D" w:rsidRDefault="007A693D" w:rsidP="00FE24AC">
      <w:pPr>
        <w:pStyle w:val="NormalWeb"/>
        <w:numPr>
          <w:ilvl w:val="0"/>
          <w:numId w:val="15"/>
        </w:numPr>
        <w:shd w:val="clear" w:color="auto" w:fill="FFFFFF"/>
        <w:tabs>
          <w:tab w:val="clear" w:pos="720"/>
          <w:tab w:val="num" w:pos="1080"/>
        </w:tabs>
        <w:spacing w:before="0" w:beforeAutospacing="0" w:after="384" w:afterAutospacing="0" w:line="360" w:lineRule="auto"/>
        <w:ind w:left="1080"/>
        <w:jc w:val="both"/>
        <w:rPr>
          <w:sz w:val="22"/>
          <w:szCs w:val="22"/>
        </w:rPr>
      </w:pPr>
      <w:r w:rsidRPr="007A693D">
        <w:rPr>
          <w:rStyle w:val="Emphasis"/>
          <w:b/>
          <w:bCs/>
          <w:sz w:val="22"/>
          <w:szCs w:val="22"/>
        </w:rPr>
        <w:t>Clustering</w:t>
      </w:r>
      <w:r w:rsidRPr="007A693D">
        <w:rPr>
          <w:sz w:val="22"/>
          <w:szCs w:val="22"/>
        </w:rPr>
        <w:br/>
      </w:r>
      <w:proofErr w:type="spellStart"/>
      <w:r w:rsidRPr="007A693D">
        <w:rPr>
          <w:sz w:val="22"/>
          <w:szCs w:val="22"/>
        </w:rPr>
        <w:t>Terakhir</w:t>
      </w:r>
      <w:proofErr w:type="spellEnd"/>
      <w:r w:rsidRPr="007A693D">
        <w:rPr>
          <w:sz w:val="22"/>
          <w:szCs w:val="22"/>
        </w:rPr>
        <w:t xml:space="preserve">, </w:t>
      </w:r>
      <w:proofErr w:type="spellStart"/>
      <w:r w:rsidRPr="007A693D">
        <w:rPr>
          <w:sz w:val="22"/>
          <w:szCs w:val="22"/>
        </w:rPr>
        <w:t>metode</w:t>
      </w:r>
      <w:proofErr w:type="spellEnd"/>
      <w:r w:rsidRPr="007A693D">
        <w:rPr>
          <w:sz w:val="22"/>
          <w:szCs w:val="22"/>
        </w:rPr>
        <w:t xml:space="preserve"> clustering. Clustering </w:t>
      </w:r>
      <w:proofErr w:type="spellStart"/>
      <w:r w:rsidRPr="007A693D">
        <w:rPr>
          <w:sz w:val="22"/>
          <w:szCs w:val="22"/>
        </w:rPr>
        <w:t>digunakan</w:t>
      </w:r>
      <w:proofErr w:type="spellEnd"/>
      <w:r w:rsidRPr="007A693D">
        <w:rPr>
          <w:sz w:val="22"/>
          <w:szCs w:val="22"/>
        </w:rPr>
        <w:t xml:space="preserve"> </w:t>
      </w:r>
      <w:proofErr w:type="spellStart"/>
      <w:r w:rsidRPr="007A693D">
        <w:rPr>
          <w:sz w:val="22"/>
          <w:szCs w:val="22"/>
        </w:rPr>
        <w:t>dalam</w:t>
      </w:r>
      <w:proofErr w:type="spellEnd"/>
      <w:r w:rsidRPr="007A693D">
        <w:rPr>
          <w:sz w:val="22"/>
          <w:szCs w:val="22"/>
        </w:rPr>
        <w:t xml:space="preserve"> </w:t>
      </w:r>
      <w:proofErr w:type="spellStart"/>
      <w:r w:rsidRPr="007A693D">
        <w:rPr>
          <w:sz w:val="22"/>
          <w:szCs w:val="22"/>
        </w:rPr>
        <w:t>membagi</w:t>
      </w:r>
      <w:proofErr w:type="spellEnd"/>
      <w:r w:rsidRPr="007A693D">
        <w:rPr>
          <w:sz w:val="22"/>
          <w:szCs w:val="22"/>
        </w:rPr>
        <w:t xml:space="preserve"> </w:t>
      </w:r>
      <w:proofErr w:type="spellStart"/>
      <w:r w:rsidRPr="007A693D">
        <w:rPr>
          <w:sz w:val="22"/>
          <w:szCs w:val="22"/>
        </w:rPr>
        <w:t>kumpulan</w:t>
      </w:r>
      <w:proofErr w:type="spellEnd"/>
      <w:r w:rsidRPr="007A693D">
        <w:rPr>
          <w:sz w:val="22"/>
          <w:szCs w:val="22"/>
        </w:rPr>
        <w:t xml:space="preserve"> data </w:t>
      </w:r>
      <w:proofErr w:type="spellStart"/>
      <w:r w:rsidRPr="007A693D">
        <w:rPr>
          <w:sz w:val="22"/>
          <w:szCs w:val="22"/>
        </w:rPr>
        <w:t>menjadi</w:t>
      </w:r>
      <w:proofErr w:type="spellEnd"/>
      <w:r w:rsidRPr="007A693D">
        <w:rPr>
          <w:sz w:val="22"/>
          <w:szCs w:val="22"/>
        </w:rPr>
        <w:t xml:space="preserve"> </w:t>
      </w:r>
      <w:proofErr w:type="spellStart"/>
      <w:r w:rsidRPr="007A693D">
        <w:rPr>
          <w:sz w:val="22"/>
          <w:szCs w:val="22"/>
        </w:rPr>
        <w:t>beberapa</w:t>
      </w:r>
      <w:proofErr w:type="spellEnd"/>
      <w:r w:rsidRPr="007A693D">
        <w:rPr>
          <w:sz w:val="22"/>
          <w:szCs w:val="22"/>
        </w:rPr>
        <w:t xml:space="preserve"> </w:t>
      </w:r>
      <w:proofErr w:type="spellStart"/>
      <w:r w:rsidRPr="007A693D">
        <w:rPr>
          <w:sz w:val="22"/>
          <w:szCs w:val="22"/>
        </w:rPr>
        <w:t>kelompok</w:t>
      </w:r>
      <w:proofErr w:type="spellEnd"/>
      <w:r w:rsidRPr="007A693D">
        <w:rPr>
          <w:sz w:val="22"/>
          <w:szCs w:val="22"/>
        </w:rPr>
        <w:t xml:space="preserve"> </w:t>
      </w:r>
      <w:proofErr w:type="spellStart"/>
      <w:r w:rsidRPr="007A693D">
        <w:rPr>
          <w:sz w:val="22"/>
          <w:szCs w:val="22"/>
        </w:rPr>
        <w:t>berdasarkan</w:t>
      </w:r>
      <w:proofErr w:type="spellEnd"/>
      <w:r w:rsidRPr="007A693D">
        <w:rPr>
          <w:sz w:val="22"/>
          <w:szCs w:val="22"/>
        </w:rPr>
        <w:t xml:space="preserve"> </w:t>
      </w:r>
      <w:proofErr w:type="spellStart"/>
      <w:r w:rsidRPr="007A693D">
        <w:rPr>
          <w:sz w:val="22"/>
          <w:szCs w:val="22"/>
        </w:rPr>
        <w:t>kemiripan</w:t>
      </w:r>
      <w:proofErr w:type="spellEnd"/>
      <w:r w:rsidRPr="007A693D">
        <w:rPr>
          <w:sz w:val="22"/>
          <w:szCs w:val="22"/>
        </w:rPr>
        <w:t xml:space="preserve"> </w:t>
      </w:r>
      <w:proofErr w:type="spellStart"/>
      <w:r w:rsidRPr="007A693D">
        <w:rPr>
          <w:sz w:val="22"/>
          <w:szCs w:val="22"/>
        </w:rPr>
        <w:t>atribut</w:t>
      </w:r>
      <w:proofErr w:type="spellEnd"/>
      <w:r w:rsidRPr="007A693D">
        <w:rPr>
          <w:sz w:val="22"/>
          <w:szCs w:val="22"/>
        </w:rPr>
        <w:t xml:space="preserve"> yang </w:t>
      </w:r>
      <w:proofErr w:type="spellStart"/>
      <w:r w:rsidRPr="007A693D">
        <w:rPr>
          <w:sz w:val="22"/>
          <w:szCs w:val="22"/>
        </w:rPr>
        <w:t>dimiliki</w:t>
      </w:r>
      <w:proofErr w:type="spellEnd"/>
      <w:r w:rsidRPr="007A693D">
        <w:rPr>
          <w:sz w:val="22"/>
          <w:szCs w:val="22"/>
        </w:rPr>
        <w:t xml:space="preserve">. </w:t>
      </w:r>
      <w:proofErr w:type="spellStart"/>
      <w:r w:rsidRPr="007A693D">
        <w:rPr>
          <w:sz w:val="22"/>
          <w:szCs w:val="22"/>
        </w:rPr>
        <w:t>Contoh</w:t>
      </w:r>
      <w:proofErr w:type="spellEnd"/>
      <w:r w:rsidRPr="007A693D">
        <w:rPr>
          <w:sz w:val="22"/>
          <w:szCs w:val="22"/>
        </w:rPr>
        <w:t xml:space="preserve"> </w:t>
      </w:r>
      <w:proofErr w:type="spellStart"/>
      <w:r w:rsidRPr="007A693D">
        <w:rPr>
          <w:sz w:val="22"/>
          <w:szCs w:val="22"/>
        </w:rPr>
        <w:t>kasusnya</w:t>
      </w:r>
      <w:proofErr w:type="spellEnd"/>
      <w:r w:rsidRPr="007A693D">
        <w:rPr>
          <w:sz w:val="22"/>
          <w:szCs w:val="22"/>
        </w:rPr>
        <w:t xml:space="preserve"> </w:t>
      </w:r>
      <w:proofErr w:type="spellStart"/>
      <w:r w:rsidRPr="007A693D">
        <w:rPr>
          <w:sz w:val="22"/>
          <w:szCs w:val="22"/>
        </w:rPr>
        <w:t>adalah</w:t>
      </w:r>
      <w:proofErr w:type="spellEnd"/>
      <w:r w:rsidRPr="007A693D">
        <w:rPr>
          <w:sz w:val="22"/>
          <w:szCs w:val="22"/>
        </w:rPr>
        <w:t xml:space="preserve"> Customer Segmentation. </w:t>
      </w:r>
      <w:proofErr w:type="spellStart"/>
      <w:r w:rsidRPr="007A693D">
        <w:rPr>
          <w:sz w:val="22"/>
          <w:szCs w:val="22"/>
        </w:rPr>
        <w:t>Ia</w:t>
      </w:r>
      <w:proofErr w:type="spellEnd"/>
      <w:r w:rsidRPr="007A693D">
        <w:rPr>
          <w:sz w:val="22"/>
          <w:szCs w:val="22"/>
        </w:rPr>
        <w:t xml:space="preserve"> </w:t>
      </w:r>
      <w:proofErr w:type="spellStart"/>
      <w:r w:rsidRPr="007A693D">
        <w:rPr>
          <w:sz w:val="22"/>
          <w:szCs w:val="22"/>
        </w:rPr>
        <w:t>membagi</w:t>
      </w:r>
      <w:proofErr w:type="spellEnd"/>
      <w:r w:rsidRPr="007A693D">
        <w:rPr>
          <w:sz w:val="22"/>
          <w:szCs w:val="22"/>
        </w:rPr>
        <w:t xml:space="preserve"> </w:t>
      </w:r>
      <w:proofErr w:type="spellStart"/>
      <w:r w:rsidRPr="007A693D">
        <w:rPr>
          <w:sz w:val="22"/>
          <w:szCs w:val="22"/>
        </w:rPr>
        <w:t>pelanggan</w:t>
      </w:r>
      <w:proofErr w:type="spellEnd"/>
      <w:r w:rsidRPr="007A693D">
        <w:rPr>
          <w:sz w:val="22"/>
          <w:szCs w:val="22"/>
        </w:rPr>
        <w:t xml:space="preserve"> </w:t>
      </w:r>
      <w:proofErr w:type="spellStart"/>
      <w:r w:rsidRPr="007A693D">
        <w:rPr>
          <w:sz w:val="22"/>
          <w:szCs w:val="22"/>
        </w:rPr>
        <w:t>ke</w:t>
      </w:r>
      <w:proofErr w:type="spellEnd"/>
      <w:r w:rsidRPr="007A693D">
        <w:rPr>
          <w:sz w:val="22"/>
          <w:szCs w:val="22"/>
        </w:rPr>
        <w:t xml:space="preserve"> </w:t>
      </w:r>
      <w:proofErr w:type="spellStart"/>
      <w:r w:rsidRPr="007A693D">
        <w:rPr>
          <w:sz w:val="22"/>
          <w:szCs w:val="22"/>
        </w:rPr>
        <w:t>dalam</w:t>
      </w:r>
      <w:proofErr w:type="spellEnd"/>
      <w:r w:rsidRPr="007A693D">
        <w:rPr>
          <w:sz w:val="22"/>
          <w:szCs w:val="22"/>
        </w:rPr>
        <w:t xml:space="preserve"> </w:t>
      </w:r>
      <w:proofErr w:type="spellStart"/>
      <w:r w:rsidRPr="007A693D">
        <w:rPr>
          <w:sz w:val="22"/>
          <w:szCs w:val="22"/>
        </w:rPr>
        <w:t>beberapa</w:t>
      </w:r>
      <w:proofErr w:type="spellEnd"/>
      <w:r w:rsidRPr="007A693D">
        <w:rPr>
          <w:sz w:val="22"/>
          <w:szCs w:val="22"/>
        </w:rPr>
        <w:t xml:space="preserve"> </w:t>
      </w:r>
      <w:proofErr w:type="spellStart"/>
      <w:r w:rsidRPr="007A693D">
        <w:rPr>
          <w:sz w:val="22"/>
          <w:szCs w:val="22"/>
        </w:rPr>
        <w:t>grup</w:t>
      </w:r>
      <w:proofErr w:type="spellEnd"/>
      <w:r w:rsidRPr="007A693D">
        <w:rPr>
          <w:sz w:val="22"/>
          <w:szCs w:val="22"/>
        </w:rPr>
        <w:t xml:space="preserve"> </w:t>
      </w:r>
      <w:proofErr w:type="spellStart"/>
      <w:r w:rsidRPr="007A693D">
        <w:rPr>
          <w:sz w:val="22"/>
          <w:szCs w:val="22"/>
        </w:rPr>
        <w:t>berdasarkan</w:t>
      </w:r>
      <w:proofErr w:type="spellEnd"/>
      <w:r w:rsidRPr="007A693D">
        <w:rPr>
          <w:sz w:val="22"/>
          <w:szCs w:val="22"/>
        </w:rPr>
        <w:t xml:space="preserve"> </w:t>
      </w:r>
      <w:proofErr w:type="spellStart"/>
      <w:r w:rsidRPr="007A693D">
        <w:rPr>
          <w:sz w:val="22"/>
          <w:szCs w:val="22"/>
        </w:rPr>
        <w:t>tingkat</w:t>
      </w:r>
      <w:proofErr w:type="spellEnd"/>
      <w:r w:rsidRPr="007A693D">
        <w:rPr>
          <w:sz w:val="22"/>
          <w:szCs w:val="22"/>
        </w:rPr>
        <w:t xml:space="preserve"> </w:t>
      </w:r>
      <w:proofErr w:type="spellStart"/>
      <w:proofErr w:type="gramStart"/>
      <w:r w:rsidRPr="007A693D">
        <w:rPr>
          <w:sz w:val="22"/>
          <w:szCs w:val="22"/>
        </w:rPr>
        <w:t>kemiripannya</w:t>
      </w:r>
      <w:proofErr w:type="spellEnd"/>
      <w:r>
        <w:rPr>
          <w:sz w:val="22"/>
          <w:szCs w:val="22"/>
        </w:rPr>
        <w:t>.</w:t>
      </w:r>
      <w:r w:rsidR="0030557D" w:rsidRPr="007A693D">
        <w:t>.</w:t>
      </w:r>
      <w:proofErr w:type="gramEnd"/>
    </w:p>
    <w:p w14:paraId="41A6F968" w14:textId="37D9D51C" w:rsidR="007B0F45" w:rsidRPr="00474475" w:rsidRDefault="007A693D" w:rsidP="00FE24AC">
      <w:pPr>
        <w:pStyle w:val="Heading2"/>
        <w:spacing w:line="360" w:lineRule="auto"/>
        <w:rPr>
          <w:rFonts w:ascii="Times New Roman" w:hAnsi="Times New Roman"/>
          <w:i/>
          <w:shd w:val="clear" w:color="auto" w:fill="FFFFFF" w:themeFill="background1"/>
        </w:rPr>
      </w:pPr>
      <w:bookmarkStart w:id="80" w:name="_Toc97046955"/>
      <w:r>
        <w:rPr>
          <w:rFonts w:ascii="Times New Roman" w:hAnsi="Times New Roman"/>
          <w:i/>
          <w:shd w:val="clear" w:color="auto" w:fill="FFFFFF" w:themeFill="background1"/>
        </w:rPr>
        <w:t>Decision Tree</w:t>
      </w:r>
      <w:bookmarkEnd w:id="80"/>
    </w:p>
    <w:p w14:paraId="509D3D87" w14:textId="77777777" w:rsidR="007A693D" w:rsidRPr="007A693D" w:rsidRDefault="00100029" w:rsidP="00FE24AC">
      <w:pPr>
        <w:shd w:val="clear" w:color="auto" w:fill="FFFFFF" w:themeFill="background1"/>
        <w:spacing w:line="360" w:lineRule="auto"/>
        <w:ind w:left="720"/>
        <w:rPr>
          <w:rFonts w:ascii="Times New Roman" w:hAnsi="Times New Roman"/>
          <w:shd w:val="clear" w:color="auto" w:fill="FFFFFF"/>
        </w:rPr>
      </w:pPr>
      <w:r w:rsidRPr="00474475">
        <w:rPr>
          <w:rFonts w:ascii="Times New Roman" w:hAnsi="Times New Roman"/>
          <w:bCs/>
          <w:shd w:val="clear" w:color="auto" w:fill="FFFFFF" w:themeFill="background1"/>
        </w:rPr>
        <w:tab/>
      </w:r>
      <w:proofErr w:type="spellStart"/>
      <w:r w:rsidR="007A693D" w:rsidRPr="007A693D">
        <w:rPr>
          <w:rFonts w:ascii="Times New Roman" w:hAnsi="Times New Roman"/>
          <w:shd w:val="clear" w:color="auto" w:fill="FFFFFF"/>
        </w:rPr>
        <w:t>Pohon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keputusan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adalah</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alat</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pendukung</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keputusan</w:t>
      </w:r>
      <w:proofErr w:type="spellEnd"/>
      <w:r w:rsidR="007A693D" w:rsidRPr="007A693D">
        <w:rPr>
          <w:rFonts w:ascii="Times New Roman" w:hAnsi="Times New Roman"/>
          <w:shd w:val="clear" w:color="auto" w:fill="FFFFFF"/>
        </w:rPr>
        <w:t xml:space="preserve"> yang </w:t>
      </w:r>
      <w:proofErr w:type="spellStart"/>
      <w:r w:rsidR="007A693D" w:rsidRPr="007A693D">
        <w:rPr>
          <w:rFonts w:ascii="Times New Roman" w:hAnsi="Times New Roman"/>
          <w:shd w:val="clear" w:color="auto" w:fill="FFFFFF"/>
        </w:rPr>
        <w:t>menggunakan</w:t>
      </w:r>
      <w:proofErr w:type="spellEnd"/>
      <w:r w:rsidR="007A693D" w:rsidRPr="007A693D">
        <w:rPr>
          <w:rFonts w:ascii="Times New Roman" w:hAnsi="Times New Roman"/>
          <w:shd w:val="clear" w:color="auto" w:fill="FFFFFF"/>
        </w:rPr>
        <w:t xml:space="preserve"> model </w:t>
      </w:r>
      <w:proofErr w:type="spellStart"/>
      <w:r w:rsidR="007A693D" w:rsidRPr="007A693D">
        <w:rPr>
          <w:rFonts w:ascii="Times New Roman" w:hAnsi="Times New Roman"/>
          <w:shd w:val="clear" w:color="auto" w:fill="FFFFFF"/>
        </w:rPr>
        <w:t>keputusan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seperti</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pohon</w:t>
      </w:r>
      <w:proofErr w:type="spellEnd"/>
      <w:r w:rsidR="007A693D" w:rsidRPr="007A693D">
        <w:rPr>
          <w:rFonts w:ascii="Times New Roman" w:hAnsi="Times New Roman"/>
          <w:shd w:val="clear" w:color="auto" w:fill="FFFFFF"/>
        </w:rPr>
        <w:t xml:space="preserve"> dan </w:t>
      </w:r>
      <w:proofErr w:type="spellStart"/>
      <w:r w:rsidR="007A693D" w:rsidRPr="007A693D">
        <w:rPr>
          <w:rFonts w:ascii="Times New Roman" w:hAnsi="Times New Roman"/>
          <w:shd w:val="clear" w:color="auto" w:fill="FFFFFF"/>
        </w:rPr>
        <w:t>kemungkinan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konsekuensinya</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termasuk</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hasil</w:t>
      </w:r>
      <w:proofErr w:type="spellEnd"/>
      <w:r w:rsidR="007A693D" w:rsidRPr="007A693D">
        <w:rPr>
          <w:rFonts w:ascii="Times New Roman" w:hAnsi="Times New Roman"/>
          <w:shd w:val="clear" w:color="auto" w:fill="FFFFFF"/>
        </w:rPr>
        <w:t xml:space="preserve"> acara </w:t>
      </w:r>
      <w:proofErr w:type="spellStart"/>
      <w:r w:rsidR="007A693D" w:rsidRPr="007A693D">
        <w:rPr>
          <w:rFonts w:ascii="Times New Roman" w:hAnsi="Times New Roman"/>
          <w:shd w:val="clear" w:color="auto" w:fill="FFFFFF"/>
        </w:rPr>
        <w:t>kebetulan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biaya</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sumber</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daya</w:t>
      </w:r>
      <w:proofErr w:type="spellEnd"/>
      <w:r w:rsidR="007A693D" w:rsidRPr="007A693D">
        <w:rPr>
          <w:rFonts w:ascii="Times New Roman" w:hAnsi="Times New Roman"/>
          <w:shd w:val="clear" w:color="auto" w:fill="FFFFFF"/>
        </w:rPr>
        <w:t xml:space="preserve">, </w:t>
      </w:r>
      <w:r w:rsidR="007A693D" w:rsidRPr="007A693D">
        <w:rPr>
          <w:rFonts w:ascii="Times New Roman" w:hAnsi="Times New Roman"/>
          <w:shd w:val="clear" w:color="auto" w:fill="FFFFFF"/>
        </w:rPr>
        <w:lastRenderedPageBreak/>
        <w:t xml:space="preserve">dan </w:t>
      </w:r>
      <w:proofErr w:type="spellStart"/>
      <w:r w:rsidR="007A693D" w:rsidRPr="007A693D">
        <w:rPr>
          <w:rFonts w:ascii="Times New Roman" w:hAnsi="Times New Roman"/>
          <w:shd w:val="clear" w:color="auto" w:fill="FFFFFF"/>
        </w:rPr>
        <w:t>utilitas</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Ini</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adalah</w:t>
      </w:r>
      <w:proofErr w:type="spellEnd"/>
      <w:r w:rsidR="007A693D" w:rsidRPr="007A693D">
        <w:rPr>
          <w:rFonts w:ascii="Times New Roman" w:hAnsi="Times New Roman"/>
          <w:shd w:val="clear" w:color="auto" w:fill="FFFFFF"/>
        </w:rPr>
        <w:t xml:space="preserve"> salah </w:t>
      </w:r>
      <w:proofErr w:type="spellStart"/>
      <w:r w:rsidR="007A693D" w:rsidRPr="007A693D">
        <w:rPr>
          <w:rFonts w:ascii="Times New Roman" w:hAnsi="Times New Roman"/>
          <w:shd w:val="clear" w:color="auto" w:fill="FFFFFF"/>
        </w:rPr>
        <w:t>satu</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cara</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untuk</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menampilkan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algoritma</w:t>
      </w:r>
      <w:proofErr w:type="spellEnd"/>
      <w:r w:rsidR="007A693D" w:rsidRPr="007A693D">
        <w:rPr>
          <w:rFonts w:ascii="Times New Roman" w:hAnsi="Times New Roman"/>
          <w:shd w:val="clear" w:color="auto" w:fill="FFFFFF"/>
        </w:rPr>
        <w:t xml:space="preserve"> yang </w:t>
      </w:r>
      <w:proofErr w:type="spellStart"/>
      <w:r w:rsidR="007A693D" w:rsidRPr="007A693D">
        <w:rPr>
          <w:rFonts w:ascii="Times New Roman" w:hAnsi="Times New Roman"/>
          <w:shd w:val="clear" w:color="auto" w:fill="FFFFFF"/>
        </w:rPr>
        <w:t>hanya</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berisi</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pernyataan</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kontrol</w:t>
      </w:r>
      <w:proofErr w:type="spellEnd"/>
      <w:r w:rsidR="007A693D" w:rsidRPr="007A693D">
        <w:rPr>
          <w:rFonts w:ascii="Times New Roman" w:hAnsi="Times New Roman"/>
          <w:shd w:val="clear" w:color="auto" w:fill="FFFFFF"/>
        </w:rPr>
        <w:t xml:space="preserve"> </w:t>
      </w:r>
      <w:proofErr w:type="spellStart"/>
      <w:r w:rsidR="007A693D" w:rsidRPr="007A693D">
        <w:rPr>
          <w:rFonts w:ascii="Times New Roman" w:hAnsi="Times New Roman"/>
          <w:shd w:val="clear" w:color="auto" w:fill="FFFFFF"/>
        </w:rPr>
        <w:t>bersyarat</w:t>
      </w:r>
      <w:proofErr w:type="spellEnd"/>
      <w:r w:rsidR="007A693D" w:rsidRPr="007A693D">
        <w:rPr>
          <w:rFonts w:ascii="Times New Roman" w:hAnsi="Times New Roman"/>
          <w:shd w:val="clear" w:color="auto" w:fill="FFFFFF"/>
        </w:rPr>
        <w:t>.</w:t>
      </w:r>
    </w:p>
    <w:p w14:paraId="683C75B9" w14:textId="77777777" w:rsidR="007A693D" w:rsidRPr="007A693D" w:rsidRDefault="007A693D" w:rsidP="00FE24AC">
      <w:pPr>
        <w:spacing w:line="360" w:lineRule="auto"/>
        <w:ind w:left="720"/>
        <w:rPr>
          <w:rFonts w:ascii="Times New Roman" w:hAnsi="Times New Roman"/>
        </w:rPr>
      </w:pPr>
      <w:r w:rsidRPr="007A693D">
        <w:rPr>
          <w:rFonts w:ascii="Times New Roman" w:hAnsi="Times New Roman"/>
        </w:rPr>
        <w:t>Decision tree </w:t>
      </w:r>
      <w:proofErr w:type="spellStart"/>
      <w:r w:rsidRPr="007A693D">
        <w:rPr>
          <w:rFonts w:ascii="Times New Roman" w:hAnsi="Times New Roman"/>
        </w:rPr>
        <w:t>adalah</w:t>
      </w:r>
      <w:proofErr w:type="spellEnd"/>
      <w:r w:rsidRPr="007A693D">
        <w:rPr>
          <w:rFonts w:ascii="Times New Roman" w:hAnsi="Times New Roman"/>
        </w:rPr>
        <w:t xml:space="preserve"> diagram yang </w:t>
      </w:r>
      <w:proofErr w:type="spellStart"/>
      <w:r w:rsidRPr="007A693D">
        <w:rPr>
          <w:rFonts w:ascii="Times New Roman" w:hAnsi="Times New Roman"/>
        </w:rPr>
        <w:t>dapat</w:t>
      </w:r>
      <w:proofErr w:type="spellEnd"/>
      <w:r w:rsidRPr="007A693D">
        <w:rPr>
          <w:rFonts w:ascii="Times New Roman" w:hAnsi="Times New Roman"/>
        </w:rPr>
        <w:t xml:space="preserve"> </w:t>
      </w:r>
      <w:proofErr w:type="spellStart"/>
      <w:r w:rsidRPr="007A693D">
        <w:rPr>
          <w:rFonts w:ascii="Times New Roman" w:hAnsi="Times New Roman"/>
        </w:rPr>
        <w:t>digunakan</w:t>
      </w:r>
      <w:proofErr w:type="spellEnd"/>
      <w:r w:rsidRPr="007A693D">
        <w:rPr>
          <w:rFonts w:ascii="Times New Roman" w:hAnsi="Times New Roman"/>
        </w:rPr>
        <w:t xml:space="preserve"> </w:t>
      </w:r>
      <w:proofErr w:type="spellStart"/>
      <w:r w:rsidRPr="007A693D">
        <w:rPr>
          <w:rFonts w:ascii="Times New Roman" w:hAnsi="Times New Roman"/>
        </w:rPr>
        <w:t>untuk</w:t>
      </w:r>
      <w:proofErr w:type="spellEnd"/>
      <w:r w:rsidRPr="007A693D">
        <w:rPr>
          <w:rFonts w:ascii="Times New Roman" w:hAnsi="Times New Roman"/>
        </w:rPr>
        <w:t xml:space="preserve"> </w:t>
      </w:r>
      <w:proofErr w:type="spellStart"/>
      <w:r w:rsidRPr="007A693D">
        <w:rPr>
          <w:rFonts w:ascii="Times New Roman" w:hAnsi="Times New Roman"/>
        </w:rPr>
        <w:t>memvisualisasikan</w:t>
      </w:r>
      <w:proofErr w:type="spellEnd"/>
      <w:r w:rsidRPr="007A693D">
        <w:rPr>
          <w:rFonts w:ascii="Times New Roman" w:hAnsi="Times New Roman"/>
        </w:rPr>
        <w:t xml:space="preserve"> proses </w:t>
      </w:r>
      <w:proofErr w:type="spellStart"/>
      <w:r w:rsidRPr="007A693D">
        <w:rPr>
          <w:rFonts w:ascii="Times New Roman" w:hAnsi="Times New Roman"/>
        </w:rPr>
        <w:t>pengambilan</w:t>
      </w:r>
      <w:proofErr w:type="spellEnd"/>
      <w:r w:rsidRPr="007A693D">
        <w:rPr>
          <w:rFonts w:ascii="Times New Roman" w:hAnsi="Times New Roman"/>
        </w:rPr>
        <w:t xml:space="preserve"> </w:t>
      </w:r>
      <w:proofErr w:type="spellStart"/>
      <w:r w:rsidRPr="007A693D">
        <w:rPr>
          <w:rFonts w:ascii="Times New Roman" w:hAnsi="Times New Roman"/>
        </w:rPr>
        <w:t>keputusan</w:t>
      </w:r>
      <w:proofErr w:type="spellEnd"/>
      <w:r w:rsidRPr="007A693D">
        <w:rPr>
          <w:rFonts w:ascii="Times New Roman" w:hAnsi="Times New Roman"/>
        </w:rPr>
        <w:t xml:space="preserve"> </w:t>
      </w:r>
      <w:proofErr w:type="spellStart"/>
      <w:r w:rsidRPr="007A693D">
        <w:rPr>
          <w:rFonts w:ascii="Times New Roman" w:hAnsi="Times New Roman"/>
        </w:rPr>
        <w:t>dengan</w:t>
      </w:r>
      <w:proofErr w:type="spellEnd"/>
      <w:r w:rsidRPr="007A693D">
        <w:rPr>
          <w:rFonts w:ascii="Times New Roman" w:hAnsi="Times New Roman"/>
        </w:rPr>
        <w:t xml:space="preserve"> </w:t>
      </w:r>
      <w:proofErr w:type="spellStart"/>
      <w:r w:rsidRPr="007A693D">
        <w:rPr>
          <w:rFonts w:ascii="Times New Roman" w:hAnsi="Times New Roman"/>
        </w:rPr>
        <w:t>memetakan</w:t>
      </w:r>
      <w:proofErr w:type="spellEnd"/>
      <w:r w:rsidRPr="007A693D">
        <w:rPr>
          <w:rFonts w:ascii="Times New Roman" w:hAnsi="Times New Roman"/>
        </w:rPr>
        <w:t xml:space="preserve"> </w:t>
      </w:r>
      <w:proofErr w:type="spellStart"/>
      <w:r w:rsidRPr="007A693D">
        <w:rPr>
          <w:rFonts w:ascii="Times New Roman" w:hAnsi="Times New Roman"/>
        </w:rPr>
        <w:t>berbagai</w:t>
      </w:r>
      <w:proofErr w:type="spellEnd"/>
      <w:r w:rsidRPr="007A693D">
        <w:rPr>
          <w:rFonts w:ascii="Times New Roman" w:hAnsi="Times New Roman"/>
        </w:rPr>
        <w:t xml:space="preserve"> </w:t>
      </w:r>
      <w:proofErr w:type="spellStart"/>
      <w:r w:rsidRPr="007A693D">
        <w:rPr>
          <w:rFonts w:ascii="Times New Roman" w:hAnsi="Times New Roman"/>
        </w:rPr>
        <w:t>tindakan</w:t>
      </w:r>
      <w:proofErr w:type="spellEnd"/>
      <w:r w:rsidRPr="007A693D">
        <w:rPr>
          <w:rFonts w:ascii="Times New Roman" w:hAnsi="Times New Roman"/>
        </w:rPr>
        <w:t xml:space="preserve"> dan </w:t>
      </w:r>
      <w:proofErr w:type="spellStart"/>
      <w:r w:rsidRPr="007A693D">
        <w:rPr>
          <w:rFonts w:ascii="Times New Roman" w:hAnsi="Times New Roman"/>
        </w:rPr>
        <w:t>potensi</w:t>
      </w:r>
      <w:proofErr w:type="spellEnd"/>
      <w:r w:rsidRPr="007A693D">
        <w:rPr>
          <w:rFonts w:ascii="Times New Roman" w:hAnsi="Times New Roman"/>
        </w:rPr>
        <w:t xml:space="preserve"> </w:t>
      </w:r>
      <w:proofErr w:type="spellStart"/>
      <w:r w:rsidRPr="007A693D">
        <w:rPr>
          <w:rFonts w:ascii="Times New Roman" w:hAnsi="Times New Roman"/>
        </w:rPr>
        <w:t>hasil</w:t>
      </w:r>
      <w:proofErr w:type="spellEnd"/>
      <w:r w:rsidRPr="007A693D">
        <w:rPr>
          <w:rFonts w:ascii="Times New Roman" w:hAnsi="Times New Roman"/>
        </w:rPr>
        <w:t xml:space="preserve"> yang </w:t>
      </w:r>
      <w:proofErr w:type="spellStart"/>
      <w:r w:rsidRPr="007A693D">
        <w:rPr>
          <w:rFonts w:ascii="Times New Roman" w:hAnsi="Times New Roman"/>
        </w:rPr>
        <w:t>ada</w:t>
      </w:r>
      <w:proofErr w:type="spellEnd"/>
      <w:r w:rsidRPr="007A693D">
        <w:rPr>
          <w:rFonts w:ascii="Times New Roman" w:hAnsi="Times New Roman"/>
        </w:rPr>
        <w:t>.</w:t>
      </w:r>
    </w:p>
    <w:p w14:paraId="727D3071" w14:textId="77777777" w:rsidR="007A693D" w:rsidRPr="007A693D" w:rsidRDefault="007A693D" w:rsidP="00FE24AC">
      <w:pPr>
        <w:spacing w:line="360" w:lineRule="auto"/>
        <w:ind w:left="720"/>
        <w:rPr>
          <w:rFonts w:ascii="Times New Roman" w:hAnsi="Times New Roman"/>
        </w:rPr>
      </w:pPr>
      <w:r w:rsidRPr="007A693D">
        <w:rPr>
          <w:rFonts w:ascii="Times New Roman" w:hAnsi="Times New Roman"/>
        </w:rPr>
        <w:t xml:space="preserve">Pada </w:t>
      </w:r>
      <w:proofErr w:type="spellStart"/>
      <w:r w:rsidRPr="007A693D">
        <w:rPr>
          <w:rFonts w:ascii="Times New Roman" w:hAnsi="Times New Roman"/>
        </w:rPr>
        <w:t>dasarnya</w:t>
      </w:r>
      <w:proofErr w:type="spellEnd"/>
      <w:r w:rsidRPr="007A693D">
        <w:rPr>
          <w:rFonts w:ascii="Times New Roman" w:hAnsi="Times New Roman"/>
        </w:rPr>
        <w:t xml:space="preserve"> diagram decision tree </w:t>
      </w:r>
      <w:proofErr w:type="spellStart"/>
      <w:r w:rsidRPr="007A693D">
        <w:rPr>
          <w:rFonts w:ascii="Times New Roman" w:hAnsi="Times New Roman"/>
        </w:rPr>
        <w:t>terdiri</w:t>
      </w:r>
      <w:proofErr w:type="spellEnd"/>
      <w:r w:rsidRPr="007A693D">
        <w:rPr>
          <w:rFonts w:ascii="Times New Roman" w:hAnsi="Times New Roman"/>
        </w:rPr>
        <w:t xml:space="preserve"> </w:t>
      </w:r>
      <w:proofErr w:type="spellStart"/>
      <w:r w:rsidRPr="007A693D">
        <w:rPr>
          <w:rFonts w:ascii="Times New Roman" w:hAnsi="Times New Roman"/>
        </w:rPr>
        <w:t>dari</w:t>
      </w:r>
      <w:proofErr w:type="spellEnd"/>
      <w:r w:rsidRPr="007A693D">
        <w:rPr>
          <w:rFonts w:ascii="Times New Roman" w:hAnsi="Times New Roman"/>
        </w:rPr>
        <w:t xml:space="preserve"> </w:t>
      </w:r>
      <w:proofErr w:type="spellStart"/>
      <w:r w:rsidRPr="007A693D">
        <w:rPr>
          <w:rFonts w:ascii="Times New Roman" w:hAnsi="Times New Roman"/>
        </w:rPr>
        <w:t>tiga</w:t>
      </w:r>
      <w:proofErr w:type="spellEnd"/>
      <w:r w:rsidRPr="007A693D">
        <w:rPr>
          <w:rFonts w:ascii="Times New Roman" w:hAnsi="Times New Roman"/>
        </w:rPr>
        <w:t xml:space="preserve"> </w:t>
      </w:r>
      <w:proofErr w:type="spellStart"/>
      <w:r w:rsidRPr="007A693D">
        <w:rPr>
          <w:rFonts w:ascii="Times New Roman" w:hAnsi="Times New Roman"/>
        </w:rPr>
        <w:t>elemen</w:t>
      </w:r>
      <w:proofErr w:type="spellEnd"/>
      <w:r w:rsidRPr="007A693D">
        <w:rPr>
          <w:rFonts w:ascii="Times New Roman" w:hAnsi="Times New Roman"/>
        </w:rPr>
        <w:t xml:space="preserve"> </w:t>
      </w:r>
      <w:proofErr w:type="spellStart"/>
      <w:r w:rsidRPr="007A693D">
        <w:rPr>
          <w:rFonts w:ascii="Times New Roman" w:hAnsi="Times New Roman"/>
        </w:rPr>
        <w:t>berbeda</w:t>
      </w:r>
      <w:proofErr w:type="spellEnd"/>
      <w:r w:rsidRPr="007A693D">
        <w:rPr>
          <w:rFonts w:ascii="Times New Roman" w:hAnsi="Times New Roman"/>
        </w:rPr>
        <w:t xml:space="preserve">, </w:t>
      </w:r>
      <w:proofErr w:type="spellStart"/>
      <w:r w:rsidRPr="007A693D">
        <w:rPr>
          <w:rFonts w:ascii="Times New Roman" w:hAnsi="Times New Roman"/>
        </w:rPr>
        <w:t>yaitu</w:t>
      </w:r>
      <w:proofErr w:type="spellEnd"/>
      <w:r w:rsidRPr="007A693D">
        <w:rPr>
          <w:rFonts w:ascii="Times New Roman" w:hAnsi="Times New Roman"/>
        </w:rPr>
        <w:t>:</w:t>
      </w:r>
    </w:p>
    <w:p w14:paraId="47B85104" w14:textId="77777777" w:rsidR="007A693D" w:rsidRPr="007A693D" w:rsidRDefault="007A693D" w:rsidP="00FE24AC">
      <w:pPr>
        <w:pStyle w:val="ListParagraph"/>
        <w:numPr>
          <w:ilvl w:val="1"/>
          <w:numId w:val="16"/>
        </w:numPr>
        <w:spacing w:line="360" w:lineRule="auto"/>
        <w:rPr>
          <w:rFonts w:ascii="Times New Roman" w:hAnsi="Times New Roman"/>
        </w:rPr>
      </w:pPr>
      <w:r w:rsidRPr="007A693D">
        <w:rPr>
          <w:rFonts w:ascii="Times New Roman" w:hAnsi="Times New Roman"/>
        </w:rPr>
        <w:t xml:space="preserve">Node </w:t>
      </w:r>
      <w:proofErr w:type="spellStart"/>
      <w:r w:rsidRPr="007A693D">
        <w:rPr>
          <w:rFonts w:ascii="Times New Roman" w:hAnsi="Times New Roman"/>
        </w:rPr>
        <w:t>akar</w:t>
      </w:r>
      <w:proofErr w:type="spellEnd"/>
      <w:r w:rsidRPr="007A693D">
        <w:rPr>
          <w:rFonts w:ascii="Times New Roman" w:hAnsi="Times New Roman"/>
        </w:rPr>
        <w:t>. </w:t>
      </w:r>
      <w:proofErr w:type="spellStart"/>
      <w:r w:rsidRPr="007A693D">
        <w:rPr>
          <w:rFonts w:ascii="Times New Roman" w:hAnsi="Times New Roman"/>
        </w:rPr>
        <w:t>Ini</w:t>
      </w:r>
      <w:proofErr w:type="spellEnd"/>
      <w:r w:rsidRPr="007A693D">
        <w:rPr>
          <w:rFonts w:ascii="Times New Roman" w:hAnsi="Times New Roman"/>
        </w:rPr>
        <w:t xml:space="preserve"> </w:t>
      </w:r>
      <w:proofErr w:type="spellStart"/>
      <w:r w:rsidRPr="007A693D">
        <w:rPr>
          <w:rFonts w:ascii="Times New Roman" w:hAnsi="Times New Roman"/>
        </w:rPr>
        <w:t>adalah</w:t>
      </w:r>
      <w:proofErr w:type="spellEnd"/>
      <w:r w:rsidRPr="007A693D">
        <w:rPr>
          <w:rFonts w:ascii="Times New Roman" w:hAnsi="Times New Roman"/>
        </w:rPr>
        <w:t xml:space="preserve"> </w:t>
      </w:r>
      <w:proofErr w:type="spellStart"/>
      <w:r w:rsidRPr="007A693D">
        <w:rPr>
          <w:rFonts w:ascii="Times New Roman" w:hAnsi="Times New Roman"/>
        </w:rPr>
        <w:t>bagian</w:t>
      </w:r>
      <w:proofErr w:type="spellEnd"/>
      <w:r w:rsidRPr="007A693D">
        <w:rPr>
          <w:rFonts w:ascii="Times New Roman" w:hAnsi="Times New Roman"/>
        </w:rPr>
        <w:t xml:space="preserve"> diagram paling </w:t>
      </w:r>
      <w:proofErr w:type="spellStart"/>
      <w:r w:rsidRPr="007A693D">
        <w:rPr>
          <w:rFonts w:ascii="Times New Roman" w:hAnsi="Times New Roman"/>
        </w:rPr>
        <w:t>atas</w:t>
      </w:r>
      <w:proofErr w:type="spellEnd"/>
      <w:r w:rsidRPr="007A693D">
        <w:rPr>
          <w:rFonts w:ascii="Times New Roman" w:hAnsi="Times New Roman"/>
        </w:rPr>
        <w:t xml:space="preserve"> yang </w:t>
      </w:r>
      <w:proofErr w:type="spellStart"/>
      <w:r w:rsidRPr="007A693D">
        <w:rPr>
          <w:rFonts w:ascii="Times New Roman" w:hAnsi="Times New Roman"/>
        </w:rPr>
        <w:t>mewakili</w:t>
      </w:r>
      <w:proofErr w:type="spellEnd"/>
      <w:r w:rsidRPr="007A693D">
        <w:rPr>
          <w:rFonts w:ascii="Times New Roman" w:hAnsi="Times New Roman"/>
        </w:rPr>
        <w:t xml:space="preserve"> </w:t>
      </w:r>
      <w:proofErr w:type="spellStart"/>
      <w:r w:rsidRPr="007A693D">
        <w:rPr>
          <w:rFonts w:ascii="Times New Roman" w:hAnsi="Times New Roman"/>
        </w:rPr>
        <w:t>tujuan</w:t>
      </w:r>
      <w:proofErr w:type="spellEnd"/>
      <w:r w:rsidRPr="007A693D">
        <w:rPr>
          <w:rFonts w:ascii="Times New Roman" w:hAnsi="Times New Roman"/>
        </w:rPr>
        <w:t xml:space="preserve"> </w:t>
      </w:r>
      <w:proofErr w:type="spellStart"/>
      <w:r w:rsidRPr="007A693D">
        <w:rPr>
          <w:rFonts w:ascii="Times New Roman" w:hAnsi="Times New Roman"/>
        </w:rPr>
        <w:t>akhir</w:t>
      </w:r>
      <w:proofErr w:type="spellEnd"/>
      <w:r w:rsidRPr="007A693D">
        <w:rPr>
          <w:rFonts w:ascii="Times New Roman" w:hAnsi="Times New Roman"/>
        </w:rPr>
        <w:t xml:space="preserve"> </w:t>
      </w:r>
      <w:proofErr w:type="spellStart"/>
      <w:r w:rsidRPr="007A693D">
        <w:rPr>
          <w:rFonts w:ascii="Times New Roman" w:hAnsi="Times New Roman"/>
        </w:rPr>
        <w:t>atau</w:t>
      </w:r>
      <w:proofErr w:type="spellEnd"/>
      <w:r w:rsidRPr="007A693D">
        <w:rPr>
          <w:rFonts w:ascii="Times New Roman" w:hAnsi="Times New Roman"/>
        </w:rPr>
        <w:t xml:space="preserve"> </w:t>
      </w:r>
      <w:proofErr w:type="spellStart"/>
      <w:r w:rsidRPr="007A693D">
        <w:rPr>
          <w:rFonts w:ascii="Times New Roman" w:hAnsi="Times New Roman"/>
        </w:rPr>
        <w:t>keputusan</w:t>
      </w:r>
      <w:proofErr w:type="spellEnd"/>
      <w:r w:rsidRPr="007A693D">
        <w:rPr>
          <w:rFonts w:ascii="Times New Roman" w:hAnsi="Times New Roman"/>
        </w:rPr>
        <w:t xml:space="preserve"> </w:t>
      </w:r>
      <w:proofErr w:type="spellStart"/>
      <w:r w:rsidRPr="007A693D">
        <w:rPr>
          <w:rFonts w:ascii="Times New Roman" w:hAnsi="Times New Roman"/>
        </w:rPr>
        <w:t>besar</w:t>
      </w:r>
      <w:proofErr w:type="spellEnd"/>
      <w:r w:rsidRPr="007A693D">
        <w:rPr>
          <w:rFonts w:ascii="Times New Roman" w:hAnsi="Times New Roman"/>
        </w:rPr>
        <w:t xml:space="preserve"> yang </w:t>
      </w:r>
      <w:proofErr w:type="spellStart"/>
      <w:r w:rsidRPr="007A693D">
        <w:rPr>
          <w:rFonts w:ascii="Times New Roman" w:hAnsi="Times New Roman"/>
        </w:rPr>
        <w:t>kamu</w:t>
      </w:r>
      <w:proofErr w:type="spellEnd"/>
      <w:r w:rsidRPr="007A693D">
        <w:rPr>
          <w:rFonts w:ascii="Times New Roman" w:hAnsi="Times New Roman"/>
        </w:rPr>
        <w:t xml:space="preserve"> </w:t>
      </w:r>
      <w:proofErr w:type="spellStart"/>
      <w:r w:rsidRPr="007A693D">
        <w:rPr>
          <w:rFonts w:ascii="Times New Roman" w:hAnsi="Times New Roman"/>
        </w:rPr>
        <w:t>sedang</w:t>
      </w:r>
      <w:proofErr w:type="spellEnd"/>
      <w:r w:rsidRPr="007A693D">
        <w:rPr>
          <w:rFonts w:ascii="Times New Roman" w:hAnsi="Times New Roman"/>
        </w:rPr>
        <w:t xml:space="preserve"> </w:t>
      </w:r>
      <w:proofErr w:type="spellStart"/>
      <w:r w:rsidRPr="007A693D">
        <w:rPr>
          <w:rFonts w:ascii="Times New Roman" w:hAnsi="Times New Roman"/>
        </w:rPr>
        <w:t>coba</w:t>
      </w:r>
      <w:proofErr w:type="spellEnd"/>
      <w:r w:rsidRPr="007A693D">
        <w:rPr>
          <w:rFonts w:ascii="Times New Roman" w:hAnsi="Times New Roman"/>
        </w:rPr>
        <w:t xml:space="preserve"> </w:t>
      </w:r>
      <w:proofErr w:type="spellStart"/>
      <w:r w:rsidRPr="007A693D">
        <w:rPr>
          <w:rFonts w:ascii="Times New Roman" w:hAnsi="Times New Roman"/>
        </w:rPr>
        <w:t>buat</w:t>
      </w:r>
      <w:proofErr w:type="spellEnd"/>
      <w:r w:rsidRPr="007A693D">
        <w:rPr>
          <w:rFonts w:ascii="Times New Roman" w:hAnsi="Times New Roman"/>
        </w:rPr>
        <w:t>. </w:t>
      </w:r>
    </w:p>
    <w:p w14:paraId="0508EAF0" w14:textId="77777777" w:rsidR="007A693D" w:rsidRPr="007A693D" w:rsidRDefault="007A693D" w:rsidP="00FE24AC">
      <w:pPr>
        <w:pStyle w:val="ListParagraph"/>
        <w:numPr>
          <w:ilvl w:val="1"/>
          <w:numId w:val="16"/>
        </w:numPr>
        <w:spacing w:line="360" w:lineRule="auto"/>
        <w:rPr>
          <w:rFonts w:ascii="Times New Roman" w:hAnsi="Times New Roman"/>
        </w:rPr>
      </w:pPr>
      <w:r w:rsidRPr="007A693D">
        <w:rPr>
          <w:rFonts w:ascii="Times New Roman" w:hAnsi="Times New Roman"/>
        </w:rPr>
        <w:t xml:space="preserve">Ranting. </w:t>
      </w:r>
      <w:proofErr w:type="spellStart"/>
      <w:r w:rsidRPr="007A693D">
        <w:rPr>
          <w:rFonts w:ascii="Times New Roman" w:hAnsi="Times New Roman"/>
        </w:rPr>
        <w:t>Ini</w:t>
      </w:r>
      <w:proofErr w:type="spellEnd"/>
      <w:r w:rsidRPr="007A693D">
        <w:rPr>
          <w:rFonts w:ascii="Times New Roman" w:hAnsi="Times New Roman"/>
        </w:rPr>
        <w:t xml:space="preserve"> </w:t>
      </w:r>
      <w:proofErr w:type="spellStart"/>
      <w:r w:rsidRPr="007A693D">
        <w:rPr>
          <w:rFonts w:ascii="Times New Roman" w:hAnsi="Times New Roman"/>
        </w:rPr>
        <w:t>adalah</w:t>
      </w:r>
      <w:proofErr w:type="spellEnd"/>
      <w:r w:rsidRPr="007A693D">
        <w:rPr>
          <w:rFonts w:ascii="Times New Roman" w:hAnsi="Times New Roman"/>
        </w:rPr>
        <w:t xml:space="preserve"> </w:t>
      </w:r>
      <w:proofErr w:type="spellStart"/>
      <w:r w:rsidRPr="007A693D">
        <w:rPr>
          <w:rFonts w:ascii="Times New Roman" w:hAnsi="Times New Roman"/>
        </w:rPr>
        <w:t>bagian</w:t>
      </w:r>
      <w:proofErr w:type="spellEnd"/>
      <w:r w:rsidRPr="007A693D">
        <w:rPr>
          <w:rFonts w:ascii="Times New Roman" w:hAnsi="Times New Roman"/>
        </w:rPr>
        <w:t xml:space="preserve"> </w:t>
      </w:r>
      <w:proofErr w:type="spellStart"/>
      <w:r w:rsidRPr="007A693D">
        <w:rPr>
          <w:rFonts w:ascii="Times New Roman" w:hAnsi="Times New Roman"/>
        </w:rPr>
        <w:t>cabang</w:t>
      </w:r>
      <w:proofErr w:type="spellEnd"/>
      <w:r w:rsidRPr="007A693D">
        <w:rPr>
          <w:rFonts w:ascii="Times New Roman" w:hAnsi="Times New Roman"/>
        </w:rPr>
        <w:t xml:space="preserve"> yang </w:t>
      </w:r>
      <w:proofErr w:type="spellStart"/>
      <w:r w:rsidRPr="007A693D">
        <w:rPr>
          <w:rFonts w:ascii="Times New Roman" w:hAnsi="Times New Roman"/>
        </w:rPr>
        <w:t>berasal</w:t>
      </w:r>
      <w:proofErr w:type="spellEnd"/>
      <w:r w:rsidRPr="007A693D">
        <w:rPr>
          <w:rFonts w:ascii="Times New Roman" w:hAnsi="Times New Roman"/>
        </w:rPr>
        <w:t xml:space="preserve"> </w:t>
      </w:r>
      <w:proofErr w:type="spellStart"/>
      <w:r w:rsidRPr="007A693D">
        <w:rPr>
          <w:rFonts w:ascii="Times New Roman" w:hAnsi="Times New Roman"/>
        </w:rPr>
        <w:t>dari</w:t>
      </w:r>
      <w:proofErr w:type="spellEnd"/>
      <w:r w:rsidRPr="007A693D">
        <w:rPr>
          <w:rFonts w:ascii="Times New Roman" w:hAnsi="Times New Roman"/>
        </w:rPr>
        <w:t xml:space="preserve"> </w:t>
      </w:r>
      <w:proofErr w:type="spellStart"/>
      <w:r w:rsidRPr="007A693D">
        <w:rPr>
          <w:rFonts w:ascii="Times New Roman" w:hAnsi="Times New Roman"/>
        </w:rPr>
        <w:t>akar</w:t>
      </w:r>
      <w:proofErr w:type="spellEnd"/>
      <w:r w:rsidRPr="007A693D">
        <w:rPr>
          <w:rFonts w:ascii="Times New Roman" w:hAnsi="Times New Roman"/>
        </w:rPr>
        <w:t xml:space="preserve"> dan </w:t>
      </w:r>
      <w:proofErr w:type="spellStart"/>
      <w:r w:rsidRPr="007A693D">
        <w:rPr>
          <w:rFonts w:ascii="Times New Roman" w:hAnsi="Times New Roman"/>
        </w:rPr>
        <w:t>mewakili</w:t>
      </w:r>
      <w:proofErr w:type="spellEnd"/>
      <w:r w:rsidRPr="007A693D">
        <w:rPr>
          <w:rFonts w:ascii="Times New Roman" w:hAnsi="Times New Roman"/>
        </w:rPr>
        <w:t xml:space="preserve"> </w:t>
      </w:r>
      <w:proofErr w:type="spellStart"/>
      <w:r w:rsidRPr="007A693D">
        <w:rPr>
          <w:rFonts w:ascii="Times New Roman" w:hAnsi="Times New Roman"/>
        </w:rPr>
        <w:t>opsi</w:t>
      </w:r>
      <w:proofErr w:type="spellEnd"/>
      <w:r w:rsidRPr="007A693D">
        <w:rPr>
          <w:rFonts w:ascii="Times New Roman" w:hAnsi="Times New Roman"/>
        </w:rPr>
        <w:t xml:space="preserve"> yang </w:t>
      </w:r>
      <w:proofErr w:type="spellStart"/>
      <w:r w:rsidRPr="007A693D">
        <w:rPr>
          <w:rFonts w:ascii="Times New Roman" w:hAnsi="Times New Roman"/>
        </w:rPr>
        <w:t>berbeda</w:t>
      </w:r>
      <w:proofErr w:type="spellEnd"/>
      <w:r w:rsidRPr="007A693D">
        <w:rPr>
          <w:rFonts w:ascii="Times New Roman" w:hAnsi="Times New Roman"/>
        </w:rPr>
        <w:t xml:space="preserve"> </w:t>
      </w:r>
      <w:proofErr w:type="spellStart"/>
      <w:r w:rsidRPr="007A693D">
        <w:rPr>
          <w:rFonts w:ascii="Times New Roman" w:hAnsi="Times New Roman"/>
        </w:rPr>
        <w:t>atau</w:t>
      </w:r>
      <w:proofErr w:type="spellEnd"/>
      <w:r w:rsidRPr="007A693D">
        <w:rPr>
          <w:rFonts w:ascii="Times New Roman" w:hAnsi="Times New Roman"/>
        </w:rPr>
        <w:t xml:space="preserve"> </w:t>
      </w:r>
      <w:proofErr w:type="spellStart"/>
      <w:r w:rsidRPr="007A693D">
        <w:rPr>
          <w:rFonts w:ascii="Times New Roman" w:hAnsi="Times New Roman"/>
        </w:rPr>
        <w:t>rangkaian</w:t>
      </w:r>
      <w:proofErr w:type="spellEnd"/>
      <w:r w:rsidRPr="007A693D">
        <w:rPr>
          <w:rFonts w:ascii="Times New Roman" w:hAnsi="Times New Roman"/>
        </w:rPr>
        <w:t xml:space="preserve"> </w:t>
      </w:r>
      <w:proofErr w:type="spellStart"/>
      <w:r w:rsidRPr="007A693D">
        <w:rPr>
          <w:rFonts w:ascii="Times New Roman" w:hAnsi="Times New Roman"/>
        </w:rPr>
        <w:t>tindakan</w:t>
      </w:r>
      <w:proofErr w:type="spellEnd"/>
      <w:r w:rsidRPr="007A693D">
        <w:rPr>
          <w:rFonts w:ascii="Times New Roman" w:hAnsi="Times New Roman"/>
        </w:rPr>
        <w:t xml:space="preserve"> yang </w:t>
      </w:r>
      <w:proofErr w:type="spellStart"/>
      <w:r w:rsidRPr="007A693D">
        <w:rPr>
          <w:rFonts w:ascii="Times New Roman" w:hAnsi="Times New Roman"/>
        </w:rPr>
        <w:t>tersedia</w:t>
      </w:r>
      <w:proofErr w:type="spellEnd"/>
      <w:r w:rsidRPr="007A693D">
        <w:rPr>
          <w:rFonts w:ascii="Times New Roman" w:hAnsi="Times New Roman"/>
        </w:rPr>
        <w:t xml:space="preserve"> </w:t>
      </w:r>
      <w:proofErr w:type="spellStart"/>
      <w:r w:rsidRPr="007A693D">
        <w:rPr>
          <w:rFonts w:ascii="Times New Roman" w:hAnsi="Times New Roman"/>
        </w:rPr>
        <w:t>saat</w:t>
      </w:r>
      <w:proofErr w:type="spellEnd"/>
      <w:r w:rsidRPr="007A693D">
        <w:rPr>
          <w:rFonts w:ascii="Times New Roman" w:hAnsi="Times New Roman"/>
        </w:rPr>
        <w:t xml:space="preserve"> </w:t>
      </w:r>
      <w:proofErr w:type="spellStart"/>
      <w:r w:rsidRPr="007A693D">
        <w:rPr>
          <w:rFonts w:ascii="Times New Roman" w:hAnsi="Times New Roman"/>
        </w:rPr>
        <w:t>membuat</w:t>
      </w:r>
      <w:proofErr w:type="spellEnd"/>
      <w:r w:rsidRPr="007A693D">
        <w:rPr>
          <w:rFonts w:ascii="Times New Roman" w:hAnsi="Times New Roman"/>
        </w:rPr>
        <w:t xml:space="preserve"> </w:t>
      </w:r>
      <w:proofErr w:type="spellStart"/>
      <w:r w:rsidRPr="007A693D">
        <w:rPr>
          <w:rFonts w:ascii="Times New Roman" w:hAnsi="Times New Roman"/>
        </w:rPr>
        <w:t>keputusan</w:t>
      </w:r>
      <w:proofErr w:type="spellEnd"/>
      <w:r w:rsidRPr="007A693D">
        <w:rPr>
          <w:rFonts w:ascii="Times New Roman" w:hAnsi="Times New Roman"/>
        </w:rPr>
        <w:t xml:space="preserve"> </w:t>
      </w:r>
      <w:proofErr w:type="spellStart"/>
      <w:r w:rsidRPr="007A693D">
        <w:rPr>
          <w:rFonts w:ascii="Times New Roman" w:hAnsi="Times New Roman"/>
        </w:rPr>
        <w:t>tertentu</w:t>
      </w:r>
      <w:proofErr w:type="spellEnd"/>
      <w:r w:rsidRPr="007A693D">
        <w:rPr>
          <w:rFonts w:ascii="Times New Roman" w:hAnsi="Times New Roman"/>
        </w:rPr>
        <w:t>. </w:t>
      </w:r>
    </w:p>
    <w:p w14:paraId="42299C8E" w14:textId="77777777" w:rsidR="007A693D" w:rsidRPr="007A693D" w:rsidRDefault="007A693D" w:rsidP="00FE24AC">
      <w:pPr>
        <w:pStyle w:val="ListParagraph"/>
        <w:numPr>
          <w:ilvl w:val="1"/>
          <w:numId w:val="16"/>
        </w:numPr>
        <w:spacing w:line="360" w:lineRule="auto"/>
        <w:rPr>
          <w:rFonts w:ascii="Times New Roman" w:hAnsi="Times New Roman"/>
        </w:rPr>
      </w:pPr>
      <w:proofErr w:type="spellStart"/>
      <w:r w:rsidRPr="007A693D">
        <w:rPr>
          <w:rFonts w:ascii="Times New Roman" w:hAnsi="Times New Roman"/>
        </w:rPr>
        <w:t>Simpul</w:t>
      </w:r>
      <w:proofErr w:type="spellEnd"/>
      <w:r w:rsidRPr="007A693D">
        <w:rPr>
          <w:rFonts w:ascii="Times New Roman" w:hAnsi="Times New Roman"/>
        </w:rPr>
        <w:t xml:space="preserve"> </w:t>
      </w:r>
      <w:proofErr w:type="spellStart"/>
      <w:r w:rsidRPr="007A693D">
        <w:rPr>
          <w:rFonts w:ascii="Times New Roman" w:hAnsi="Times New Roman"/>
        </w:rPr>
        <w:t>daun</w:t>
      </w:r>
      <w:proofErr w:type="spellEnd"/>
      <w:r w:rsidRPr="007A693D">
        <w:rPr>
          <w:rFonts w:ascii="Times New Roman" w:hAnsi="Times New Roman"/>
        </w:rPr>
        <w:t xml:space="preserve">. </w:t>
      </w:r>
      <w:proofErr w:type="spellStart"/>
      <w:r w:rsidRPr="007A693D">
        <w:rPr>
          <w:rFonts w:ascii="Times New Roman" w:hAnsi="Times New Roman"/>
        </w:rPr>
        <w:t>Bagian</w:t>
      </w:r>
      <w:proofErr w:type="spellEnd"/>
      <w:r w:rsidRPr="007A693D">
        <w:rPr>
          <w:rFonts w:ascii="Times New Roman" w:hAnsi="Times New Roman"/>
        </w:rPr>
        <w:t xml:space="preserve"> </w:t>
      </w:r>
      <w:proofErr w:type="spellStart"/>
      <w:r w:rsidRPr="007A693D">
        <w:rPr>
          <w:rFonts w:ascii="Times New Roman" w:hAnsi="Times New Roman"/>
        </w:rPr>
        <w:t>ini</w:t>
      </w:r>
      <w:proofErr w:type="spellEnd"/>
      <w:r w:rsidRPr="007A693D">
        <w:rPr>
          <w:rFonts w:ascii="Times New Roman" w:hAnsi="Times New Roman"/>
        </w:rPr>
        <w:t xml:space="preserve"> </w:t>
      </w:r>
      <w:proofErr w:type="spellStart"/>
      <w:r w:rsidRPr="007A693D">
        <w:rPr>
          <w:rFonts w:ascii="Times New Roman" w:hAnsi="Times New Roman"/>
        </w:rPr>
        <w:t>berada</w:t>
      </w:r>
      <w:proofErr w:type="spellEnd"/>
      <w:r w:rsidRPr="007A693D">
        <w:rPr>
          <w:rFonts w:ascii="Times New Roman" w:hAnsi="Times New Roman"/>
        </w:rPr>
        <w:t xml:space="preserve"> pada </w:t>
      </w:r>
      <w:proofErr w:type="spellStart"/>
      <w:r w:rsidRPr="007A693D">
        <w:rPr>
          <w:rFonts w:ascii="Times New Roman" w:hAnsi="Times New Roman"/>
        </w:rPr>
        <w:t>ujung</w:t>
      </w:r>
      <w:proofErr w:type="spellEnd"/>
      <w:r w:rsidRPr="007A693D">
        <w:rPr>
          <w:rFonts w:ascii="Times New Roman" w:hAnsi="Times New Roman"/>
        </w:rPr>
        <w:t xml:space="preserve"> </w:t>
      </w:r>
      <w:proofErr w:type="spellStart"/>
      <w:r w:rsidRPr="007A693D">
        <w:rPr>
          <w:rFonts w:ascii="Times New Roman" w:hAnsi="Times New Roman"/>
        </w:rPr>
        <w:t>cabang</w:t>
      </w:r>
      <w:proofErr w:type="spellEnd"/>
      <w:r w:rsidRPr="007A693D">
        <w:rPr>
          <w:rFonts w:ascii="Times New Roman" w:hAnsi="Times New Roman"/>
        </w:rPr>
        <w:t xml:space="preserve"> yang </w:t>
      </w:r>
      <w:proofErr w:type="spellStart"/>
      <w:r w:rsidRPr="007A693D">
        <w:rPr>
          <w:rFonts w:ascii="Times New Roman" w:hAnsi="Times New Roman"/>
        </w:rPr>
        <w:t>mewakili</w:t>
      </w:r>
      <w:proofErr w:type="spellEnd"/>
      <w:r w:rsidRPr="007A693D">
        <w:rPr>
          <w:rFonts w:ascii="Times New Roman" w:hAnsi="Times New Roman"/>
        </w:rPr>
        <w:t xml:space="preserve"> </w:t>
      </w:r>
      <w:proofErr w:type="spellStart"/>
      <w:r w:rsidRPr="007A693D">
        <w:rPr>
          <w:rFonts w:ascii="Times New Roman" w:hAnsi="Times New Roman"/>
        </w:rPr>
        <w:t>kemungkinan</w:t>
      </w:r>
      <w:proofErr w:type="spellEnd"/>
      <w:r w:rsidRPr="007A693D">
        <w:rPr>
          <w:rFonts w:ascii="Times New Roman" w:hAnsi="Times New Roman"/>
        </w:rPr>
        <w:t xml:space="preserve"> </w:t>
      </w:r>
      <w:proofErr w:type="spellStart"/>
      <w:r w:rsidRPr="007A693D">
        <w:rPr>
          <w:rFonts w:ascii="Times New Roman" w:hAnsi="Times New Roman"/>
        </w:rPr>
        <w:t>hasil</w:t>
      </w:r>
      <w:proofErr w:type="spellEnd"/>
      <w:r w:rsidRPr="007A693D">
        <w:rPr>
          <w:rFonts w:ascii="Times New Roman" w:hAnsi="Times New Roman"/>
        </w:rPr>
        <w:t xml:space="preserve"> </w:t>
      </w:r>
      <w:proofErr w:type="spellStart"/>
      <w:r w:rsidRPr="007A693D">
        <w:rPr>
          <w:rFonts w:ascii="Times New Roman" w:hAnsi="Times New Roman"/>
        </w:rPr>
        <w:t>untuk</w:t>
      </w:r>
      <w:proofErr w:type="spellEnd"/>
      <w:r w:rsidRPr="007A693D">
        <w:rPr>
          <w:rFonts w:ascii="Times New Roman" w:hAnsi="Times New Roman"/>
        </w:rPr>
        <w:t xml:space="preserve"> </w:t>
      </w:r>
      <w:proofErr w:type="spellStart"/>
      <w:r w:rsidRPr="007A693D">
        <w:rPr>
          <w:rFonts w:ascii="Times New Roman" w:hAnsi="Times New Roman"/>
        </w:rPr>
        <w:t>setiap</w:t>
      </w:r>
      <w:proofErr w:type="spellEnd"/>
      <w:r w:rsidRPr="007A693D">
        <w:rPr>
          <w:rFonts w:ascii="Times New Roman" w:hAnsi="Times New Roman"/>
        </w:rPr>
        <w:t xml:space="preserve"> </w:t>
      </w:r>
      <w:proofErr w:type="spellStart"/>
      <w:r w:rsidRPr="007A693D">
        <w:rPr>
          <w:rFonts w:ascii="Times New Roman" w:hAnsi="Times New Roman"/>
        </w:rPr>
        <w:t>tindakan</w:t>
      </w:r>
      <w:proofErr w:type="spellEnd"/>
      <w:r w:rsidRPr="007A693D">
        <w:rPr>
          <w:rFonts w:ascii="Times New Roman" w:hAnsi="Times New Roman"/>
        </w:rPr>
        <w:t xml:space="preserve">. </w:t>
      </w:r>
      <w:proofErr w:type="spellStart"/>
      <w:r w:rsidRPr="007A693D">
        <w:rPr>
          <w:rFonts w:ascii="Times New Roman" w:hAnsi="Times New Roman"/>
        </w:rPr>
        <w:t>Biasanya</w:t>
      </w:r>
      <w:proofErr w:type="spellEnd"/>
      <w:r w:rsidRPr="007A693D">
        <w:rPr>
          <w:rFonts w:ascii="Times New Roman" w:hAnsi="Times New Roman"/>
        </w:rPr>
        <w:t xml:space="preserve"> </w:t>
      </w:r>
      <w:proofErr w:type="spellStart"/>
      <w:r w:rsidRPr="007A693D">
        <w:rPr>
          <w:rFonts w:ascii="Times New Roman" w:hAnsi="Times New Roman"/>
        </w:rPr>
        <w:t>ada</w:t>
      </w:r>
      <w:proofErr w:type="spellEnd"/>
      <w:r w:rsidRPr="007A693D">
        <w:rPr>
          <w:rFonts w:ascii="Times New Roman" w:hAnsi="Times New Roman"/>
        </w:rPr>
        <w:t xml:space="preserve"> </w:t>
      </w:r>
      <w:proofErr w:type="spellStart"/>
      <w:r w:rsidRPr="007A693D">
        <w:rPr>
          <w:rFonts w:ascii="Times New Roman" w:hAnsi="Times New Roman"/>
        </w:rPr>
        <w:t>dua</w:t>
      </w:r>
      <w:proofErr w:type="spellEnd"/>
      <w:r w:rsidRPr="007A693D">
        <w:rPr>
          <w:rFonts w:ascii="Times New Roman" w:hAnsi="Times New Roman"/>
        </w:rPr>
        <w:t xml:space="preserve"> </w:t>
      </w:r>
      <w:proofErr w:type="spellStart"/>
      <w:r w:rsidRPr="007A693D">
        <w:rPr>
          <w:rFonts w:ascii="Times New Roman" w:hAnsi="Times New Roman"/>
        </w:rPr>
        <w:t>jenis</w:t>
      </w:r>
      <w:proofErr w:type="spellEnd"/>
      <w:r w:rsidRPr="007A693D">
        <w:rPr>
          <w:rFonts w:ascii="Times New Roman" w:hAnsi="Times New Roman"/>
        </w:rPr>
        <w:t xml:space="preserve"> </w:t>
      </w:r>
      <w:proofErr w:type="spellStart"/>
      <w:r w:rsidRPr="007A693D">
        <w:rPr>
          <w:rFonts w:ascii="Times New Roman" w:hAnsi="Times New Roman"/>
        </w:rPr>
        <w:t>simpul</w:t>
      </w:r>
      <w:proofErr w:type="spellEnd"/>
      <w:r w:rsidRPr="007A693D">
        <w:rPr>
          <w:rFonts w:ascii="Times New Roman" w:hAnsi="Times New Roman"/>
        </w:rPr>
        <w:t xml:space="preserve"> </w:t>
      </w:r>
      <w:proofErr w:type="spellStart"/>
      <w:r w:rsidRPr="007A693D">
        <w:rPr>
          <w:rFonts w:ascii="Times New Roman" w:hAnsi="Times New Roman"/>
        </w:rPr>
        <w:t>daun</w:t>
      </w:r>
      <w:proofErr w:type="spellEnd"/>
      <w:r w:rsidRPr="007A693D">
        <w:rPr>
          <w:rFonts w:ascii="Times New Roman" w:hAnsi="Times New Roman"/>
        </w:rPr>
        <w:t xml:space="preserve"> </w:t>
      </w:r>
      <w:proofErr w:type="spellStart"/>
      <w:r w:rsidRPr="007A693D">
        <w:rPr>
          <w:rFonts w:ascii="Times New Roman" w:hAnsi="Times New Roman"/>
        </w:rPr>
        <w:t>dalam</w:t>
      </w:r>
      <w:proofErr w:type="spellEnd"/>
      <w:r w:rsidRPr="007A693D">
        <w:rPr>
          <w:rFonts w:ascii="Times New Roman" w:hAnsi="Times New Roman"/>
        </w:rPr>
        <w:t xml:space="preserve"> decision tree. </w:t>
      </w:r>
      <w:proofErr w:type="spellStart"/>
      <w:r w:rsidRPr="007A693D">
        <w:rPr>
          <w:rFonts w:ascii="Times New Roman" w:hAnsi="Times New Roman"/>
        </w:rPr>
        <w:t>Daun</w:t>
      </w:r>
      <w:proofErr w:type="spellEnd"/>
      <w:r w:rsidRPr="007A693D">
        <w:rPr>
          <w:rFonts w:ascii="Times New Roman" w:hAnsi="Times New Roman"/>
        </w:rPr>
        <w:t xml:space="preserve"> </w:t>
      </w:r>
      <w:proofErr w:type="spellStart"/>
      <w:r w:rsidRPr="007A693D">
        <w:rPr>
          <w:rFonts w:ascii="Times New Roman" w:hAnsi="Times New Roman"/>
        </w:rPr>
        <w:t>berbentuk</w:t>
      </w:r>
      <w:proofErr w:type="spellEnd"/>
      <w:r w:rsidRPr="007A693D">
        <w:rPr>
          <w:rFonts w:ascii="Times New Roman" w:hAnsi="Times New Roman"/>
        </w:rPr>
        <w:t xml:space="preserve"> </w:t>
      </w:r>
      <w:proofErr w:type="spellStart"/>
      <w:r w:rsidRPr="007A693D">
        <w:rPr>
          <w:rFonts w:ascii="Times New Roman" w:hAnsi="Times New Roman"/>
        </w:rPr>
        <w:t>persegi</w:t>
      </w:r>
      <w:proofErr w:type="spellEnd"/>
      <w:r w:rsidRPr="007A693D">
        <w:rPr>
          <w:rFonts w:ascii="Times New Roman" w:hAnsi="Times New Roman"/>
        </w:rPr>
        <w:t xml:space="preserve"> </w:t>
      </w:r>
      <w:proofErr w:type="spellStart"/>
      <w:r w:rsidRPr="007A693D">
        <w:rPr>
          <w:rFonts w:ascii="Times New Roman" w:hAnsi="Times New Roman"/>
        </w:rPr>
        <w:t>menunjukkan</w:t>
      </w:r>
      <w:proofErr w:type="spellEnd"/>
      <w:r w:rsidRPr="007A693D">
        <w:rPr>
          <w:rFonts w:ascii="Times New Roman" w:hAnsi="Times New Roman"/>
        </w:rPr>
        <w:t xml:space="preserve"> </w:t>
      </w:r>
      <w:proofErr w:type="spellStart"/>
      <w:r w:rsidRPr="007A693D">
        <w:rPr>
          <w:rFonts w:ascii="Times New Roman" w:hAnsi="Times New Roman"/>
        </w:rPr>
        <w:t>keputusan</w:t>
      </w:r>
      <w:proofErr w:type="spellEnd"/>
      <w:r w:rsidRPr="007A693D">
        <w:rPr>
          <w:rFonts w:ascii="Times New Roman" w:hAnsi="Times New Roman"/>
        </w:rPr>
        <w:t xml:space="preserve"> lain yang </w:t>
      </w:r>
      <w:proofErr w:type="spellStart"/>
      <w:r w:rsidRPr="007A693D">
        <w:rPr>
          <w:rFonts w:ascii="Times New Roman" w:hAnsi="Times New Roman"/>
        </w:rPr>
        <w:t>harus</w:t>
      </w:r>
      <w:proofErr w:type="spellEnd"/>
      <w:r w:rsidRPr="007A693D">
        <w:rPr>
          <w:rFonts w:ascii="Times New Roman" w:hAnsi="Times New Roman"/>
        </w:rPr>
        <w:t xml:space="preserve"> </w:t>
      </w:r>
      <w:proofErr w:type="spellStart"/>
      <w:r w:rsidRPr="007A693D">
        <w:rPr>
          <w:rFonts w:ascii="Times New Roman" w:hAnsi="Times New Roman"/>
        </w:rPr>
        <w:t>dibuat</w:t>
      </w:r>
      <w:proofErr w:type="spellEnd"/>
      <w:r w:rsidRPr="007A693D">
        <w:rPr>
          <w:rFonts w:ascii="Times New Roman" w:hAnsi="Times New Roman"/>
        </w:rPr>
        <w:t xml:space="preserve">, </w:t>
      </w:r>
      <w:proofErr w:type="spellStart"/>
      <w:r w:rsidRPr="007A693D">
        <w:rPr>
          <w:rFonts w:ascii="Times New Roman" w:hAnsi="Times New Roman"/>
        </w:rPr>
        <w:t>sementara</w:t>
      </w:r>
      <w:proofErr w:type="spellEnd"/>
      <w:r w:rsidRPr="007A693D">
        <w:rPr>
          <w:rFonts w:ascii="Times New Roman" w:hAnsi="Times New Roman"/>
        </w:rPr>
        <w:t xml:space="preserve"> </w:t>
      </w:r>
      <w:proofErr w:type="spellStart"/>
      <w:r w:rsidRPr="007A693D">
        <w:rPr>
          <w:rFonts w:ascii="Times New Roman" w:hAnsi="Times New Roman"/>
        </w:rPr>
        <w:t>daun</w:t>
      </w:r>
      <w:proofErr w:type="spellEnd"/>
      <w:r w:rsidRPr="007A693D">
        <w:rPr>
          <w:rFonts w:ascii="Times New Roman" w:hAnsi="Times New Roman"/>
        </w:rPr>
        <w:t xml:space="preserve"> </w:t>
      </w:r>
      <w:proofErr w:type="spellStart"/>
      <w:r w:rsidRPr="007A693D">
        <w:rPr>
          <w:rFonts w:ascii="Times New Roman" w:hAnsi="Times New Roman"/>
        </w:rPr>
        <w:t>berbentuk</w:t>
      </w:r>
      <w:proofErr w:type="spellEnd"/>
      <w:r w:rsidRPr="007A693D">
        <w:rPr>
          <w:rFonts w:ascii="Times New Roman" w:hAnsi="Times New Roman"/>
        </w:rPr>
        <w:t xml:space="preserve"> </w:t>
      </w:r>
      <w:proofErr w:type="spellStart"/>
      <w:r w:rsidRPr="007A693D">
        <w:rPr>
          <w:rFonts w:ascii="Times New Roman" w:hAnsi="Times New Roman"/>
        </w:rPr>
        <w:t>lingkaran</w:t>
      </w:r>
      <w:proofErr w:type="spellEnd"/>
      <w:r w:rsidRPr="007A693D">
        <w:rPr>
          <w:rFonts w:ascii="Times New Roman" w:hAnsi="Times New Roman"/>
        </w:rPr>
        <w:t xml:space="preserve"> </w:t>
      </w:r>
      <w:proofErr w:type="spellStart"/>
      <w:r w:rsidRPr="007A693D">
        <w:rPr>
          <w:rFonts w:ascii="Times New Roman" w:hAnsi="Times New Roman"/>
        </w:rPr>
        <w:t>menunjukkan</w:t>
      </w:r>
      <w:proofErr w:type="spellEnd"/>
      <w:r w:rsidRPr="007A693D">
        <w:rPr>
          <w:rFonts w:ascii="Times New Roman" w:hAnsi="Times New Roman"/>
        </w:rPr>
        <w:t xml:space="preserve"> </w:t>
      </w:r>
      <w:proofErr w:type="spellStart"/>
      <w:r w:rsidRPr="007A693D">
        <w:rPr>
          <w:rFonts w:ascii="Times New Roman" w:hAnsi="Times New Roman"/>
        </w:rPr>
        <w:t>hasil</w:t>
      </w:r>
      <w:proofErr w:type="spellEnd"/>
      <w:r w:rsidRPr="007A693D">
        <w:rPr>
          <w:rFonts w:ascii="Times New Roman" w:hAnsi="Times New Roman"/>
        </w:rPr>
        <w:t xml:space="preserve"> yang </w:t>
      </w:r>
      <w:proofErr w:type="spellStart"/>
      <w:r w:rsidRPr="007A693D">
        <w:rPr>
          <w:rFonts w:ascii="Times New Roman" w:hAnsi="Times New Roman"/>
        </w:rPr>
        <w:t>tidak</w:t>
      </w:r>
      <w:proofErr w:type="spellEnd"/>
      <w:r w:rsidRPr="007A693D">
        <w:rPr>
          <w:rFonts w:ascii="Times New Roman" w:hAnsi="Times New Roman"/>
        </w:rPr>
        <w:t xml:space="preserve"> </w:t>
      </w:r>
      <w:proofErr w:type="spellStart"/>
      <w:r w:rsidRPr="007A693D">
        <w:rPr>
          <w:rFonts w:ascii="Times New Roman" w:hAnsi="Times New Roman"/>
        </w:rPr>
        <w:t>diketahui</w:t>
      </w:r>
      <w:proofErr w:type="spellEnd"/>
      <w:r w:rsidRPr="007A693D">
        <w:rPr>
          <w:rFonts w:ascii="Times New Roman" w:hAnsi="Times New Roman"/>
        </w:rPr>
        <w:t xml:space="preserve"> </w:t>
      </w:r>
      <w:proofErr w:type="spellStart"/>
      <w:r w:rsidRPr="007A693D">
        <w:rPr>
          <w:rFonts w:ascii="Times New Roman" w:hAnsi="Times New Roman"/>
        </w:rPr>
        <w:t>atau</w:t>
      </w:r>
      <w:proofErr w:type="spellEnd"/>
      <w:r w:rsidRPr="007A693D">
        <w:rPr>
          <w:rFonts w:ascii="Times New Roman" w:hAnsi="Times New Roman"/>
        </w:rPr>
        <w:t xml:space="preserve"> </w:t>
      </w:r>
      <w:proofErr w:type="spellStart"/>
      <w:r w:rsidRPr="007A693D">
        <w:rPr>
          <w:rFonts w:ascii="Times New Roman" w:hAnsi="Times New Roman"/>
        </w:rPr>
        <w:t>kemungkinan</w:t>
      </w:r>
      <w:proofErr w:type="spellEnd"/>
      <w:r w:rsidRPr="007A693D">
        <w:rPr>
          <w:rFonts w:ascii="Times New Roman" w:hAnsi="Times New Roman"/>
        </w:rPr>
        <w:t xml:space="preserve"> </w:t>
      </w:r>
      <w:proofErr w:type="spellStart"/>
      <w:r w:rsidRPr="007A693D">
        <w:rPr>
          <w:rFonts w:ascii="Times New Roman" w:hAnsi="Times New Roman"/>
        </w:rPr>
        <w:t>perubahan</w:t>
      </w:r>
      <w:proofErr w:type="spellEnd"/>
      <w:r w:rsidRPr="007A693D">
        <w:rPr>
          <w:rFonts w:ascii="Times New Roman" w:hAnsi="Times New Roman"/>
        </w:rPr>
        <w:t xml:space="preserve"> </w:t>
      </w:r>
      <w:proofErr w:type="spellStart"/>
      <w:r w:rsidRPr="007A693D">
        <w:rPr>
          <w:rFonts w:ascii="Times New Roman" w:hAnsi="Times New Roman"/>
        </w:rPr>
        <w:t>peristiwa</w:t>
      </w:r>
      <w:proofErr w:type="spellEnd"/>
      <w:r w:rsidRPr="007A693D">
        <w:rPr>
          <w:rFonts w:ascii="Times New Roman" w:hAnsi="Times New Roman"/>
        </w:rPr>
        <w:t>. </w:t>
      </w:r>
    </w:p>
    <w:p w14:paraId="5167C33C" w14:textId="77777777" w:rsidR="007A693D" w:rsidRPr="007A693D" w:rsidRDefault="007A693D" w:rsidP="00FE24AC">
      <w:pPr>
        <w:spacing w:line="360" w:lineRule="auto"/>
        <w:ind w:left="720"/>
        <w:rPr>
          <w:rFonts w:ascii="Times New Roman" w:hAnsi="Times New Roman"/>
        </w:rPr>
      </w:pPr>
      <w:proofErr w:type="spellStart"/>
      <w:r w:rsidRPr="007A693D">
        <w:rPr>
          <w:rFonts w:ascii="Times New Roman" w:hAnsi="Times New Roman"/>
        </w:rPr>
        <w:t>Ketika</w:t>
      </w:r>
      <w:proofErr w:type="spellEnd"/>
      <w:r w:rsidRPr="007A693D">
        <w:rPr>
          <w:rFonts w:ascii="Times New Roman" w:hAnsi="Times New Roman"/>
        </w:rPr>
        <w:t xml:space="preserve"> </w:t>
      </w:r>
      <w:proofErr w:type="spellStart"/>
      <w:r w:rsidRPr="007A693D">
        <w:rPr>
          <w:rFonts w:ascii="Times New Roman" w:hAnsi="Times New Roman"/>
        </w:rPr>
        <w:t>dibentuk</w:t>
      </w:r>
      <w:proofErr w:type="spellEnd"/>
      <w:r w:rsidRPr="007A693D">
        <w:rPr>
          <w:rFonts w:ascii="Times New Roman" w:hAnsi="Times New Roman"/>
        </w:rPr>
        <w:t xml:space="preserve">, </w:t>
      </w:r>
      <w:proofErr w:type="spellStart"/>
      <w:r w:rsidRPr="007A693D">
        <w:rPr>
          <w:rFonts w:ascii="Times New Roman" w:hAnsi="Times New Roman"/>
        </w:rPr>
        <w:t>elemen-elemen</w:t>
      </w:r>
      <w:proofErr w:type="spellEnd"/>
      <w:r w:rsidRPr="007A693D">
        <w:rPr>
          <w:rFonts w:ascii="Times New Roman" w:hAnsi="Times New Roman"/>
        </w:rPr>
        <w:t xml:space="preserve"> </w:t>
      </w:r>
      <w:proofErr w:type="spellStart"/>
      <w:r w:rsidRPr="007A693D">
        <w:rPr>
          <w:rFonts w:ascii="Times New Roman" w:hAnsi="Times New Roman"/>
        </w:rPr>
        <w:t>ini</w:t>
      </w:r>
      <w:proofErr w:type="spellEnd"/>
      <w:r w:rsidRPr="007A693D">
        <w:rPr>
          <w:rFonts w:ascii="Times New Roman" w:hAnsi="Times New Roman"/>
        </w:rPr>
        <w:t xml:space="preserve"> </w:t>
      </w:r>
      <w:proofErr w:type="spellStart"/>
      <w:r w:rsidRPr="007A693D">
        <w:rPr>
          <w:rFonts w:ascii="Times New Roman" w:hAnsi="Times New Roman"/>
        </w:rPr>
        <w:t>akan</w:t>
      </w:r>
      <w:proofErr w:type="spellEnd"/>
      <w:r w:rsidRPr="007A693D">
        <w:rPr>
          <w:rFonts w:ascii="Times New Roman" w:hAnsi="Times New Roman"/>
        </w:rPr>
        <w:t xml:space="preserve"> </w:t>
      </w:r>
      <w:proofErr w:type="spellStart"/>
      <w:r w:rsidRPr="007A693D">
        <w:rPr>
          <w:rFonts w:ascii="Times New Roman" w:hAnsi="Times New Roman"/>
        </w:rPr>
        <w:t>menyerupai</w:t>
      </w:r>
      <w:proofErr w:type="spellEnd"/>
      <w:r w:rsidRPr="007A693D">
        <w:rPr>
          <w:rFonts w:ascii="Times New Roman" w:hAnsi="Times New Roman"/>
        </w:rPr>
        <w:t xml:space="preserve"> </w:t>
      </w:r>
      <w:proofErr w:type="spellStart"/>
      <w:r w:rsidRPr="007A693D">
        <w:rPr>
          <w:rFonts w:ascii="Times New Roman" w:hAnsi="Times New Roman"/>
        </w:rPr>
        <w:t>pohon</w:t>
      </w:r>
      <w:proofErr w:type="spellEnd"/>
      <w:r w:rsidRPr="007A693D">
        <w:rPr>
          <w:rFonts w:ascii="Times New Roman" w:hAnsi="Times New Roman"/>
        </w:rPr>
        <w:t xml:space="preserve">. </w:t>
      </w:r>
      <w:proofErr w:type="spellStart"/>
      <w:r w:rsidRPr="007A693D">
        <w:rPr>
          <w:rFonts w:ascii="Times New Roman" w:hAnsi="Times New Roman"/>
        </w:rPr>
        <w:t>Itu</w:t>
      </w:r>
      <w:proofErr w:type="spellEnd"/>
      <w:r w:rsidRPr="007A693D">
        <w:rPr>
          <w:rFonts w:ascii="Times New Roman" w:hAnsi="Times New Roman"/>
        </w:rPr>
        <w:t xml:space="preserve"> </w:t>
      </w:r>
      <w:proofErr w:type="spellStart"/>
      <w:r w:rsidRPr="007A693D">
        <w:rPr>
          <w:rFonts w:ascii="Times New Roman" w:hAnsi="Times New Roman"/>
        </w:rPr>
        <w:t>sebabnya</w:t>
      </w:r>
      <w:proofErr w:type="spellEnd"/>
      <w:r w:rsidRPr="007A693D">
        <w:rPr>
          <w:rFonts w:ascii="Times New Roman" w:hAnsi="Times New Roman"/>
        </w:rPr>
        <w:t xml:space="preserve"> diagram </w:t>
      </w:r>
      <w:proofErr w:type="spellStart"/>
      <w:r w:rsidRPr="007A693D">
        <w:rPr>
          <w:rFonts w:ascii="Times New Roman" w:hAnsi="Times New Roman"/>
        </w:rPr>
        <w:t>ini</w:t>
      </w:r>
      <w:proofErr w:type="spellEnd"/>
      <w:r w:rsidRPr="007A693D">
        <w:rPr>
          <w:rFonts w:ascii="Times New Roman" w:hAnsi="Times New Roman"/>
        </w:rPr>
        <w:t xml:space="preserve"> </w:t>
      </w:r>
      <w:proofErr w:type="spellStart"/>
      <w:r w:rsidRPr="007A693D">
        <w:rPr>
          <w:rFonts w:ascii="Times New Roman" w:hAnsi="Times New Roman"/>
        </w:rPr>
        <w:t>lalu</w:t>
      </w:r>
      <w:proofErr w:type="spellEnd"/>
      <w:r w:rsidRPr="007A693D">
        <w:rPr>
          <w:rFonts w:ascii="Times New Roman" w:hAnsi="Times New Roman"/>
        </w:rPr>
        <w:t xml:space="preserve"> </w:t>
      </w:r>
      <w:proofErr w:type="spellStart"/>
      <w:r w:rsidRPr="007A693D">
        <w:rPr>
          <w:rFonts w:ascii="Times New Roman" w:hAnsi="Times New Roman"/>
        </w:rPr>
        <w:t>disebut</w:t>
      </w:r>
      <w:proofErr w:type="spellEnd"/>
      <w:r w:rsidRPr="007A693D">
        <w:rPr>
          <w:rFonts w:ascii="Times New Roman" w:hAnsi="Times New Roman"/>
        </w:rPr>
        <w:t xml:space="preserve"> </w:t>
      </w:r>
      <w:proofErr w:type="spellStart"/>
      <w:r w:rsidRPr="007A693D">
        <w:rPr>
          <w:rFonts w:ascii="Times New Roman" w:hAnsi="Times New Roman"/>
        </w:rPr>
        <w:t>sebagai</w:t>
      </w:r>
      <w:proofErr w:type="spellEnd"/>
      <w:r w:rsidRPr="007A693D">
        <w:rPr>
          <w:rFonts w:ascii="Times New Roman" w:hAnsi="Times New Roman"/>
        </w:rPr>
        <w:t> decision tree </w:t>
      </w:r>
      <w:proofErr w:type="spellStart"/>
      <w:r w:rsidRPr="007A693D">
        <w:rPr>
          <w:rFonts w:ascii="Times New Roman" w:hAnsi="Times New Roman"/>
        </w:rPr>
        <w:t>atau</w:t>
      </w:r>
      <w:proofErr w:type="spellEnd"/>
      <w:r w:rsidRPr="007A693D">
        <w:rPr>
          <w:rFonts w:ascii="Times New Roman" w:hAnsi="Times New Roman"/>
        </w:rPr>
        <w:t xml:space="preserve"> </w:t>
      </w:r>
      <w:proofErr w:type="spellStart"/>
      <w:r w:rsidRPr="007A693D">
        <w:rPr>
          <w:rFonts w:ascii="Times New Roman" w:hAnsi="Times New Roman"/>
        </w:rPr>
        <w:t>pohon</w:t>
      </w:r>
      <w:proofErr w:type="spellEnd"/>
      <w:r w:rsidRPr="007A693D">
        <w:rPr>
          <w:rFonts w:ascii="Times New Roman" w:hAnsi="Times New Roman"/>
        </w:rPr>
        <w:t xml:space="preserve"> </w:t>
      </w:r>
      <w:proofErr w:type="spellStart"/>
      <w:r w:rsidRPr="007A693D">
        <w:rPr>
          <w:rFonts w:ascii="Times New Roman" w:hAnsi="Times New Roman"/>
        </w:rPr>
        <w:t>keputusan</w:t>
      </w:r>
      <w:proofErr w:type="spellEnd"/>
      <w:r w:rsidRPr="007A693D">
        <w:rPr>
          <w:rFonts w:ascii="Times New Roman" w:hAnsi="Times New Roman"/>
        </w:rPr>
        <w:t>.</w:t>
      </w:r>
    </w:p>
    <w:p w14:paraId="0948F7CF" w14:textId="3F8987C7" w:rsidR="004008E1" w:rsidRPr="004008E1" w:rsidRDefault="004008E1" w:rsidP="00FE24AC">
      <w:pPr>
        <w:spacing w:line="360" w:lineRule="auto"/>
        <w:ind w:left="720"/>
        <w:rPr>
          <w:rFonts w:ascii="Times New Roman" w:hAnsi="Times New Roman"/>
        </w:rPr>
      </w:pPr>
      <w:proofErr w:type="spellStart"/>
      <w:r w:rsidRPr="004008E1">
        <w:rPr>
          <w:rFonts w:ascii="Times New Roman" w:hAnsi="Times New Roman"/>
        </w:rPr>
        <w:lastRenderedPageBreak/>
        <w:t>Seperti</w:t>
      </w:r>
      <w:proofErr w:type="spellEnd"/>
      <w:r w:rsidRPr="004008E1">
        <w:rPr>
          <w:rFonts w:ascii="Times New Roman" w:hAnsi="Times New Roman"/>
        </w:rPr>
        <w:t xml:space="preserve"> yang </w:t>
      </w:r>
      <w:proofErr w:type="spellStart"/>
      <w:r w:rsidRPr="004008E1">
        <w:rPr>
          <w:rFonts w:ascii="Times New Roman" w:hAnsi="Times New Roman"/>
        </w:rPr>
        <w:t>disebutkan</w:t>
      </w:r>
      <w:proofErr w:type="spellEnd"/>
      <w:r w:rsidRPr="004008E1">
        <w:rPr>
          <w:rFonts w:ascii="Times New Roman" w:hAnsi="Times New Roman"/>
        </w:rPr>
        <w:t xml:space="preserve"> </w:t>
      </w:r>
      <w:proofErr w:type="spellStart"/>
      <w:r w:rsidRPr="004008E1">
        <w:rPr>
          <w:rFonts w:ascii="Times New Roman" w:hAnsi="Times New Roman"/>
        </w:rPr>
        <w:t>sebelumnya</w:t>
      </w:r>
      <w:proofErr w:type="spellEnd"/>
      <w:r w:rsidRPr="004008E1">
        <w:rPr>
          <w:rFonts w:ascii="Times New Roman" w:hAnsi="Times New Roman"/>
        </w:rPr>
        <w:t>, decision tree </w:t>
      </w:r>
      <w:proofErr w:type="spellStart"/>
      <w:r w:rsidRPr="004008E1">
        <w:rPr>
          <w:rFonts w:ascii="Times New Roman" w:hAnsi="Times New Roman"/>
        </w:rPr>
        <w:t>dapat</w:t>
      </w:r>
      <w:proofErr w:type="spellEnd"/>
      <w:r w:rsidRPr="004008E1">
        <w:rPr>
          <w:rFonts w:ascii="Times New Roman" w:hAnsi="Times New Roman"/>
        </w:rPr>
        <w:t xml:space="preserve"> </w:t>
      </w:r>
      <w:proofErr w:type="spellStart"/>
      <w:r w:rsidRPr="004008E1">
        <w:rPr>
          <w:rFonts w:ascii="Times New Roman" w:hAnsi="Times New Roman"/>
        </w:rPr>
        <w:t>digunakan</w:t>
      </w:r>
      <w:proofErr w:type="spellEnd"/>
      <w:r w:rsidRPr="004008E1">
        <w:rPr>
          <w:rFonts w:ascii="Times New Roman" w:hAnsi="Times New Roman"/>
        </w:rPr>
        <w:t xml:space="preserve"> </w:t>
      </w:r>
      <w:proofErr w:type="spellStart"/>
      <w:r w:rsidRPr="004008E1">
        <w:rPr>
          <w:rFonts w:ascii="Times New Roman" w:hAnsi="Times New Roman"/>
        </w:rPr>
        <w:t>untuk</w:t>
      </w:r>
      <w:proofErr w:type="spellEnd"/>
      <w:r w:rsidRPr="004008E1">
        <w:rPr>
          <w:rFonts w:ascii="Times New Roman" w:hAnsi="Times New Roman"/>
        </w:rPr>
        <w:t xml:space="preserve"> </w:t>
      </w:r>
      <w:proofErr w:type="spellStart"/>
      <w:r w:rsidRPr="004008E1">
        <w:rPr>
          <w:rFonts w:ascii="Times New Roman" w:hAnsi="Times New Roman"/>
        </w:rPr>
        <w:t>membantu</w:t>
      </w:r>
      <w:proofErr w:type="spellEnd"/>
      <w:r w:rsidRPr="004008E1">
        <w:rPr>
          <w:rFonts w:ascii="Times New Roman" w:hAnsi="Times New Roman"/>
        </w:rPr>
        <w:t xml:space="preserve"> </w:t>
      </w:r>
      <w:proofErr w:type="spellStart"/>
      <w:r w:rsidRPr="004008E1">
        <w:rPr>
          <w:rFonts w:ascii="Times New Roman" w:hAnsi="Times New Roman"/>
        </w:rPr>
        <w:t>perusahaan</w:t>
      </w:r>
      <w:proofErr w:type="spellEnd"/>
      <w:r w:rsidRPr="004008E1">
        <w:rPr>
          <w:rFonts w:ascii="Times New Roman" w:hAnsi="Times New Roman"/>
        </w:rPr>
        <w:t xml:space="preserve"> </w:t>
      </w:r>
      <w:proofErr w:type="spellStart"/>
      <w:r w:rsidRPr="004008E1">
        <w:rPr>
          <w:rFonts w:ascii="Times New Roman" w:hAnsi="Times New Roman"/>
        </w:rPr>
        <w:t>atau</w:t>
      </w:r>
      <w:proofErr w:type="spellEnd"/>
      <w:r w:rsidRPr="004008E1">
        <w:rPr>
          <w:rFonts w:ascii="Times New Roman" w:hAnsi="Times New Roman"/>
        </w:rPr>
        <w:t xml:space="preserve"> </w:t>
      </w:r>
      <w:proofErr w:type="spellStart"/>
      <w:r w:rsidRPr="004008E1">
        <w:rPr>
          <w:rFonts w:ascii="Times New Roman" w:hAnsi="Times New Roman"/>
        </w:rPr>
        <w:t>manajer</w:t>
      </w:r>
      <w:proofErr w:type="spellEnd"/>
      <w:r w:rsidRPr="004008E1">
        <w:rPr>
          <w:rFonts w:ascii="Times New Roman" w:hAnsi="Times New Roman"/>
        </w:rPr>
        <w:t xml:space="preserve"> </w:t>
      </w:r>
      <w:proofErr w:type="spellStart"/>
      <w:r w:rsidRPr="004008E1">
        <w:rPr>
          <w:rFonts w:ascii="Times New Roman" w:hAnsi="Times New Roman"/>
        </w:rPr>
        <w:t>dalam</w:t>
      </w:r>
      <w:proofErr w:type="spellEnd"/>
      <w:r w:rsidRPr="004008E1">
        <w:rPr>
          <w:rFonts w:ascii="Times New Roman" w:hAnsi="Times New Roman"/>
        </w:rPr>
        <w:t xml:space="preserve"> proses </w:t>
      </w:r>
      <w:proofErr w:type="spellStart"/>
      <w:r w:rsidRPr="004008E1">
        <w:rPr>
          <w:rFonts w:ascii="Times New Roman" w:hAnsi="Times New Roman"/>
        </w:rPr>
        <w:t>pengambilan</w:t>
      </w:r>
      <w:proofErr w:type="spellEnd"/>
      <w:r w:rsidRPr="004008E1">
        <w:rPr>
          <w:rFonts w:ascii="Times New Roman" w:hAnsi="Times New Roman"/>
        </w:rPr>
        <w:t xml:space="preserve"> </w:t>
      </w:r>
      <w:proofErr w:type="spellStart"/>
      <w:r w:rsidRPr="004008E1">
        <w:rPr>
          <w:rFonts w:ascii="Times New Roman" w:hAnsi="Times New Roman"/>
        </w:rPr>
        <w:t>keputusan</w:t>
      </w:r>
      <w:proofErr w:type="spellEnd"/>
      <w:r w:rsidRPr="004008E1">
        <w:rPr>
          <w:rFonts w:ascii="Times New Roman" w:hAnsi="Times New Roman"/>
        </w:rPr>
        <w:t xml:space="preserve"> yang </w:t>
      </w:r>
      <w:proofErr w:type="spellStart"/>
      <w:r w:rsidRPr="004008E1">
        <w:rPr>
          <w:rFonts w:ascii="Times New Roman" w:hAnsi="Times New Roman"/>
        </w:rPr>
        <w:t>efektif</w:t>
      </w:r>
      <w:proofErr w:type="spellEnd"/>
      <w:r w:rsidRPr="004008E1">
        <w:rPr>
          <w:rFonts w:ascii="Times New Roman" w:hAnsi="Times New Roman"/>
        </w:rPr>
        <w:t xml:space="preserve">. </w:t>
      </w:r>
      <w:proofErr w:type="spellStart"/>
      <w:r w:rsidRPr="004008E1">
        <w:rPr>
          <w:rFonts w:ascii="Times New Roman" w:hAnsi="Times New Roman"/>
        </w:rPr>
        <w:t>Lebih</w:t>
      </w:r>
      <w:proofErr w:type="spellEnd"/>
      <w:r w:rsidRPr="004008E1">
        <w:rPr>
          <w:rFonts w:ascii="Times New Roman" w:hAnsi="Times New Roman"/>
        </w:rPr>
        <w:t xml:space="preserve"> </w:t>
      </w:r>
      <w:proofErr w:type="spellStart"/>
      <w:r w:rsidRPr="004008E1">
        <w:rPr>
          <w:rFonts w:ascii="Times New Roman" w:hAnsi="Times New Roman"/>
        </w:rPr>
        <w:t>jelasnya</w:t>
      </w:r>
      <w:proofErr w:type="spellEnd"/>
      <w:r w:rsidRPr="004008E1">
        <w:rPr>
          <w:rFonts w:ascii="Times New Roman" w:hAnsi="Times New Roman"/>
        </w:rPr>
        <w:t xml:space="preserve">, </w:t>
      </w:r>
      <w:proofErr w:type="spellStart"/>
      <w:r w:rsidRPr="004008E1">
        <w:rPr>
          <w:rFonts w:ascii="Times New Roman" w:hAnsi="Times New Roman"/>
        </w:rPr>
        <w:t>beberapa</w:t>
      </w:r>
      <w:proofErr w:type="spellEnd"/>
      <w:r w:rsidRPr="004008E1">
        <w:rPr>
          <w:rFonts w:ascii="Times New Roman" w:hAnsi="Times New Roman"/>
        </w:rPr>
        <w:t xml:space="preserve"> </w:t>
      </w:r>
      <w:proofErr w:type="spellStart"/>
      <w:r w:rsidRPr="004008E1">
        <w:rPr>
          <w:rFonts w:ascii="Times New Roman" w:hAnsi="Times New Roman"/>
        </w:rPr>
        <w:t>manfaat</w:t>
      </w:r>
      <w:proofErr w:type="spellEnd"/>
      <w:r w:rsidRPr="004008E1">
        <w:rPr>
          <w:rFonts w:ascii="Times New Roman" w:hAnsi="Times New Roman"/>
        </w:rPr>
        <w:t> decision tree </w:t>
      </w:r>
      <w:proofErr w:type="spellStart"/>
      <w:r w:rsidRPr="004008E1">
        <w:rPr>
          <w:rFonts w:ascii="Times New Roman" w:hAnsi="Times New Roman"/>
        </w:rPr>
        <w:t>adalah</w:t>
      </w:r>
      <w:proofErr w:type="spellEnd"/>
      <w:r w:rsidRPr="004008E1">
        <w:rPr>
          <w:rFonts w:ascii="Times New Roman" w:hAnsi="Times New Roman"/>
        </w:rPr>
        <w:t>:</w:t>
      </w:r>
    </w:p>
    <w:p w14:paraId="4F5768F6" w14:textId="77777777" w:rsidR="004008E1" w:rsidRPr="004008E1" w:rsidRDefault="004008E1" w:rsidP="00FE24AC">
      <w:pPr>
        <w:spacing w:line="360" w:lineRule="auto"/>
        <w:ind w:left="720"/>
        <w:rPr>
          <w:rFonts w:ascii="Times New Roman" w:hAnsi="Times New Roman"/>
        </w:rPr>
      </w:pPr>
      <w:r w:rsidRPr="004008E1">
        <w:rPr>
          <w:rFonts w:ascii="Times New Roman" w:hAnsi="Times New Roman"/>
        </w:rPr>
        <w:t xml:space="preserve">1. </w:t>
      </w:r>
      <w:proofErr w:type="spellStart"/>
      <w:r w:rsidRPr="004008E1">
        <w:rPr>
          <w:rFonts w:ascii="Times New Roman" w:hAnsi="Times New Roman"/>
        </w:rPr>
        <w:t>Menawarkan</w:t>
      </w:r>
      <w:proofErr w:type="spellEnd"/>
      <w:r w:rsidRPr="004008E1">
        <w:rPr>
          <w:rFonts w:ascii="Times New Roman" w:hAnsi="Times New Roman"/>
        </w:rPr>
        <w:t xml:space="preserve"> </w:t>
      </w:r>
      <w:proofErr w:type="spellStart"/>
      <w:r w:rsidRPr="004008E1">
        <w:rPr>
          <w:rFonts w:ascii="Times New Roman" w:hAnsi="Times New Roman"/>
        </w:rPr>
        <w:t>kejelasan</w:t>
      </w:r>
      <w:proofErr w:type="spellEnd"/>
      <w:r w:rsidRPr="004008E1">
        <w:rPr>
          <w:rFonts w:ascii="Times New Roman" w:hAnsi="Times New Roman"/>
        </w:rPr>
        <w:t> </w:t>
      </w:r>
    </w:p>
    <w:p w14:paraId="67627803" w14:textId="77777777" w:rsidR="004008E1" w:rsidRPr="004008E1" w:rsidRDefault="004008E1" w:rsidP="00FE24AC">
      <w:pPr>
        <w:spacing w:line="360" w:lineRule="auto"/>
        <w:ind w:left="720"/>
        <w:rPr>
          <w:rFonts w:ascii="Times New Roman" w:hAnsi="Times New Roman"/>
        </w:rPr>
      </w:pPr>
      <w:r w:rsidRPr="004008E1">
        <w:rPr>
          <w:rFonts w:ascii="Times New Roman" w:hAnsi="Times New Roman"/>
        </w:rPr>
        <w:t>Decision tree </w:t>
      </w:r>
      <w:proofErr w:type="spellStart"/>
      <w:r w:rsidRPr="004008E1">
        <w:rPr>
          <w:rFonts w:ascii="Times New Roman" w:hAnsi="Times New Roman"/>
        </w:rPr>
        <w:t>memperjelas</w:t>
      </w:r>
      <w:proofErr w:type="spellEnd"/>
      <w:r w:rsidRPr="004008E1">
        <w:rPr>
          <w:rFonts w:ascii="Times New Roman" w:hAnsi="Times New Roman"/>
        </w:rPr>
        <w:t xml:space="preserve"> </w:t>
      </w:r>
      <w:proofErr w:type="spellStart"/>
      <w:r w:rsidRPr="004008E1">
        <w:rPr>
          <w:rFonts w:ascii="Times New Roman" w:hAnsi="Times New Roman"/>
        </w:rPr>
        <w:t>pilihan</w:t>
      </w:r>
      <w:proofErr w:type="spellEnd"/>
      <w:r w:rsidRPr="004008E1">
        <w:rPr>
          <w:rFonts w:ascii="Times New Roman" w:hAnsi="Times New Roman"/>
        </w:rPr>
        <w:t xml:space="preserve">, </w:t>
      </w:r>
      <w:proofErr w:type="spellStart"/>
      <w:r w:rsidRPr="004008E1">
        <w:rPr>
          <w:rFonts w:ascii="Times New Roman" w:hAnsi="Times New Roman"/>
        </w:rPr>
        <w:t>risiko</w:t>
      </w:r>
      <w:proofErr w:type="spellEnd"/>
      <w:r w:rsidRPr="004008E1">
        <w:rPr>
          <w:rFonts w:ascii="Times New Roman" w:hAnsi="Times New Roman"/>
        </w:rPr>
        <w:t xml:space="preserve">, </w:t>
      </w:r>
      <w:proofErr w:type="spellStart"/>
      <w:r w:rsidRPr="004008E1">
        <w:rPr>
          <w:rFonts w:ascii="Times New Roman" w:hAnsi="Times New Roman"/>
        </w:rPr>
        <w:t>tujuan</w:t>
      </w:r>
      <w:proofErr w:type="spellEnd"/>
      <w:r w:rsidRPr="004008E1">
        <w:rPr>
          <w:rFonts w:ascii="Times New Roman" w:hAnsi="Times New Roman"/>
        </w:rPr>
        <w:t xml:space="preserve"> dan </w:t>
      </w:r>
      <w:proofErr w:type="spellStart"/>
      <w:r w:rsidRPr="004008E1">
        <w:rPr>
          <w:rFonts w:ascii="Times New Roman" w:hAnsi="Times New Roman"/>
        </w:rPr>
        <w:t>keuntungan</w:t>
      </w:r>
      <w:proofErr w:type="spellEnd"/>
      <w:r w:rsidRPr="004008E1">
        <w:rPr>
          <w:rFonts w:ascii="Times New Roman" w:hAnsi="Times New Roman"/>
        </w:rPr>
        <w:t xml:space="preserve"> </w:t>
      </w:r>
      <w:proofErr w:type="spellStart"/>
      <w:r w:rsidRPr="004008E1">
        <w:rPr>
          <w:rFonts w:ascii="Times New Roman" w:hAnsi="Times New Roman"/>
        </w:rPr>
        <w:t>untuk</w:t>
      </w:r>
      <w:proofErr w:type="spellEnd"/>
      <w:r w:rsidRPr="004008E1">
        <w:rPr>
          <w:rFonts w:ascii="Times New Roman" w:hAnsi="Times New Roman"/>
        </w:rPr>
        <w:t xml:space="preserve"> </w:t>
      </w:r>
      <w:proofErr w:type="spellStart"/>
      <w:r w:rsidRPr="004008E1">
        <w:rPr>
          <w:rFonts w:ascii="Times New Roman" w:hAnsi="Times New Roman"/>
        </w:rPr>
        <w:t>setiap</w:t>
      </w:r>
      <w:proofErr w:type="spellEnd"/>
      <w:r w:rsidRPr="004008E1">
        <w:rPr>
          <w:rFonts w:ascii="Times New Roman" w:hAnsi="Times New Roman"/>
        </w:rPr>
        <w:t xml:space="preserve"> </w:t>
      </w:r>
      <w:proofErr w:type="spellStart"/>
      <w:r w:rsidRPr="004008E1">
        <w:rPr>
          <w:rFonts w:ascii="Times New Roman" w:hAnsi="Times New Roman"/>
        </w:rPr>
        <w:t>pilihan</w:t>
      </w:r>
      <w:proofErr w:type="spellEnd"/>
      <w:r w:rsidRPr="004008E1">
        <w:rPr>
          <w:rFonts w:ascii="Times New Roman" w:hAnsi="Times New Roman"/>
        </w:rPr>
        <w:t xml:space="preserve">. </w:t>
      </w:r>
      <w:proofErr w:type="spellStart"/>
      <w:r w:rsidRPr="004008E1">
        <w:rPr>
          <w:rFonts w:ascii="Times New Roman" w:hAnsi="Times New Roman"/>
        </w:rPr>
        <w:t>Sehingga</w:t>
      </w:r>
      <w:proofErr w:type="spellEnd"/>
      <w:r w:rsidRPr="004008E1">
        <w:rPr>
          <w:rFonts w:ascii="Times New Roman" w:hAnsi="Times New Roman"/>
        </w:rPr>
        <w:t xml:space="preserve"> </w:t>
      </w:r>
      <w:proofErr w:type="spellStart"/>
      <w:r w:rsidRPr="004008E1">
        <w:rPr>
          <w:rFonts w:ascii="Times New Roman" w:hAnsi="Times New Roman"/>
        </w:rPr>
        <w:t>kamu</w:t>
      </w:r>
      <w:proofErr w:type="spellEnd"/>
      <w:r w:rsidRPr="004008E1">
        <w:rPr>
          <w:rFonts w:ascii="Times New Roman" w:hAnsi="Times New Roman"/>
        </w:rPr>
        <w:t xml:space="preserve"> </w:t>
      </w:r>
      <w:proofErr w:type="spellStart"/>
      <w:r w:rsidRPr="004008E1">
        <w:rPr>
          <w:rFonts w:ascii="Times New Roman" w:hAnsi="Times New Roman"/>
        </w:rPr>
        <w:t>bisa</w:t>
      </w:r>
      <w:proofErr w:type="spellEnd"/>
      <w:r w:rsidRPr="004008E1">
        <w:rPr>
          <w:rFonts w:ascii="Times New Roman" w:hAnsi="Times New Roman"/>
        </w:rPr>
        <w:t xml:space="preserve"> </w:t>
      </w:r>
      <w:proofErr w:type="spellStart"/>
      <w:r w:rsidRPr="004008E1">
        <w:rPr>
          <w:rFonts w:ascii="Times New Roman" w:hAnsi="Times New Roman"/>
        </w:rPr>
        <w:t>memetakan</w:t>
      </w:r>
      <w:proofErr w:type="spellEnd"/>
      <w:r w:rsidRPr="004008E1">
        <w:rPr>
          <w:rFonts w:ascii="Times New Roman" w:hAnsi="Times New Roman"/>
        </w:rPr>
        <w:t xml:space="preserve"> </w:t>
      </w:r>
      <w:proofErr w:type="spellStart"/>
      <w:r w:rsidRPr="004008E1">
        <w:rPr>
          <w:rFonts w:ascii="Times New Roman" w:hAnsi="Times New Roman"/>
        </w:rPr>
        <w:t>berbagai</w:t>
      </w:r>
      <w:proofErr w:type="spellEnd"/>
      <w:r w:rsidRPr="004008E1">
        <w:rPr>
          <w:rFonts w:ascii="Times New Roman" w:hAnsi="Times New Roman"/>
        </w:rPr>
        <w:t xml:space="preserve"> </w:t>
      </w:r>
      <w:proofErr w:type="spellStart"/>
      <w:r w:rsidRPr="004008E1">
        <w:rPr>
          <w:rFonts w:ascii="Times New Roman" w:hAnsi="Times New Roman"/>
        </w:rPr>
        <w:t>kemungkinan</w:t>
      </w:r>
      <w:proofErr w:type="spellEnd"/>
      <w:r w:rsidRPr="004008E1">
        <w:rPr>
          <w:rFonts w:ascii="Times New Roman" w:hAnsi="Times New Roman"/>
        </w:rPr>
        <w:t xml:space="preserve"> dan pada </w:t>
      </w:r>
      <w:proofErr w:type="spellStart"/>
      <w:r w:rsidRPr="004008E1">
        <w:rPr>
          <w:rFonts w:ascii="Times New Roman" w:hAnsi="Times New Roman"/>
        </w:rPr>
        <w:t>akhirnya</w:t>
      </w:r>
      <w:proofErr w:type="spellEnd"/>
      <w:r w:rsidRPr="004008E1">
        <w:rPr>
          <w:rFonts w:ascii="Times New Roman" w:hAnsi="Times New Roman"/>
        </w:rPr>
        <w:t xml:space="preserve"> </w:t>
      </w:r>
      <w:proofErr w:type="spellStart"/>
      <w:r w:rsidRPr="004008E1">
        <w:rPr>
          <w:rFonts w:ascii="Times New Roman" w:hAnsi="Times New Roman"/>
        </w:rPr>
        <w:t>dapat</w:t>
      </w:r>
      <w:proofErr w:type="spellEnd"/>
      <w:r w:rsidRPr="004008E1">
        <w:rPr>
          <w:rFonts w:ascii="Times New Roman" w:hAnsi="Times New Roman"/>
        </w:rPr>
        <w:t xml:space="preserve"> </w:t>
      </w:r>
      <w:proofErr w:type="spellStart"/>
      <w:r w:rsidRPr="004008E1">
        <w:rPr>
          <w:rFonts w:ascii="Times New Roman" w:hAnsi="Times New Roman"/>
        </w:rPr>
        <w:t>menentukan</w:t>
      </w:r>
      <w:proofErr w:type="spellEnd"/>
      <w:r w:rsidRPr="004008E1">
        <w:rPr>
          <w:rFonts w:ascii="Times New Roman" w:hAnsi="Times New Roman"/>
        </w:rPr>
        <w:t xml:space="preserve"> </w:t>
      </w:r>
      <w:proofErr w:type="spellStart"/>
      <w:r w:rsidRPr="004008E1">
        <w:rPr>
          <w:rFonts w:ascii="Times New Roman" w:hAnsi="Times New Roman"/>
        </w:rPr>
        <w:t>tindakan</w:t>
      </w:r>
      <w:proofErr w:type="spellEnd"/>
      <w:r w:rsidRPr="004008E1">
        <w:rPr>
          <w:rFonts w:ascii="Times New Roman" w:hAnsi="Times New Roman"/>
        </w:rPr>
        <w:t xml:space="preserve"> mana yang </w:t>
      </w:r>
      <w:proofErr w:type="spellStart"/>
      <w:r w:rsidRPr="004008E1">
        <w:rPr>
          <w:rFonts w:ascii="Times New Roman" w:hAnsi="Times New Roman"/>
        </w:rPr>
        <w:t>memiliki</w:t>
      </w:r>
      <w:proofErr w:type="spellEnd"/>
      <w:r w:rsidRPr="004008E1">
        <w:rPr>
          <w:rFonts w:ascii="Times New Roman" w:hAnsi="Times New Roman"/>
        </w:rPr>
        <w:t xml:space="preserve"> </w:t>
      </w:r>
      <w:proofErr w:type="spellStart"/>
      <w:r w:rsidRPr="004008E1">
        <w:rPr>
          <w:rFonts w:ascii="Times New Roman" w:hAnsi="Times New Roman"/>
        </w:rPr>
        <w:t>kemungkinan</w:t>
      </w:r>
      <w:proofErr w:type="spellEnd"/>
      <w:r w:rsidRPr="004008E1">
        <w:rPr>
          <w:rFonts w:ascii="Times New Roman" w:hAnsi="Times New Roman"/>
        </w:rPr>
        <w:t xml:space="preserve"> </w:t>
      </w:r>
      <w:proofErr w:type="spellStart"/>
      <w:r w:rsidRPr="004008E1">
        <w:rPr>
          <w:rFonts w:ascii="Times New Roman" w:hAnsi="Times New Roman"/>
        </w:rPr>
        <w:t>sukses</w:t>
      </w:r>
      <w:proofErr w:type="spellEnd"/>
      <w:r w:rsidRPr="004008E1">
        <w:rPr>
          <w:rFonts w:ascii="Times New Roman" w:hAnsi="Times New Roman"/>
        </w:rPr>
        <w:t xml:space="preserve"> </w:t>
      </w:r>
      <w:proofErr w:type="spellStart"/>
      <w:r w:rsidRPr="004008E1">
        <w:rPr>
          <w:rFonts w:ascii="Times New Roman" w:hAnsi="Times New Roman"/>
        </w:rPr>
        <w:t>tertinggi</w:t>
      </w:r>
      <w:proofErr w:type="spellEnd"/>
      <w:r w:rsidRPr="004008E1">
        <w:rPr>
          <w:rFonts w:ascii="Times New Roman" w:hAnsi="Times New Roman"/>
        </w:rPr>
        <w:t>. </w:t>
      </w:r>
    </w:p>
    <w:p w14:paraId="083EBEF0" w14:textId="7C4F99FA" w:rsidR="004008E1" w:rsidRPr="004008E1" w:rsidRDefault="004008E1" w:rsidP="00FE24AC">
      <w:pPr>
        <w:spacing w:line="360" w:lineRule="auto"/>
        <w:ind w:left="720"/>
        <w:rPr>
          <w:rFonts w:ascii="Times New Roman" w:hAnsi="Times New Roman"/>
        </w:rPr>
      </w:pPr>
      <w:proofErr w:type="spellStart"/>
      <w:r w:rsidRPr="004008E1">
        <w:rPr>
          <w:rFonts w:ascii="Times New Roman" w:hAnsi="Times New Roman"/>
        </w:rPr>
        <w:t>Ini</w:t>
      </w:r>
      <w:proofErr w:type="spellEnd"/>
      <w:r w:rsidRPr="004008E1">
        <w:rPr>
          <w:rFonts w:ascii="Times New Roman" w:hAnsi="Times New Roman"/>
        </w:rPr>
        <w:t xml:space="preserve"> </w:t>
      </w:r>
      <w:proofErr w:type="spellStart"/>
      <w:r w:rsidRPr="004008E1">
        <w:rPr>
          <w:rFonts w:ascii="Times New Roman" w:hAnsi="Times New Roman"/>
        </w:rPr>
        <w:t>akan</w:t>
      </w:r>
      <w:proofErr w:type="spellEnd"/>
      <w:r w:rsidRPr="004008E1">
        <w:rPr>
          <w:rFonts w:ascii="Times New Roman" w:hAnsi="Times New Roman"/>
        </w:rPr>
        <w:t xml:space="preserve"> </w:t>
      </w:r>
      <w:proofErr w:type="spellStart"/>
      <w:r w:rsidRPr="004008E1">
        <w:rPr>
          <w:rFonts w:ascii="Times New Roman" w:hAnsi="Times New Roman"/>
        </w:rPr>
        <w:t>melindungi</w:t>
      </w:r>
      <w:proofErr w:type="spellEnd"/>
      <w:r w:rsidRPr="004008E1">
        <w:rPr>
          <w:rFonts w:ascii="Times New Roman" w:hAnsi="Times New Roman"/>
        </w:rPr>
        <w:t xml:space="preserve"> </w:t>
      </w:r>
      <w:proofErr w:type="spellStart"/>
      <w:r w:rsidRPr="004008E1">
        <w:rPr>
          <w:rFonts w:ascii="Times New Roman" w:hAnsi="Times New Roman"/>
        </w:rPr>
        <w:t>keputusan</w:t>
      </w:r>
      <w:proofErr w:type="spellEnd"/>
      <w:r w:rsidRPr="004008E1">
        <w:rPr>
          <w:rFonts w:ascii="Times New Roman" w:hAnsi="Times New Roman"/>
        </w:rPr>
        <w:t xml:space="preserve"> </w:t>
      </w:r>
      <w:proofErr w:type="spellStart"/>
      <w:r w:rsidRPr="004008E1">
        <w:rPr>
          <w:rFonts w:ascii="Times New Roman" w:hAnsi="Times New Roman"/>
        </w:rPr>
        <w:t>kamu</w:t>
      </w:r>
      <w:proofErr w:type="spellEnd"/>
      <w:r w:rsidRPr="004008E1">
        <w:rPr>
          <w:rFonts w:ascii="Times New Roman" w:hAnsi="Times New Roman"/>
        </w:rPr>
        <w:t xml:space="preserve"> </w:t>
      </w:r>
      <w:proofErr w:type="spellStart"/>
      <w:r w:rsidRPr="004008E1">
        <w:rPr>
          <w:rFonts w:ascii="Times New Roman" w:hAnsi="Times New Roman"/>
        </w:rPr>
        <w:t>dari</w:t>
      </w:r>
      <w:proofErr w:type="spellEnd"/>
      <w:r w:rsidRPr="004008E1">
        <w:rPr>
          <w:rFonts w:ascii="Times New Roman" w:hAnsi="Times New Roman"/>
        </w:rPr>
        <w:t xml:space="preserve"> </w:t>
      </w:r>
      <w:proofErr w:type="spellStart"/>
      <w:r w:rsidRPr="004008E1">
        <w:rPr>
          <w:rFonts w:ascii="Times New Roman" w:hAnsi="Times New Roman"/>
        </w:rPr>
        <w:t>hasil</w:t>
      </w:r>
      <w:proofErr w:type="spellEnd"/>
      <w:r w:rsidRPr="004008E1">
        <w:rPr>
          <w:rFonts w:ascii="Times New Roman" w:hAnsi="Times New Roman"/>
        </w:rPr>
        <w:t xml:space="preserve"> </w:t>
      </w:r>
      <w:proofErr w:type="spellStart"/>
      <w:r w:rsidRPr="004008E1">
        <w:rPr>
          <w:rFonts w:ascii="Times New Roman" w:hAnsi="Times New Roman"/>
        </w:rPr>
        <w:t>atau</w:t>
      </w:r>
      <w:proofErr w:type="spellEnd"/>
      <w:r w:rsidRPr="004008E1">
        <w:rPr>
          <w:rFonts w:ascii="Times New Roman" w:hAnsi="Times New Roman"/>
        </w:rPr>
        <w:t xml:space="preserve"> </w:t>
      </w:r>
      <w:proofErr w:type="spellStart"/>
      <w:r w:rsidRPr="004008E1">
        <w:rPr>
          <w:rFonts w:ascii="Times New Roman" w:hAnsi="Times New Roman"/>
        </w:rPr>
        <w:t>risiko</w:t>
      </w:r>
      <w:proofErr w:type="spellEnd"/>
      <w:r w:rsidRPr="004008E1">
        <w:rPr>
          <w:rFonts w:ascii="Times New Roman" w:hAnsi="Times New Roman"/>
        </w:rPr>
        <w:t xml:space="preserve"> yang </w:t>
      </w:r>
      <w:proofErr w:type="spellStart"/>
      <w:r w:rsidRPr="004008E1">
        <w:rPr>
          <w:rFonts w:ascii="Times New Roman" w:hAnsi="Times New Roman"/>
        </w:rPr>
        <w:t>tidak</w:t>
      </w:r>
      <w:proofErr w:type="spellEnd"/>
      <w:r w:rsidRPr="004008E1">
        <w:rPr>
          <w:rFonts w:ascii="Times New Roman" w:hAnsi="Times New Roman"/>
        </w:rPr>
        <w:t xml:space="preserve"> </w:t>
      </w:r>
      <w:proofErr w:type="spellStart"/>
      <w:r w:rsidRPr="004008E1">
        <w:rPr>
          <w:rFonts w:ascii="Times New Roman" w:hAnsi="Times New Roman"/>
        </w:rPr>
        <w:t>diinginkan</w:t>
      </w:r>
      <w:proofErr w:type="spellEnd"/>
      <w:r w:rsidRPr="004008E1">
        <w:rPr>
          <w:rFonts w:ascii="Times New Roman" w:hAnsi="Times New Roman"/>
        </w:rPr>
        <w:t>. </w:t>
      </w:r>
    </w:p>
    <w:p w14:paraId="5137D8FC" w14:textId="77777777" w:rsidR="004008E1" w:rsidRPr="004008E1" w:rsidRDefault="004008E1" w:rsidP="00FE24AC">
      <w:pPr>
        <w:spacing w:line="360" w:lineRule="auto"/>
        <w:ind w:left="720"/>
        <w:rPr>
          <w:rFonts w:ascii="Times New Roman" w:hAnsi="Times New Roman"/>
        </w:rPr>
      </w:pPr>
      <w:r w:rsidRPr="004008E1">
        <w:rPr>
          <w:rFonts w:ascii="Times New Roman" w:hAnsi="Times New Roman"/>
        </w:rPr>
        <w:t xml:space="preserve">2. </w:t>
      </w:r>
      <w:proofErr w:type="spellStart"/>
      <w:r w:rsidRPr="004008E1">
        <w:rPr>
          <w:rFonts w:ascii="Times New Roman" w:hAnsi="Times New Roman"/>
        </w:rPr>
        <w:t>Efisiensi</w:t>
      </w:r>
      <w:proofErr w:type="spellEnd"/>
    </w:p>
    <w:p w14:paraId="668C0C2B" w14:textId="77777777" w:rsidR="004008E1" w:rsidRPr="004008E1" w:rsidRDefault="004008E1" w:rsidP="00FE24AC">
      <w:pPr>
        <w:spacing w:line="360" w:lineRule="auto"/>
        <w:ind w:left="720"/>
        <w:rPr>
          <w:rFonts w:ascii="Times New Roman" w:hAnsi="Times New Roman"/>
        </w:rPr>
      </w:pPr>
      <w:proofErr w:type="spellStart"/>
      <w:r w:rsidRPr="004008E1">
        <w:rPr>
          <w:rFonts w:ascii="Times New Roman" w:hAnsi="Times New Roman"/>
        </w:rPr>
        <w:t>Decisision</w:t>
      </w:r>
      <w:proofErr w:type="spellEnd"/>
      <w:r w:rsidRPr="004008E1">
        <w:rPr>
          <w:rFonts w:ascii="Times New Roman" w:hAnsi="Times New Roman"/>
        </w:rPr>
        <w:t xml:space="preserve"> tree </w:t>
      </w:r>
      <w:proofErr w:type="spellStart"/>
      <w:r w:rsidRPr="004008E1">
        <w:rPr>
          <w:rFonts w:ascii="Times New Roman" w:hAnsi="Times New Roman"/>
        </w:rPr>
        <w:t>menyajikan</w:t>
      </w:r>
      <w:proofErr w:type="spellEnd"/>
      <w:r w:rsidRPr="004008E1">
        <w:rPr>
          <w:rFonts w:ascii="Times New Roman" w:hAnsi="Times New Roman"/>
        </w:rPr>
        <w:t xml:space="preserve"> </w:t>
      </w:r>
      <w:proofErr w:type="spellStart"/>
      <w:r w:rsidRPr="004008E1">
        <w:rPr>
          <w:rFonts w:ascii="Times New Roman" w:hAnsi="Times New Roman"/>
        </w:rPr>
        <w:t>informasi</w:t>
      </w:r>
      <w:proofErr w:type="spellEnd"/>
      <w:r w:rsidRPr="004008E1">
        <w:rPr>
          <w:rFonts w:ascii="Times New Roman" w:hAnsi="Times New Roman"/>
        </w:rPr>
        <w:t xml:space="preserve"> </w:t>
      </w:r>
      <w:proofErr w:type="spellStart"/>
      <w:r w:rsidRPr="004008E1">
        <w:rPr>
          <w:rFonts w:ascii="Times New Roman" w:hAnsi="Times New Roman"/>
        </w:rPr>
        <w:t>dengan</w:t>
      </w:r>
      <w:proofErr w:type="spellEnd"/>
      <w:r w:rsidRPr="004008E1">
        <w:rPr>
          <w:rFonts w:ascii="Times New Roman" w:hAnsi="Times New Roman"/>
        </w:rPr>
        <w:t xml:space="preserve"> </w:t>
      </w:r>
      <w:proofErr w:type="spellStart"/>
      <w:r w:rsidRPr="004008E1">
        <w:rPr>
          <w:rFonts w:ascii="Times New Roman" w:hAnsi="Times New Roman"/>
        </w:rPr>
        <w:t>cara</w:t>
      </w:r>
      <w:proofErr w:type="spellEnd"/>
      <w:r w:rsidRPr="004008E1">
        <w:rPr>
          <w:rFonts w:ascii="Times New Roman" w:hAnsi="Times New Roman"/>
        </w:rPr>
        <w:t xml:space="preserve"> yang </w:t>
      </w:r>
      <w:proofErr w:type="spellStart"/>
      <w:r w:rsidRPr="004008E1">
        <w:rPr>
          <w:rFonts w:ascii="Times New Roman" w:hAnsi="Times New Roman"/>
        </w:rPr>
        <w:t>mudah</w:t>
      </w:r>
      <w:proofErr w:type="spellEnd"/>
      <w:r w:rsidRPr="004008E1">
        <w:rPr>
          <w:rFonts w:ascii="Times New Roman" w:hAnsi="Times New Roman"/>
        </w:rPr>
        <w:t xml:space="preserve"> </w:t>
      </w:r>
      <w:proofErr w:type="spellStart"/>
      <w:r w:rsidRPr="004008E1">
        <w:rPr>
          <w:rFonts w:ascii="Times New Roman" w:hAnsi="Times New Roman"/>
        </w:rPr>
        <w:t>dipahami</w:t>
      </w:r>
      <w:proofErr w:type="spellEnd"/>
      <w:r w:rsidRPr="004008E1">
        <w:rPr>
          <w:rFonts w:ascii="Times New Roman" w:hAnsi="Times New Roman"/>
        </w:rPr>
        <w:t xml:space="preserve"> </w:t>
      </w:r>
      <w:proofErr w:type="spellStart"/>
      <w:r w:rsidRPr="004008E1">
        <w:rPr>
          <w:rFonts w:ascii="Times New Roman" w:hAnsi="Times New Roman"/>
        </w:rPr>
        <w:t>sehingga</w:t>
      </w:r>
      <w:proofErr w:type="spellEnd"/>
      <w:r w:rsidRPr="004008E1">
        <w:rPr>
          <w:rFonts w:ascii="Times New Roman" w:hAnsi="Times New Roman"/>
        </w:rPr>
        <w:t xml:space="preserve"> </w:t>
      </w:r>
      <w:proofErr w:type="spellStart"/>
      <w:r w:rsidRPr="004008E1">
        <w:rPr>
          <w:rFonts w:ascii="Times New Roman" w:hAnsi="Times New Roman"/>
        </w:rPr>
        <w:t>dengan</w:t>
      </w:r>
      <w:proofErr w:type="spellEnd"/>
      <w:r w:rsidRPr="004008E1">
        <w:rPr>
          <w:rFonts w:ascii="Times New Roman" w:hAnsi="Times New Roman"/>
        </w:rPr>
        <w:t xml:space="preserve"> </w:t>
      </w:r>
      <w:proofErr w:type="spellStart"/>
      <w:r w:rsidRPr="004008E1">
        <w:rPr>
          <w:rFonts w:ascii="Times New Roman" w:hAnsi="Times New Roman"/>
        </w:rPr>
        <w:t>cepat</w:t>
      </w:r>
      <w:proofErr w:type="spellEnd"/>
      <w:r w:rsidRPr="004008E1">
        <w:rPr>
          <w:rFonts w:ascii="Times New Roman" w:hAnsi="Times New Roman"/>
        </w:rPr>
        <w:t xml:space="preserve"> </w:t>
      </w:r>
      <w:proofErr w:type="spellStart"/>
      <w:r w:rsidRPr="004008E1">
        <w:rPr>
          <w:rFonts w:ascii="Times New Roman" w:hAnsi="Times New Roman"/>
        </w:rPr>
        <w:t>dapat</w:t>
      </w:r>
      <w:proofErr w:type="spellEnd"/>
      <w:r w:rsidRPr="004008E1">
        <w:rPr>
          <w:rFonts w:ascii="Times New Roman" w:hAnsi="Times New Roman"/>
        </w:rPr>
        <w:t xml:space="preserve"> </w:t>
      </w:r>
      <w:proofErr w:type="spellStart"/>
      <w:r w:rsidRPr="004008E1">
        <w:rPr>
          <w:rFonts w:ascii="Times New Roman" w:hAnsi="Times New Roman"/>
        </w:rPr>
        <w:t>dianalisis</w:t>
      </w:r>
      <w:proofErr w:type="spellEnd"/>
      <w:r w:rsidRPr="004008E1">
        <w:rPr>
          <w:rFonts w:ascii="Times New Roman" w:hAnsi="Times New Roman"/>
        </w:rPr>
        <w:t xml:space="preserve"> dan </w:t>
      </w:r>
      <w:proofErr w:type="spellStart"/>
      <w:r w:rsidRPr="004008E1">
        <w:rPr>
          <w:rFonts w:ascii="Times New Roman" w:hAnsi="Times New Roman"/>
        </w:rPr>
        <w:t>membantu</w:t>
      </w:r>
      <w:proofErr w:type="spellEnd"/>
      <w:r w:rsidRPr="004008E1">
        <w:rPr>
          <w:rFonts w:ascii="Times New Roman" w:hAnsi="Times New Roman"/>
        </w:rPr>
        <w:t xml:space="preserve"> </w:t>
      </w:r>
      <w:proofErr w:type="spellStart"/>
      <w:r w:rsidRPr="004008E1">
        <w:rPr>
          <w:rFonts w:ascii="Times New Roman" w:hAnsi="Times New Roman"/>
        </w:rPr>
        <w:t>mengambil</w:t>
      </w:r>
      <w:proofErr w:type="spellEnd"/>
      <w:r w:rsidRPr="004008E1">
        <w:rPr>
          <w:rFonts w:ascii="Times New Roman" w:hAnsi="Times New Roman"/>
        </w:rPr>
        <w:t xml:space="preserve"> </w:t>
      </w:r>
      <w:proofErr w:type="spellStart"/>
      <w:r w:rsidRPr="004008E1">
        <w:rPr>
          <w:rFonts w:ascii="Times New Roman" w:hAnsi="Times New Roman"/>
        </w:rPr>
        <w:t>keputusan</w:t>
      </w:r>
      <w:proofErr w:type="spellEnd"/>
      <w:r w:rsidRPr="004008E1">
        <w:rPr>
          <w:rFonts w:ascii="Times New Roman" w:hAnsi="Times New Roman"/>
        </w:rPr>
        <w:t xml:space="preserve"> </w:t>
      </w:r>
      <w:proofErr w:type="spellStart"/>
      <w:r w:rsidRPr="004008E1">
        <w:rPr>
          <w:rFonts w:ascii="Times New Roman" w:hAnsi="Times New Roman"/>
        </w:rPr>
        <w:t>penting</w:t>
      </w:r>
      <w:proofErr w:type="spellEnd"/>
      <w:r w:rsidRPr="004008E1">
        <w:rPr>
          <w:rFonts w:ascii="Times New Roman" w:hAnsi="Times New Roman"/>
        </w:rPr>
        <w:t xml:space="preserve"> </w:t>
      </w:r>
      <w:proofErr w:type="spellStart"/>
      <w:r w:rsidRPr="004008E1">
        <w:rPr>
          <w:rFonts w:ascii="Times New Roman" w:hAnsi="Times New Roman"/>
        </w:rPr>
        <w:t>dengan</w:t>
      </w:r>
      <w:proofErr w:type="spellEnd"/>
      <w:r w:rsidRPr="004008E1">
        <w:rPr>
          <w:rFonts w:ascii="Times New Roman" w:hAnsi="Times New Roman"/>
        </w:rPr>
        <w:t xml:space="preserve"> </w:t>
      </w:r>
      <w:proofErr w:type="spellStart"/>
      <w:r w:rsidRPr="004008E1">
        <w:rPr>
          <w:rFonts w:ascii="Times New Roman" w:hAnsi="Times New Roman"/>
        </w:rPr>
        <w:t>efisien</w:t>
      </w:r>
      <w:proofErr w:type="spellEnd"/>
      <w:r w:rsidRPr="004008E1">
        <w:rPr>
          <w:rFonts w:ascii="Times New Roman" w:hAnsi="Times New Roman"/>
        </w:rPr>
        <w:t>. </w:t>
      </w:r>
    </w:p>
    <w:p w14:paraId="25BBB88C" w14:textId="77777777" w:rsidR="004008E1" w:rsidRPr="004008E1" w:rsidRDefault="004008E1" w:rsidP="00FE24AC">
      <w:pPr>
        <w:spacing w:line="360" w:lineRule="auto"/>
        <w:ind w:left="720"/>
        <w:rPr>
          <w:rFonts w:ascii="Times New Roman" w:hAnsi="Times New Roman"/>
        </w:rPr>
      </w:pPr>
      <w:r w:rsidRPr="004008E1">
        <w:rPr>
          <w:rFonts w:ascii="Times New Roman" w:hAnsi="Times New Roman"/>
        </w:rPr>
        <w:t xml:space="preserve">3. </w:t>
      </w:r>
      <w:proofErr w:type="spellStart"/>
      <w:r w:rsidRPr="004008E1">
        <w:rPr>
          <w:rFonts w:ascii="Times New Roman" w:hAnsi="Times New Roman"/>
        </w:rPr>
        <w:t>Kompatibilitas</w:t>
      </w:r>
      <w:proofErr w:type="spellEnd"/>
    </w:p>
    <w:p w14:paraId="2DA38E0E" w14:textId="77777777" w:rsidR="004008E1" w:rsidRPr="004008E1" w:rsidRDefault="004008E1" w:rsidP="00FE24AC">
      <w:pPr>
        <w:spacing w:line="360" w:lineRule="auto"/>
        <w:ind w:left="720"/>
        <w:rPr>
          <w:rFonts w:ascii="Times New Roman" w:hAnsi="Times New Roman"/>
        </w:rPr>
      </w:pPr>
      <w:r w:rsidRPr="004008E1">
        <w:rPr>
          <w:rFonts w:ascii="Times New Roman" w:hAnsi="Times New Roman"/>
        </w:rPr>
        <w:t>Teknik decision tree </w:t>
      </w:r>
      <w:proofErr w:type="spellStart"/>
      <w:r w:rsidRPr="004008E1">
        <w:rPr>
          <w:rFonts w:ascii="Times New Roman" w:hAnsi="Times New Roman"/>
        </w:rPr>
        <w:t>dapat</w:t>
      </w:r>
      <w:proofErr w:type="spellEnd"/>
      <w:r w:rsidRPr="004008E1">
        <w:rPr>
          <w:rFonts w:ascii="Times New Roman" w:hAnsi="Times New Roman"/>
        </w:rPr>
        <w:t xml:space="preserve"> </w:t>
      </w:r>
      <w:proofErr w:type="spellStart"/>
      <w:r w:rsidRPr="004008E1">
        <w:rPr>
          <w:rFonts w:ascii="Times New Roman" w:hAnsi="Times New Roman"/>
        </w:rPr>
        <w:t>digunakan</w:t>
      </w:r>
      <w:proofErr w:type="spellEnd"/>
      <w:r w:rsidRPr="004008E1">
        <w:rPr>
          <w:rFonts w:ascii="Times New Roman" w:hAnsi="Times New Roman"/>
        </w:rPr>
        <w:t xml:space="preserve"> </w:t>
      </w:r>
      <w:proofErr w:type="spellStart"/>
      <w:r w:rsidRPr="004008E1">
        <w:rPr>
          <w:rFonts w:ascii="Times New Roman" w:hAnsi="Times New Roman"/>
        </w:rPr>
        <w:t>dengan</w:t>
      </w:r>
      <w:proofErr w:type="spellEnd"/>
      <w:r w:rsidRPr="004008E1">
        <w:rPr>
          <w:rFonts w:ascii="Times New Roman" w:hAnsi="Times New Roman"/>
        </w:rPr>
        <w:t xml:space="preserve"> </w:t>
      </w:r>
      <w:proofErr w:type="spellStart"/>
      <w:r w:rsidRPr="004008E1">
        <w:rPr>
          <w:rFonts w:ascii="Times New Roman" w:hAnsi="Times New Roman"/>
        </w:rPr>
        <w:t>metodologi</w:t>
      </w:r>
      <w:proofErr w:type="spellEnd"/>
      <w:r w:rsidRPr="004008E1">
        <w:rPr>
          <w:rFonts w:ascii="Times New Roman" w:hAnsi="Times New Roman"/>
        </w:rPr>
        <w:t xml:space="preserve"> </w:t>
      </w:r>
      <w:proofErr w:type="spellStart"/>
      <w:r w:rsidRPr="004008E1">
        <w:rPr>
          <w:rFonts w:ascii="Times New Roman" w:hAnsi="Times New Roman"/>
        </w:rPr>
        <w:t>manajemen</w:t>
      </w:r>
      <w:proofErr w:type="spellEnd"/>
      <w:r w:rsidRPr="004008E1">
        <w:rPr>
          <w:rFonts w:ascii="Times New Roman" w:hAnsi="Times New Roman"/>
        </w:rPr>
        <w:t xml:space="preserve"> </w:t>
      </w:r>
      <w:proofErr w:type="spellStart"/>
      <w:r w:rsidRPr="004008E1">
        <w:rPr>
          <w:rFonts w:ascii="Times New Roman" w:hAnsi="Times New Roman"/>
        </w:rPr>
        <w:t>proyek</w:t>
      </w:r>
      <w:proofErr w:type="spellEnd"/>
      <w:r w:rsidRPr="004008E1">
        <w:rPr>
          <w:rFonts w:ascii="Times New Roman" w:hAnsi="Times New Roman"/>
        </w:rPr>
        <w:t xml:space="preserve"> </w:t>
      </w:r>
      <w:proofErr w:type="spellStart"/>
      <w:r w:rsidRPr="004008E1">
        <w:rPr>
          <w:rFonts w:ascii="Times New Roman" w:hAnsi="Times New Roman"/>
        </w:rPr>
        <w:t>lainnya</w:t>
      </w:r>
      <w:proofErr w:type="spellEnd"/>
      <w:r w:rsidRPr="004008E1">
        <w:rPr>
          <w:rFonts w:ascii="Times New Roman" w:hAnsi="Times New Roman"/>
        </w:rPr>
        <w:t>.</w:t>
      </w:r>
    </w:p>
    <w:p w14:paraId="768D7597" w14:textId="77777777" w:rsidR="004008E1" w:rsidRPr="004008E1" w:rsidRDefault="004008E1" w:rsidP="00FE24AC">
      <w:pPr>
        <w:spacing w:line="360" w:lineRule="auto"/>
        <w:ind w:left="720"/>
        <w:rPr>
          <w:rFonts w:ascii="Times New Roman" w:hAnsi="Times New Roman"/>
        </w:rPr>
      </w:pPr>
      <w:r w:rsidRPr="004008E1">
        <w:rPr>
          <w:rFonts w:ascii="Times New Roman" w:hAnsi="Times New Roman"/>
        </w:rPr>
        <w:t xml:space="preserve">4. </w:t>
      </w:r>
      <w:proofErr w:type="spellStart"/>
      <w:r w:rsidRPr="004008E1">
        <w:rPr>
          <w:rFonts w:ascii="Times New Roman" w:hAnsi="Times New Roman"/>
        </w:rPr>
        <w:t>Menghindari</w:t>
      </w:r>
      <w:proofErr w:type="spellEnd"/>
      <w:r w:rsidRPr="004008E1">
        <w:rPr>
          <w:rFonts w:ascii="Times New Roman" w:hAnsi="Times New Roman"/>
        </w:rPr>
        <w:t xml:space="preserve"> bias</w:t>
      </w:r>
    </w:p>
    <w:p w14:paraId="2BE51F23" w14:textId="77777777" w:rsidR="004008E1" w:rsidRPr="004008E1" w:rsidRDefault="004008E1" w:rsidP="00FE24AC">
      <w:pPr>
        <w:spacing w:line="360" w:lineRule="auto"/>
        <w:ind w:left="720"/>
        <w:rPr>
          <w:rFonts w:ascii="Times New Roman" w:hAnsi="Times New Roman"/>
        </w:rPr>
      </w:pPr>
      <w:proofErr w:type="spellStart"/>
      <w:r w:rsidRPr="004008E1">
        <w:rPr>
          <w:rFonts w:ascii="Times New Roman" w:hAnsi="Times New Roman"/>
        </w:rPr>
        <w:t>Walaupun</w:t>
      </w:r>
      <w:proofErr w:type="spellEnd"/>
      <w:r w:rsidRPr="004008E1">
        <w:rPr>
          <w:rFonts w:ascii="Times New Roman" w:hAnsi="Times New Roman"/>
        </w:rPr>
        <w:t xml:space="preserve"> </w:t>
      </w:r>
      <w:proofErr w:type="spellStart"/>
      <w:r w:rsidRPr="004008E1">
        <w:rPr>
          <w:rFonts w:ascii="Times New Roman" w:hAnsi="Times New Roman"/>
        </w:rPr>
        <w:t>berkonsultasi</w:t>
      </w:r>
      <w:proofErr w:type="spellEnd"/>
      <w:r w:rsidRPr="004008E1">
        <w:rPr>
          <w:rFonts w:ascii="Times New Roman" w:hAnsi="Times New Roman"/>
        </w:rPr>
        <w:t xml:space="preserve"> </w:t>
      </w:r>
      <w:proofErr w:type="spellStart"/>
      <w:r w:rsidRPr="004008E1">
        <w:rPr>
          <w:rFonts w:ascii="Times New Roman" w:hAnsi="Times New Roman"/>
        </w:rPr>
        <w:t>dengan</w:t>
      </w:r>
      <w:proofErr w:type="spellEnd"/>
      <w:r w:rsidRPr="004008E1">
        <w:rPr>
          <w:rFonts w:ascii="Times New Roman" w:hAnsi="Times New Roman"/>
        </w:rPr>
        <w:t xml:space="preserve"> orang lain </w:t>
      </w:r>
      <w:proofErr w:type="spellStart"/>
      <w:r w:rsidRPr="004008E1">
        <w:rPr>
          <w:rFonts w:ascii="Times New Roman" w:hAnsi="Times New Roman"/>
        </w:rPr>
        <w:t>saat</w:t>
      </w:r>
      <w:proofErr w:type="spellEnd"/>
      <w:r w:rsidRPr="004008E1">
        <w:rPr>
          <w:rFonts w:ascii="Times New Roman" w:hAnsi="Times New Roman"/>
        </w:rPr>
        <w:t xml:space="preserve"> </w:t>
      </w:r>
      <w:proofErr w:type="spellStart"/>
      <w:r w:rsidRPr="004008E1">
        <w:rPr>
          <w:rFonts w:ascii="Times New Roman" w:hAnsi="Times New Roman"/>
        </w:rPr>
        <w:t>membuat</w:t>
      </w:r>
      <w:proofErr w:type="spellEnd"/>
      <w:r w:rsidRPr="004008E1">
        <w:rPr>
          <w:rFonts w:ascii="Times New Roman" w:hAnsi="Times New Roman"/>
        </w:rPr>
        <w:t xml:space="preserve"> </w:t>
      </w:r>
      <w:proofErr w:type="spellStart"/>
      <w:r w:rsidRPr="004008E1">
        <w:rPr>
          <w:rFonts w:ascii="Times New Roman" w:hAnsi="Times New Roman"/>
        </w:rPr>
        <w:t>keputusan</w:t>
      </w:r>
      <w:proofErr w:type="spellEnd"/>
      <w:r w:rsidRPr="004008E1">
        <w:rPr>
          <w:rFonts w:ascii="Times New Roman" w:hAnsi="Times New Roman"/>
        </w:rPr>
        <w:t xml:space="preserve"> </w:t>
      </w:r>
      <w:proofErr w:type="spellStart"/>
      <w:r w:rsidRPr="004008E1">
        <w:rPr>
          <w:rFonts w:ascii="Times New Roman" w:hAnsi="Times New Roman"/>
        </w:rPr>
        <w:t>penting</w:t>
      </w:r>
      <w:proofErr w:type="spellEnd"/>
      <w:r w:rsidRPr="004008E1">
        <w:rPr>
          <w:rFonts w:ascii="Times New Roman" w:hAnsi="Times New Roman"/>
        </w:rPr>
        <w:t xml:space="preserve"> </w:t>
      </w:r>
      <w:proofErr w:type="spellStart"/>
      <w:r w:rsidRPr="004008E1">
        <w:rPr>
          <w:rFonts w:ascii="Times New Roman" w:hAnsi="Times New Roman"/>
        </w:rPr>
        <w:t>bisa</w:t>
      </w:r>
      <w:proofErr w:type="spellEnd"/>
      <w:r w:rsidRPr="004008E1">
        <w:rPr>
          <w:rFonts w:ascii="Times New Roman" w:hAnsi="Times New Roman"/>
        </w:rPr>
        <w:t xml:space="preserve"> </w:t>
      </w:r>
      <w:proofErr w:type="spellStart"/>
      <w:r w:rsidRPr="004008E1">
        <w:rPr>
          <w:rFonts w:ascii="Times New Roman" w:hAnsi="Times New Roman"/>
        </w:rPr>
        <w:t>membantu</w:t>
      </w:r>
      <w:proofErr w:type="spellEnd"/>
      <w:r w:rsidRPr="004008E1">
        <w:rPr>
          <w:rFonts w:ascii="Times New Roman" w:hAnsi="Times New Roman"/>
        </w:rPr>
        <w:t xml:space="preserve"> </w:t>
      </w:r>
      <w:proofErr w:type="spellStart"/>
      <w:r w:rsidRPr="004008E1">
        <w:rPr>
          <w:rFonts w:ascii="Times New Roman" w:hAnsi="Times New Roman"/>
        </w:rPr>
        <w:t>kamu</w:t>
      </w:r>
      <w:proofErr w:type="spellEnd"/>
      <w:r w:rsidRPr="004008E1">
        <w:rPr>
          <w:rFonts w:ascii="Times New Roman" w:hAnsi="Times New Roman"/>
        </w:rPr>
        <w:t xml:space="preserve">, </w:t>
      </w:r>
      <w:proofErr w:type="spellStart"/>
      <w:r w:rsidRPr="004008E1">
        <w:rPr>
          <w:rFonts w:ascii="Times New Roman" w:hAnsi="Times New Roman"/>
        </w:rPr>
        <w:t>namun</w:t>
      </w:r>
      <w:proofErr w:type="spellEnd"/>
      <w:r w:rsidRPr="004008E1">
        <w:rPr>
          <w:rFonts w:ascii="Times New Roman" w:hAnsi="Times New Roman"/>
        </w:rPr>
        <w:t xml:space="preserve"> </w:t>
      </w:r>
      <w:proofErr w:type="spellStart"/>
      <w:r w:rsidRPr="004008E1">
        <w:rPr>
          <w:rFonts w:ascii="Times New Roman" w:hAnsi="Times New Roman"/>
        </w:rPr>
        <w:t>terlalu</w:t>
      </w:r>
      <w:proofErr w:type="spellEnd"/>
      <w:r w:rsidRPr="004008E1">
        <w:rPr>
          <w:rFonts w:ascii="Times New Roman" w:hAnsi="Times New Roman"/>
        </w:rPr>
        <w:t xml:space="preserve"> </w:t>
      </w:r>
      <w:proofErr w:type="spellStart"/>
      <w:r w:rsidRPr="004008E1">
        <w:rPr>
          <w:rFonts w:ascii="Times New Roman" w:hAnsi="Times New Roman"/>
        </w:rPr>
        <w:t>mengandalkan</w:t>
      </w:r>
      <w:proofErr w:type="spellEnd"/>
      <w:r w:rsidRPr="004008E1">
        <w:rPr>
          <w:rFonts w:ascii="Times New Roman" w:hAnsi="Times New Roman"/>
        </w:rPr>
        <w:t xml:space="preserve"> </w:t>
      </w:r>
      <w:proofErr w:type="spellStart"/>
      <w:r w:rsidRPr="004008E1">
        <w:rPr>
          <w:rFonts w:ascii="Times New Roman" w:hAnsi="Times New Roman"/>
        </w:rPr>
        <w:t>pendapat</w:t>
      </w:r>
      <w:proofErr w:type="spellEnd"/>
      <w:r w:rsidRPr="004008E1">
        <w:rPr>
          <w:rFonts w:ascii="Times New Roman" w:hAnsi="Times New Roman"/>
        </w:rPr>
        <w:t xml:space="preserve"> </w:t>
      </w:r>
      <w:proofErr w:type="spellStart"/>
      <w:r w:rsidRPr="004008E1">
        <w:rPr>
          <w:rFonts w:ascii="Times New Roman" w:hAnsi="Times New Roman"/>
        </w:rPr>
        <w:t>kolega</w:t>
      </w:r>
      <w:proofErr w:type="spellEnd"/>
      <w:r w:rsidRPr="004008E1">
        <w:rPr>
          <w:rFonts w:ascii="Times New Roman" w:hAnsi="Times New Roman"/>
        </w:rPr>
        <w:t xml:space="preserve"> </w:t>
      </w:r>
      <w:proofErr w:type="spellStart"/>
      <w:r w:rsidRPr="004008E1">
        <w:rPr>
          <w:rFonts w:ascii="Times New Roman" w:hAnsi="Times New Roman"/>
        </w:rPr>
        <w:t>atau</w:t>
      </w:r>
      <w:proofErr w:type="spellEnd"/>
      <w:r w:rsidRPr="004008E1">
        <w:rPr>
          <w:rFonts w:ascii="Times New Roman" w:hAnsi="Times New Roman"/>
        </w:rPr>
        <w:t xml:space="preserve"> orang lain </w:t>
      </w:r>
      <w:proofErr w:type="spellStart"/>
      <w:r w:rsidRPr="004008E1">
        <w:rPr>
          <w:rFonts w:ascii="Times New Roman" w:hAnsi="Times New Roman"/>
        </w:rPr>
        <w:t>bisa</w:t>
      </w:r>
      <w:proofErr w:type="spellEnd"/>
      <w:r w:rsidRPr="004008E1">
        <w:rPr>
          <w:rFonts w:ascii="Times New Roman" w:hAnsi="Times New Roman"/>
        </w:rPr>
        <w:t xml:space="preserve"> </w:t>
      </w:r>
      <w:proofErr w:type="spellStart"/>
      <w:r w:rsidRPr="004008E1">
        <w:rPr>
          <w:rFonts w:ascii="Times New Roman" w:hAnsi="Times New Roman"/>
        </w:rPr>
        <w:t>jadi</w:t>
      </w:r>
      <w:proofErr w:type="spellEnd"/>
      <w:r w:rsidRPr="004008E1">
        <w:rPr>
          <w:rFonts w:ascii="Times New Roman" w:hAnsi="Times New Roman"/>
        </w:rPr>
        <w:t xml:space="preserve"> </w:t>
      </w:r>
      <w:proofErr w:type="spellStart"/>
      <w:r w:rsidRPr="004008E1">
        <w:rPr>
          <w:rFonts w:ascii="Times New Roman" w:hAnsi="Times New Roman"/>
        </w:rPr>
        <w:t>berisiko</w:t>
      </w:r>
      <w:proofErr w:type="spellEnd"/>
      <w:r w:rsidRPr="004008E1">
        <w:rPr>
          <w:rFonts w:ascii="Times New Roman" w:hAnsi="Times New Roman"/>
        </w:rPr>
        <w:t xml:space="preserve">. </w:t>
      </w:r>
      <w:proofErr w:type="spellStart"/>
      <w:r w:rsidRPr="004008E1">
        <w:rPr>
          <w:rFonts w:ascii="Times New Roman" w:hAnsi="Times New Roman"/>
        </w:rPr>
        <w:t>Sebab</w:t>
      </w:r>
      <w:proofErr w:type="spellEnd"/>
      <w:r w:rsidRPr="004008E1">
        <w:rPr>
          <w:rFonts w:ascii="Times New Roman" w:hAnsi="Times New Roman"/>
        </w:rPr>
        <w:t xml:space="preserve">, saran yang </w:t>
      </w:r>
      <w:proofErr w:type="spellStart"/>
      <w:r w:rsidRPr="004008E1">
        <w:rPr>
          <w:rFonts w:ascii="Times New Roman" w:hAnsi="Times New Roman"/>
        </w:rPr>
        <w:t>diberikan</w:t>
      </w:r>
      <w:proofErr w:type="spellEnd"/>
      <w:r w:rsidRPr="004008E1">
        <w:rPr>
          <w:rFonts w:ascii="Times New Roman" w:hAnsi="Times New Roman"/>
        </w:rPr>
        <w:t xml:space="preserve"> </w:t>
      </w:r>
      <w:proofErr w:type="spellStart"/>
      <w:r w:rsidRPr="004008E1">
        <w:rPr>
          <w:rFonts w:ascii="Times New Roman" w:hAnsi="Times New Roman"/>
        </w:rPr>
        <w:t>turut</w:t>
      </w:r>
      <w:proofErr w:type="spellEnd"/>
      <w:r w:rsidRPr="004008E1">
        <w:rPr>
          <w:rFonts w:ascii="Times New Roman" w:hAnsi="Times New Roman"/>
        </w:rPr>
        <w:t xml:space="preserve"> </w:t>
      </w:r>
      <w:proofErr w:type="spellStart"/>
      <w:r w:rsidRPr="004008E1">
        <w:rPr>
          <w:rFonts w:ascii="Times New Roman" w:hAnsi="Times New Roman"/>
        </w:rPr>
        <w:t>dipengaruhi</w:t>
      </w:r>
      <w:proofErr w:type="spellEnd"/>
      <w:r w:rsidRPr="004008E1">
        <w:rPr>
          <w:rFonts w:ascii="Times New Roman" w:hAnsi="Times New Roman"/>
        </w:rPr>
        <w:t xml:space="preserve"> pada bias </w:t>
      </w:r>
      <w:proofErr w:type="spellStart"/>
      <w:r w:rsidRPr="004008E1">
        <w:rPr>
          <w:rFonts w:ascii="Times New Roman" w:hAnsi="Times New Roman"/>
        </w:rPr>
        <w:t>pribadi</w:t>
      </w:r>
      <w:proofErr w:type="spellEnd"/>
      <w:r w:rsidRPr="004008E1">
        <w:rPr>
          <w:rFonts w:ascii="Times New Roman" w:hAnsi="Times New Roman"/>
        </w:rPr>
        <w:t>.</w:t>
      </w:r>
    </w:p>
    <w:p w14:paraId="39B431E4" w14:textId="52317903" w:rsidR="004F6BE8" w:rsidRDefault="004008E1" w:rsidP="004833DC">
      <w:pPr>
        <w:spacing w:line="360" w:lineRule="auto"/>
        <w:ind w:left="720"/>
        <w:rPr>
          <w:rFonts w:ascii="Times New Roman" w:hAnsi="Times New Roman"/>
        </w:rPr>
      </w:pPr>
      <w:proofErr w:type="spellStart"/>
      <w:r w:rsidRPr="004008E1">
        <w:rPr>
          <w:rFonts w:ascii="Times New Roman" w:hAnsi="Times New Roman"/>
        </w:rPr>
        <w:lastRenderedPageBreak/>
        <w:t>Sebaliknya</w:t>
      </w:r>
      <w:proofErr w:type="spellEnd"/>
      <w:r w:rsidRPr="004008E1">
        <w:rPr>
          <w:rFonts w:ascii="Times New Roman" w:hAnsi="Times New Roman"/>
        </w:rPr>
        <w:t> decision tree </w:t>
      </w:r>
      <w:proofErr w:type="spellStart"/>
      <w:r w:rsidRPr="004008E1">
        <w:rPr>
          <w:rFonts w:ascii="Times New Roman" w:hAnsi="Times New Roman"/>
        </w:rPr>
        <w:t>memberikan</w:t>
      </w:r>
      <w:proofErr w:type="spellEnd"/>
      <w:r w:rsidRPr="004008E1">
        <w:rPr>
          <w:rFonts w:ascii="Times New Roman" w:hAnsi="Times New Roman"/>
        </w:rPr>
        <w:t xml:space="preserve"> </w:t>
      </w:r>
      <w:proofErr w:type="spellStart"/>
      <w:r w:rsidRPr="004008E1">
        <w:rPr>
          <w:rFonts w:ascii="Times New Roman" w:hAnsi="Times New Roman"/>
        </w:rPr>
        <w:t>pandangan</w:t>
      </w:r>
      <w:proofErr w:type="spellEnd"/>
      <w:r w:rsidRPr="004008E1">
        <w:rPr>
          <w:rFonts w:ascii="Times New Roman" w:hAnsi="Times New Roman"/>
        </w:rPr>
        <w:t xml:space="preserve"> yang </w:t>
      </w:r>
      <w:proofErr w:type="spellStart"/>
      <w:r w:rsidRPr="004008E1">
        <w:rPr>
          <w:rFonts w:ascii="Times New Roman" w:hAnsi="Times New Roman"/>
        </w:rPr>
        <w:t>seimbang</w:t>
      </w:r>
      <w:proofErr w:type="spellEnd"/>
      <w:r w:rsidRPr="004008E1">
        <w:rPr>
          <w:rFonts w:ascii="Times New Roman" w:hAnsi="Times New Roman"/>
        </w:rPr>
        <w:t xml:space="preserve"> </w:t>
      </w:r>
      <w:proofErr w:type="spellStart"/>
      <w:r w:rsidRPr="004008E1">
        <w:rPr>
          <w:rFonts w:ascii="Times New Roman" w:hAnsi="Times New Roman"/>
        </w:rPr>
        <w:t>karena</w:t>
      </w:r>
      <w:proofErr w:type="spellEnd"/>
      <w:r w:rsidRPr="004008E1">
        <w:rPr>
          <w:rFonts w:ascii="Times New Roman" w:hAnsi="Times New Roman"/>
        </w:rPr>
        <w:t xml:space="preserve"> </w:t>
      </w:r>
      <w:proofErr w:type="spellStart"/>
      <w:r w:rsidRPr="004008E1">
        <w:rPr>
          <w:rFonts w:ascii="Times New Roman" w:hAnsi="Times New Roman"/>
        </w:rPr>
        <w:t>didasarkan</w:t>
      </w:r>
      <w:proofErr w:type="spellEnd"/>
      <w:r w:rsidRPr="004008E1">
        <w:rPr>
          <w:rFonts w:ascii="Times New Roman" w:hAnsi="Times New Roman"/>
        </w:rPr>
        <w:t xml:space="preserve"> pada </w:t>
      </w:r>
      <w:proofErr w:type="spellStart"/>
      <w:r w:rsidRPr="004008E1">
        <w:rPr>
          <w:rFonts w:ascii="Times New Roman" w:hAnsi="Times New Roman"/>
        </w:rPr>
        <w:t>perhitungan</w:t>
      </w:r>
      <w:proofErr w:type="spellEnd"/>
      <w:r w:rsidRPr="004008E1">
        <w:rPr>
          <w:rFonts w:ascii="Times New Roman" w:hAnsi="Times New Roman"/>
        </w:rPr>
        <w:t xml:space="preserve"> </w:t>
      </w:r>
      <w:proofErr w:type="spellStart"/>
      <w:r w:rsidRPr="004008E1">
        <w:rPr>
          <w:rFonts w:ascii="Times New Roman" w:hAnsi="Times New Roman"/>
        </w:rPr>
        <w:t>risiko</w:t>
      </w:r>
      <w:proofErr w:type="spellEnd"/>
      <w:r w:rsidRPr="004008E1">
        <w:rPr>
          <w:rFonts w:ascii="Times New Roman" w:hAnsi="Times New Roman"/>
        </w:rPr>
        <w:t xml:space="preserve"> dan </w:t>
      </w:r>
      <w:proofErr w:type="spellStart"/>
      <w:r w:rsidRPr="004008E1">
        <w:rPr>
          <w:rFonts w:ascii="Times New Roman" w:hAnsi="Times New Roman"/>
        </w:rPr>
        <w:t>imbalan</w:t>
      </w:r>
      <w:proofErr w:type="spellEnd"/>
      <w:r w:rsidRPr="004008E1">
        <w:rPr>
          <w:rFonts w:ascii="Times New Roman" w:hAnsi="Times New Roman"/>
        </w:rPr>
        <w:t xml:space="preserve"> yang </w:t>
      </w:r>
      <w:proofErr w:type="spellStart"/>
      <w:r w:rsidRPr="004008E1">
        <w:rPr>
          <w:rFonts w:ascii="Times New Roman" w:hAnsi="Times New Roman"/>
        </w:rPr>
        <w:t>kemungkinan</w:t>
      </w:r>
      <w:proofErr w:type="spellEnd"/>
      <w:r w:rsidRPr="004008E1">
        <w:rPr>
          <w:rFonts w:ascii="Times New Roman" w:hAnsi="Times New Roman"/>
        </w:rPr>
        <w:t xml:space="preserve"> </w:t>
      </w:r>
      <w:proofErr w:type="spellStart"/>
      <w:r w:rsidRPr="004008E1">
        <w:rPr>
          <w:rFonts w:ascii="Times New Roman" w:hAnsi="Times New Roman"/>
        </w:rPr>
        <w:t>didapatkan</w:t>
      </w:r>
      <w:proofErr w:type="spellEnd"/>
      <w:r w:rsidRPr="004008E1">
        <w:rPr>
          <w:rFonts w:ascii="Times New Roman" w:hAnsi="Times New Roman"/>
        </w:rPr>
        <w:t xml:space="preserve"> pada </w:t>
      </w:r>
      <w:proofErr w:type="spellStart"/>
      <w:r w:rsidRPr="004008E1">
        <w:rPr>
          <w:rFonts w:ascii="Times New Roman" w:hAnsi="Times New Roman"/>
        </w:rPr>
        <w:t>setiap</w:t>
      </w:r>
      <w:proofErr w:type="spellEnd"/>
      <w:r w:rsidRPr="004008E1">
        <w:rPr>
          <w:rFonts w:ascii="Times New Roman" w:hAnsi="Times New Roman"/>
        </w:rPr>
        <w:t xml:space="preserve"> </w:t>
      </w:r>
      <w:proofErr w:type="spellStart"/>
      <w:r w:rsidRPr="004008E1">
        <w:rPr>
          <w:rFonts w:ascii="Times New Roman" w:hAnsi="Times New Roman"/>
        </w:rPr>
        <w:t>pilihan</w:t>
      </w:r>
      <w:proofErr w:type="spellEnd"/>
      <w:r w:rsidRPr="004008E1">
        <w:rPr>
          <w:rFonts w:ascii="Times New Roman" w:hAnsi="Times New Roman"/>
        </w:rPr>
        <w:t xml:space="preserve"> </w:t>
      </w:r>
      <w:proofErr w:type="spellStart"/>
      <w:r w:rsidRPr="004008E1">
        <w:rPr>
          <w:rFonts w:ascii="Times New Roman" w:hAnsi="Times New Roman"/>
        </w:rPr>
        <w:t>keputusan</w:t>
      </w:r>
      <w:proofErr w:type="spellEnd"/>
      <w:r w:rsidRPr="004008E1">
        <w:rPr>
          <w:rFonts w:ascii="Times New Roman" w:hAnsi="Times New Roman"/>
        </w:rPr>
        <w:t>. </w:t>
      </w:r>
    </w:p>
    <w:p w14:paraId="4EFC5230" w14:textId="40E9DD12" w:rsidR="008144CC" w:rsidRDefault="008144CC" w:rsidP="004833DC">
      <w:pPr>
        <w:spacing w:line="360" w:lineRule="auto"/>
        <w:ind w:left="720"/>
        <w:rPr>
          <w:rFonts w:ascii="Times New Roman" w:hAnsi="Times New Roman"/>
        </w:rPr>
      </w:pPr>
    </w:p>
    <w:p w14:paraId="66D2C903" w14:textId="3B42B8A9" w:rsidR="008144CC" w:rsidRDefault="008144CC" w:rsidP="004833DC">
      <w:pPr>
        <w:spacing w:line="360" w:lineRule="auto"/>
        <w:ind w:left="720"/>
        <w:rPr>
          <w:rFonts w:ascii="Times New Roman" w:hAnsi="Times New Roman"/>
        </w:rPr>
      </w:pPr>
      <w:r>
        <w:rPr>
          <w:noProof/>
          <w:sz w:val="20"/>
        </w:rPr>
        <mc:AlternateContent>
          <mc:Choice Requires="wpg">
            <w:drawing>
              <wp:inline distT="0" distB="0" distL="0" distR="0" wp14:anchorId="59C27D09" wp14:editId="1574E44F">
                <wp:extent cx="3357148" cy="1625320"/>
                <wp:effectExtent l="0" t="0" r="15240" b="1333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7148" cy="1625320"/>
                          <a:chOff x="1123" y="9"/>
                          <a:chExt cx="7442" cy="3273"/>
                        </a:xfrm>
                      </wpg:grpSpPr>
                      <wps:wsp>
                        <wps:cNvPr id="34" name="AutoShape 12"/>
                        <wps:cNvSpPr>
                          <a:spLocks/>
                        </wps:cNvSpPr>
                        <wps:spPr bwMode="auto">
                          <a:xfrm>
                            <a:off x="4023" y="9"/>
                            <a:ext cx="3859" cy="1783"/>
                          </a:xfrm>
                          <a:custGeom>
                            <a:avLst/>
                            <a:gdLst>
                              <a:gd name="T0" fmla="+- 0 4645 4386"/>
                              <a:gd name="T1" fmla="*/ T0 w 3497"/>
                              <a:gd name="T2" fmla="+- 0 527 9"/>
                              <a:gd name="T3" fmla="*/ 527 h 1783"/>
                              <a:gd name="T4" fmla="+- 0 6080 4386"/>
                              <a:gd name="T5" fmla="*/ T4 w 3497"/>
                              <a:gd name="T6" fmla="+- 0 527 9"/>
                              <a:gd name="T7" fmla="*/ 527 h 1783"/>
                              <a:gd name="T8" fmla="+- 0 6149 4386"/>
                              <a:gd name="T9" fmla="*/ T8 w 3497"/>
                              <a:gd name="T10" fmla="+- 0 518 9"/>
                              <a:gd name="T11" fmla="*/ 518 h 1783"/>
                              <a:gd name="T12" fmla="+- 0 6211 4386"/>
                              <a:gd name="T13" fmla="*/ T12 w 3497"/>
                              <a:gd name="T14" fmla="+- 0 492 9"/>
                              <a:gd name="T15" fmla="*/ 492 h 1783"/>
                              <a:gd name="T16" fmla="+- 0 6264 4386"/>
                              <a:gd name="T17" fmla="*/ T16 w 3497"/>
                              <a:gd name="T18" fmla="+- 0 451 9"/>
                              <a:gd name="T19" fmla="*/ 451 h 1783"/>
                              <a:gd name="T20" fmla="+- 0 6304 4386"/>
                              <a:gd name="T21" fmla="*/ T20 w 3497"/>
                              <a:gd name="T22" fmla="+- 0 399 9"/>
                              <a:gd name="T23" fmla="*/ 399 h 1783"/>
                              <a:gd name="T24" fmla="+- 0 6331 4386"/>
                              <a:gd name="T25" fmla="*/ T24 w 3497"/>
                              <a:gd name="T26" fmla="+- 0 337 9"/>
                              <a:gd name="T27" fmla="*/ 337 h 1783"/>
                              <a:gd name="T28" fmla="+- 0 6340 4386"/>
                              <a:gd name="T29" fmla="*/ T28 w 3497"/>
                              <a:gd name="T30" fmla="+- 0 268 9"/>
                              <a:gd name="T31" fmla="*/ 268 h 1783"/>
                              <a:gd name="T32" fmla="+- 0 6331 4386"/>
                              <a:gd name="T33" fmla="*/ T32 w 3497"/>
                              <a:gd name="T34" fmla="+- 0 199 9"/>
                              <a:gd name="T35" fmla="*/ 199 h 1783"/>
                              <a:gd name="T36" fmla="+- 0 6304 4386"/>
                              <a:gd name="T37" fmla="*/ T36 w 3497"/>
                              <a:gd name="T38" fmla="+- 0 138 9"/>
                              <a:gd name="T39" fmla="*/ 138 h 1783"/>
                              <a:gd name="T40" fmla="+- 0 6264 4386"/>
                              <a:gd name="T41" fmla="*/ T40 w 3497"/>
                              <a:gd name="T42" fmla="+- 0 85 9"/>
                              <a:gd name="T43" fmla="*/ 85 h 1783"/>
                              <a:gd name="T44" fmla="+- 0 6211 4386"/>
                              <a:gd name="T45" fmla="*/ T44 w 3497"/>
                              <a:gd name="T46" fmla="+- 0 45 9"/>
                              <a:gd name="T47" fmla="*/ 45 h 1783"/>
                              <a:gd name="T48" fmla="+- 0 6149 4386"/>
                              <a:gd name="T49" fmla="*/ T48 w 3497"/>
                              <a:gd name="T50" fmla="+- 0 18 9"/>
                              <a:gd name="T51" fmla="*/ 18 h 1783"/>
                              <a:gd name="T52" fmla="+- 0 6080 4386"/>
                              <a:gd name="T53" fmla="*/ T52 w 3497"/>
                              <a:gd name="T54" fmla="+- 0 9 9"/>
                              <a:gd name="T55" fmla="*/ 9 h 1783"/>
                              <a:gd name="T56" fmla="+- 0 6080 4386"/>
                              <a:gd name="T57" fmla="*/ T56 w 3497"/>
                              <a:gd name="T58" fmla="+- 0 9 9"/>
                              <a:gd name="T59" fmla="*/ 9 h 1783"/>
                              <a:gd name="T60" fmla="+- 0 6080 4386"/>
                              <a:gd name="T61" fmla="*/ T60 w 3497"/>
                              <a:gd name="T62" fmla="+- 0 9 9"/>
                              <a:gd name="T63" fmla="*/ 9 h 1783"/>
                              <a:gd name="T64" fmla="+- 0 6080 4386"/>
                              <a:gd name="T65" fmla="*/ T64 w 3497"/>
                              <a:gd name="T66" fmla="+- 0 9 9"/>
                              <a:gd name="T67" fmla="*/ 9 h 1783"/>
                              <a:gd name="T68" fmla="+- 0 6080 4386"/>
                              <a:gd name="T69" fmla="*/ T68 w 3497"/>
                              <a:gd name="T70" fmla="+- 0 9 9"/>
                              <a:gd name="T71" fmla="*/ 9 h 1783"/>
                              <a:gd name="T72" fmla="+- 0 4645 4386"/>
                              <a:gd name="T73" fmla="*/ T72 w 3497"/>
                              <a:gd name="T74" fmla="+- 0 9 9"/>
                              <a:gd name="T75" fmla="*/ 9 h 1783"/>
                              <a:gd name="T76" fmla="+- 0 4576 4386"/>
                              <a:gd name="T77" fmla="*/ T76 w 3497"/>
                              <a:gd name="T78" fmla="+- 0 18 9"/>
                              <a:gd name="T79" fmla="*/ 18 h 1783"/>
                              <a:gd name="T80" fmla="+- 0 4514 4386"/>
                              <a:gd name="T81" fmla="*/ T80 w 3497"/>
                              <a:gd name="T82" fmla="+- 0 45 9"/>
                              <a:gd name="T83" fmla="*/ 45 h 1783"/>
                              <a:gd name="T84" fmla="+- 0 4462 4386"/>
                              <a:gd name="T85" fmla="*/ T84 w 3497"/>
                              <a:gd name="T86" fmla="+- 0 85 9"/>
                              <a:gd name="T87" fmla="*/ 85 h 1783"/>
                              <a:gd name="T88" fmla="+- 0 4421 4386"/>
                              <a:gd name="T89" fmla="*/ T88 w 3497"/>
                              <a:gd name="T90" fmla="+- 0 138 9"/>
                              <a:gd name="T91" fmla="*/ 138 h 1783"/>
                              <a:gd name="T92" fmla="+- 0 4395 4386"/>
                              <a:gd name="T93" fmla="*/ T92 w 3497"/>
                              <a:gd name="T94" fmla="+- 0 199 9"/>
                              <a:gd name="T95" fmla="*/ 199 h 1783"/>
                              <a:gd name="T96" fmla="+- 0 4386 4386"/>
                              <a:gd name="T97" fmla="*/ T96 w 3497"/>
                              <a:gd name="T98" fmla="+- 0 268 9"/>
                              <a:gd name="T99" fmla="*/ 268 h 1783"/>
                              <a:gd name="T100" fmla="+- 0 4395 4386"/>
                              <a:gd name="T101" fmla="*/ T100 w 3497"/>
                              <a:gd name="T102" fmla="+- 0 337 9"/>
                              <a:gd name="T103" fmla="*/ 337 h 1783"/>
                              <a:gd name="T104" fmla="+- 0 4421 4386"/>
                              <a:gd name="T105" fmla="*/ T104 w 3497"/>
                              <a:gd name="T106" fmla="+- 0 399 9"/>
                              <a:gd name="T107" fmla="*/ 399 h 1783"/>
                              <a:gd name="T108" fmla="+- 0 4462 4386"/>
                              <a:gd name="T109" fmla="*/ T108 w 3497"/>
                              <a:gd name="T110" fmla="+- 0 451 9"/>
                              <a:gd name="T111" fmla="*/ 451 h 1783"/>
                              <a:gd name="T112" fmla="+- 0 4514 4386"/>
                              <a:gd name="T113" fmla="*/ T112 w 3497"/>
                              <a:gd name="T114" fmla="+- 0 492 9"/>
                              <a:gd name="T115" fmla="*/ 492 h 1783"/>
                              <a:gd name="T116" fmla="+- 0 4576 4386"/>
                              <a:gd name="T117" fmla="*/ T116 w 3497"/>
                              <a:gd name="T118" fmla="+- 0 518 9"/>
                              <a:gd name="T119" fmla="*/ 518 h 1783"/>
                              <a:gd name="T120" fmla="+- 0 4645 4386"/>
                              <a:gd name="T121" fmla="*/ T120 w 3497"/>
                              <a:gd name="T122" fmla="+- 0 527 9"/>
                              <a:gd name="T123" fmla="*/ 527 h 1783"/>
                              <a:gd name="T124" fmla="+- 0 6188 4386"/>
                              <a:gd name="T125" fmla="*/ T124 w 3497"/>
                              <a:gd name="T126" fmla="+- 0 1791 9"/>
                              <a:gd name="T127" fmla="*/ 1791 h 1783"/>
                              <a:gd name="T128" fmla="+- 0 7623 4386"/>
                              <a:gd name="T129" fmla="*/ T128 w 3497"/>
                              <a:gd name="T130" fmla="+- 0 1791 9"/>
                              <a:gd name="T131" fmla="*/ 1791 h 1783"/>
                              <a:gd name="T132" fmla="+- 0 7692 4386"/>
                              <a:gd name="T133" fmla="*/ T132 w 3497"/>
                              <a:gd name="T134" fmla="+- 0 1782 9"/>
                              <a:gd name="T135" fmla="*/ 1782 h 1783"/>
                              <a:gd name="T136" fmla="+- 0 7754 4386"/>
                              <a:gd name="T137" fmla="*/ T136 w 3497"/>
                              <a:gd name="T138" fmla="+- 0 1756 9"/>
                              <a:gd name="T139" fmla="*/ 1756 h 1783"/>
                              <a:gd name="T140" fmla="+- 0 7806 4386"/>
                              <a:gd name="T141" fmla="*/ T140 w 3497"/>
                              <a:gd name="T142" fmla="+- 0 1716 9"/>
                              <a:gd name="T143" fmla="*/ 1716 h 1783"/>
                              <a:gd name="T144" fmla="+- 0 7847 4386"/>
                              <a:gd name="T145" fmla="*/ T144 w 3497"/>
                              <a:gd name="T146" fmla="+- 0 1663 9"/>
                              <a:gd name="T147" fmla="*/ 1663 h 1783"/>
                              <a:gd name="T148" fmla="+- 0 7873 4386"/>
                              <a:gd name="T149" fmla="*/ T148 w 3497"/>
                              <a:gd name="T150" fmla="+- 0 1601 9"/>
                              <a:gd name="T151" fmla="*/ 1601 h 1783"/>
                              <a:gd name="T152" fmla="+- 0 7882 4386"/>
                              <a:gd name="T153" fmla="*/ T152 w 3497"/>
                              <a:gd name="T154" fmla="+- 0 1532 9"/>
                              <a:gd name="T155" fmla="*/ 1532 h 1783"/>
                              <a:gd name="T156" fmla="+- 0 7873 4386"/>
                              <a:gd name="T157" fmla="*/ T156 w 3497"/>
                              <a:gd name="T158" fmla="+- 0 1463 9"/>
                              <a:gd name="T159" fmla="*/ 1463 h 1783"/>
                              <a:gd name="T160" fmla="+- 0 7847 4386"/>
                              <a:gd name="T161" fmla="*/ T160 w 3497"/>
                              <a:gd name="T162" fmla="+- 0 1402 9"/>
                              <a:gd name="T163" fmla="*/ 1402 h 1783"/>
                              <a:gd name="T164" fmla="+- 0 7806 4386"/>
                              <a:gd name="T165" fmla="*/ T164 w 3497"/>
                              <a:gd name="T166" fmla="+- 0 1349 9"/>
                              <a:gd name="T167" fmla="*/ 1349 h 1783"/>
                              <a:gd name="T168" fmla="+- 0 7754 4386"/>
                              <a:gd name="T169" fmla="*/ T168 w 3497"/>
                              <a:gd name="T170" fmla="+- 0 1309 9"/>
                              <a:gd name="T171" fmla="*/ 1309 h 1783"/>
                              <a:gd name="T172" fmla="+- 0 7692 4386"/>
                              <a:gd name="T173" fmla="*/ T172 w 3497"/>
                              <a:gd name="T174" fmla="+- 0 1282 9"/>
                              <a:gd name="T175" fmla="*/ 1282 h 1783"/>
                              <a:gd name="T176" fmla="+- 0 7623 4386"/>
                              <a:gd name="T177" fmla="*/ T176 w 3497"/>
                              <a:gd name="T178" fmla="+- 0 1273 9"/>
                              <a:gd name="T179" fmla="*/ 1273 h 1783"/>
                              <a:gd name="T180" fmla="+- 0 7623 4386"/>
                              <a:gd name="T181" fmla="*/ T180 w 3497"/>
                              <a:gd name="T182" fmla="+- 0 1273 9"/>
                              <a:gd name="T183" fmla="*/ 1273 h 1783"/>
                              <a:gd name="T184" fmla="+- 0 7623 4386"/>
                              <a:gd name="T185" fmla="*/ T184 w 3497"/>
                              <a:gd name="T186" fmla="+- 0 1273 9"/>
                              <a:gd name="T187" fmla="*/ 1273 h 1783"/>
                              <a:gd name="T188" fmla="+- 0 7623 4386"/>
                              <a:gd name="T189" fmla="*/ T188 w 3497"/>
                              <a:gd name="T190" fmla="+- 0 1273 9"/>
                              <a:gd name="T191" fmla="*/ 1273 h 1783"/>
                              <a:gd name="T192" fmla="+- 0 7623 4386"/>
                              <a:gd name="T193" fmla="*/ T192 w 3497"/>
                              <a:gd name="T194" fmla="+- 0 1273 9"/>
                              <a:gd name="T195" fmla="*/ 1273 h 1783"/>
                              <a:gd name="T196" fmla="+- 0 6188 4386"/>
                              <a:gd name="T197" fmla="*/ T196 w 3497"/>
                              <a:gd name="T198" fmla="+- 0 1273 9"/>
                              <a:gd name="T199" fmla="*/ 1273 h 1783"/>
                              <a:gd name="T200" fmla="+- 0 6119 4386"/>
                              <a:gd name="T201" fmla="*/ T200 w 3497"/>
                              <a:gd name="T202" fmla="+- 0 1282 9"/>
                              <a:gd name="T203" fmla="*/ 1282 h 1783"/>
                              <a:gd name="T204" fmla="+- 0 6057 4386"/>
                              <a:gd name="T205" fmla="*/ T204 w 3497"/>
                              <a:gd name="T206" fmla="+- 0 1309 9"/>
                              <a:gd name="T207" fmla="*/ 1309 h 1783"/>
                              <a:gd name="T208" fmla="+- 0 6004 4386"/>
                              <a:gd name="T209" fmla="*/ T208 w 3497"/>
                              <a:gd name="T210" fmla="+- 0 1349 9"/>
                              <a:gd name="T211" fmla="*/ 1349 h 1783"/>
                              <a:gd name="T212" fmla="+- 0 5964 4386"/>
                              <a:gd name="T213" fmla="*/ T212 w 3497"/>
                              <a:gd name="T214" fmla="+- 0 1402 9"/>
                              <a:gd name="T215" fmla="*/ 1402 h 1783"/>
                              <a:gd name="T216" fmla="+- 0 5937 4386"/>
                              <a:gd name="T217" fmla="*/ T216 w 3497"/>
                              <a:gd name="T218" fmla="+- 0 1463 9"/>
                              <a:gd name="T219" fmla="*/ 1463 h 1783"/>
                              <a:gd name="T220" fmla="+- 0 5928 4386"/>
                              <a:gd name="T221" fmla="*/ T220 w 3497"/>
                              <a:gd name="T222" fmla="+- 0 1532 9"/>
                              <a:gd name="T223" fmla="*/ 1532 h 1783"/>
                              <a:gd name="T224" fmla="+- 0 5937 4386"/>
                              <a:gd name="T225" fmla="*/ T224 w 3497"/>
                              <a:gd name="T226" fmla="+- 0 1601 9"/>
                              <a:gd name="T227" fmla="*/ 1601 h 1783"/>
                              <a:gd name="T228" fmla="+- 0 5964 4386"/>
                              <a:gd name="T229" fmla="*/ T228 w 3497"/>
                              <a:gd name="T230" fmla="+- 0 1663 9"/>
                              <a:gd name="T231" fmla="*/ 1663 h 1783"/>
                              <a:gd name="T232" fmla="+- 0 6004 4386"/>
                              <a:gd name="T233" fmla="*/ T232 w 3497"/>
                              <a:gd name="T234" fmla="+- 0 1716 9"/>
                              <a:gd name="T235" fmla="*/ 1716 h 1783"/>
                              <a:gd name="T236" fmla="+- 0 6057 4386"/>
                              <a:gd name="T237" fmla="*/ T236 w 3497"/>
                              <a:gd name="T238" fmla="+- 0 1756 9"/>
                              <a:gd name="T239" fmla="*/ 1756 h 1783"/>
                              <a:gd name="T240" fmla="+- 0 6119 4386"/>
                              <a:gd name="T241" fmla="*/ T240 w 3497"/>
                              <a:gd name="T242" fmla="+- 0 1782 9"/>
                              <a:gd name="T243" fmla="*/ 1782 h 1783"/>
                              <a:gd name="T244" fmla="+- 0 6188 4386"/>
                              <a:gd name="T245" fmla="*/ T244 w 3497"/>
                              <a:gd name="T246" fmla="+- 0 1791 9"/>
                              <a:gd name="T247" fmla="*/ 1791 h 17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497" h="1783">
                                <a:moveTo>
                                  <a:pt x="259" y="518"/>
                                </a:moveTo>
                                <a:lnTo>
                                  <a:pt x="1694" y="518"/>
                                </a:lnTo>
                                <a:lnTo>
                                  <a:pt x="1763" y="509"/>
                                </a:lnTo>
                                <a:lnTo>
                                  <a:pt x="1825" y="483"/>
                                </a:lnTo>
                                <a:lnTo>
                                  <a:pt x="1878" y="442"/>
                                </a:lnTo>
                                <a:lnTo>
                                  <a:pt x="1918" y="390"/>
                                </a:lnTo>
                                <a:lnTo>
                                  <a:pt x="1945" y="328"/>
                                </a:lnTo>
                                <a:lnTo>
                                  <a:pt x="1954" y="259"/>
                                </a:lnTo>
                                <a:lnTo>
                                  <a:pt x="1945" y="190"/>
                                </a:lnTo>
                                <a:lnTo>
                                  <a:pt x="1918" y="129"/>
                                </a:lnTo>
                                <a:lnTo>
                                  <a:pt x="1878" y="76"/>
                                </a:lnTo>
                                <a:lnTo>
                                  <a:pt x="1825" y="36"/>
                                </a:lnTo>
                                <a:lnTo>
                                  <a:pt x="1763" y="9"/>
                                </a:lnTo>
                                <a:lnTo>
                                  <a:pt x="1694" y="0"/>
                                </a:lnTo>
                                <a:lnTo>
                                  <a:pt x="259" y="0"/>
                                </a:lnTo>
                                <a:lnTo>
                                  <a:pt x="190" y="9"/>
                                </a:lnTo>
                                <a:lnTo>
                                  <a:pt x="128" y="36"/>
                                </a:lnTo>
                                <a:lnTo>
                                  <a:pt x="76" y="76"/>
                                </a:lnTo>
                                <a:lnTo>
                                  <a:pt x="35" y="129"/>
                                </a:lnTo>
                                <a:lnTo>
                                  <a:pt x="9" y="190"/>
                                </a:lnTo>
                                <a:lnTo>
                                  <a:pt x="0" y="259"/>
                                </a:lnTo>
                                <a:lnTo>
                                  <a:pt x="9" y="328"/>
                                </a:lnTo>
                                <a:lnTo>
                                  <a:pt x="35" y="390"/>
                                </a:lnTo>
                                <a:lnTo>
                                  <a:pt x="76" y="442"/>
                                </a:lnTo>
                                <a:lnTo>
                                  <a:pt x="128" y="483"/>
                                </a:lnTo>
                                <a:lnTo>
                                  <a:pt x="190" y="509"/>
                                </a:lnTo>
                                <a:lnTo>
                                  <a:pt x="259" y="518"/>
                                </a:lnTo>
                                <a:close/>
                                <a:moveTo>
                                  <a:pt x="1802" y="1782"/>
                                </a:moveTo>
                                <a:lnTo>
                                  <a:pt x="3237" y="1782"/>
                                </a:lnTo>
                                <a:lnTo>
                                  <a:pt x="3306" y="1773"/>
                                </a:lnTo>
                                <a:lnTo>
                                  <a:pt x="3368" y="1747"/>
                                </a:lnTo>
                                <a:lnTo>
                                  <a:pt x="3420" y="1707"/>
                                </a:lnTo>
                                <a:lnTo>
                                  <a:pt x="3461" y="1654"/>
                                </a:lnTo>
                                <a:lnTo>
                                  <a:pt x="3487" y="1592"/>
                                </a:lnTo>
                                <a:lnTo>
                                  <a:pt x="3496" y="1523"/>
                                </a:lnTo>
                                <a:lnTo>
                                  <a:pt x="3487" y="1454"/>
                                </a:lnTo>
                                <a:lnTo>
                                  <a:pt x="3461" y="1393"/>
                                </a:lnTo>
                                <a:lnTo>
                                  <a:pt x="3420" y="1340"/>
                                </a:lnTo>
                                <a:lnTo>
                                  <a:pt x="3368" y="1300"/>
                                </a:lnTo>
                                <a:lnTo>
                                  <a:pt x="3306" y="1273"/>
                                </a:lnTo>
                                <a:lnTo>
                                  <a:pt x="3237" y="1264"/>
                                </a:lnTo>
                                <a:lnTo>
                                  <a:pt x="1802" y="1264"/>
                                </a:lnTo>
                                <a:lnTo>
                                  <a:pt x="1733" y="1273"/>
                                </a:lnTo>
                                <a:lnTo>
                                  <a:pt x="1671" y="1300"/>
                                </a:lnTo>
                                <a:lnTo>
                                  <a:pt x="1618" y="1340"/>
                                </a:lnTo>
                                <a:lnTo>
                                  <a:pt x="1578" y="1393"/>
                                </a:lnTo>
                                <a:lnTo>
                                  <a:pt x="1551" y="1454"/>
                                </a:lnTo>
                                <a:lnTo>
                                  <a:pt x="1542" y="1523"/>
                                </a:lnTo>
                                <a:lnTo>
                                  <a:pt x="1551" y="1592"/>
                                </a:lnTo>
                                <a:lnTo>
                                  <a:pt x="1578" y="1654"/>
                                </a:lnTo>
                                <a:lnTo>
                                  <a:pt x="1618" y="1707"/>
                                </a:lnTo>
                                <a:lnTo>
                                  <a:pt x="1671" y="1747"/>
                                </a:lnTo>
                                <a:lnTo>
                                  <a:pt x="1733" y="1773"/>
                                </a:lnTo>
                                <a:lnTo>
                                  <a:pt x="1802" y="1782"/>
                                </a:lnTo>
                                <a:close/>
                              </a:path>
                            </a:pathLst>
                          </a:custGeom>
                          <a:noFill/>
                          <a:ln w="116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13"/>
                        <wps:cNvCnPr>
                          <a:cxnSpLocks noChangeShapeType="1"/>
                        </wps:cNvCnPr>
                        <wps:spPr bwMode="auto">
                          <a:xfrm>
                            <a:off x="5363" y="527"/>
                            <a:ext cx="1438" cy="696"/>
                          </a:xfrm>
                          <a:prstGeom prst="line">
                            <a:avLst/>
                          </a:prstGeom>
                          <a:noFill/>
                          <a:ln w="23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Freeform 14"/>
                        <wps:cNvSpPr>
                          <a:spLocks/>
                        </wps:cNvSpPr>
                        <wps:spPr bwMode="auto">
                          <a:xfrm>
                            <a:off x="6773" y="1180"/>
                            <a:ext cx="132" cy="93"/>
                          </a:xfrm>
                          <a:custGeom>
                            <a:avLst/>
                            <a:gdLst>
                              <a:gd name="T0" fmla="+- 0 6810 6773"/>
                              <a:gd name="T1" fmla="*/ T0 w 132"/>
                              <a:gd name="T2" fmla="+- 0 1180 1180"/>
                              <a:gd name="T3" fmla="*/ 1180 h 93"/>
                              <a:gd name="T4" fmla="+- 0 6773 6773"/>
                              <a:gd name="T5" fmla="*/ T4 w 132"/>
                              <a:gd name="T6" fmla="+- 0 1256 1180"/>
                              <a:gd name="T7" fmla="*/ 1256 h 93"/>
                              <a:gd name="T8" fmla="+- 0 6905 6773"/>
                              <a:gd name="T9" fmla="*/ T8 w 132"/>
                              <a:gd name="T10" fmla="+- 0 1273 1180"/>
                              <a:gd name="T11" fmla="*/ 1273 h 93"/>
                              <a:gd name="T12" fmla="+- 0 6810 6773"/>
                              <a:gd name="T13" fmla="*/ T12 w 132"/>
                              <a:gd name="T14" fmla="+- 0 1180 1180"/>
                              <a:gd name="T15" fmla="*/ 1180 h 93"/>
                            </a:gdLst>
                            <a:ahLst/>
                            <a:cxnLst>
                              <a:cxn ang="0">
                                <a:pos x="T1" y="T3"/>
                              </a:cxn>
                              <a:cxn ang="0">
                                <a:pos x="T5" y="T7"/>
                              </a:cxn>
                              <a:cxn ang="0">
                                <a:pos x="T9" y="T11"/>
                              </a:cxn>
                              <a:cxn ang="0">
                                <a:pos x="T13" y="T15"/>
                              </a:cxn>
                            </a:cxnLst>
                            <a:rect l="0" t="0" r="r" b="b"/>
                            <a:pathLst>
                              <a:path w="132" h="93">
                                <a:moveTo>
                                  <a:pt x="37" y="0"/>
                                </a:moveTo>
                                <a:lnTo>
                                  <a:pt x="0" y="76"/>
                                </a:lnTo>
                                <a:lnTo>
                                  <a:pt x="132" y="93"/>
                                </a:lnTo>
                                <a:lnTo>
                                  <a:pt x="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5"/>
                        <wps:cNvSpPr>
                          <a:spLocks/>
                        </wps:cNvSpPr>
                        <wps:spPr bwMode="auto">
                          <a:xfrm>
                            <a:off x="2480" y="1273"/>
                            <a:ext cx="1955" cy="519"/>
                          </a:xfrm>
                          <a:custGeom>
                            <a:avLst/>
                            <a:gdLst>
                              <a:gd name="T0" fmla="+- 0 2739 2480"/>
                              <a:gd name="T1" fmla="*/ T0 w 1955"/>
                              <a:gd name="T2" fmla="+- 0 1791 1273"/>
                              <a:gd name="T3" fmla="*/ 1791 h 519"/>
                              <a:gd name="T4" fmla="+- 0 4175 2480"/>
                              <a:gd name="T5" fmla="*/ T4 w 1955"/>
                              <a:gd name="T6" fmla="+- 0 1791 1273"/>
                              <a:gd name="T7" fmla="*/ 1791 h 519"/>
                              <a:gd name="T8" fmla="+- 0 4244 2480"/>
                              <a:gd name="T9" fmla="*/ T8 w 1955"/>
                              <a:gd name="T10" fmla="+- 0 1782 1273"/>
                              <a:gd name="T11" fmla="*/ 1782 h 519"/>
                              <a:gd name="T12" fmla="+- 0 4306 2480"/>
                              <a:gd name="T13" fmla="*/ T12 w 1955"/>
                              <a:gd name="T14" fmla="+- 0 1756 1273"/>
                              <a:gd name="T15" fmla="*/ 1756 h 519"/>
                              <a:gd name="T16" fmla="+- 0 4358 2480"/>
                              <a:gd name="T17" fmla="*/ T16 w 1955"/>
                              <a:gd name="T18" fmla="+- 0 1716 1273"/>
                              <a:gd name="T19" fmla="*/ 1716 h 519"/>
                              <a:gd name="T20" fmla="+- 0 4399 2480"/>
                              <a:gd name="T21" fmla="*/ T20 w 1955"/>
                              <a:gd name="T22" fmla="+- 0 1663 1273"/>
                              <a:gd name="T23" fmla="*/ 1663 h 519"/>
                              <a:gd name="T24" fmla="+- 0 4425 2480"/>
                              <a:gd name="T25" fmla="*/ T24 w 1955"/>
                              <a:gd name="T26" fmla="+- 0 1601 1273"/>
                              <a:gd name="T27" fmla="*/ 1601 h 519"/>
                              <a:gd name="T28" fmla="+- 0 4434 2480"/>
                              <a:gd name="T29" fmla="*/ T28 w 1955"/>
                              <a:gd name="T30" fmla="+- 0 1532 1273"/>
                              <a:gd name="T31" fmla="*/ 1532 h 519"/>
                              <a:gd name="T32" fmla="+- 0 4425 2480"/>
                              <a:gd name="T33" fmla="*/ T32 w 1955"/>
                              <a:gd name="T34" fmla="+- 0 1463 1273"/>
                              <a:gd name="T35" fmla="*/ 1463 h 519"/>
                              <a:gd name="T36" fmla="+- 0 4399 2480"/>
                              <a:gd name="T37" fmla="*/ T36 w 1955"/>
                              <a:gd name="T38" fmla="+- 0 1402 1273"/>
                              <a:gd name="T39" fmla="*/ 1402 h 519"/>
                              <a:gd name="T40" fmla="+- 0 4358 2480"/>
                              <a:gd name="T41" fmla="*/ T40 w 1955"/>
                              <a:gd name="T42" fmla="+- 0 1349 1273"/>
                              <a:gd name="T43" fmla="*/ 1349 h 519"/>
                              <a:gd name="T44" fmla="+- 0 4306 2480"/>
                              <a:gd name="T45" fmla="*/ T44 w 1955"/>
                              <a:gd name="T46" fmla="+- 0 1309 1273"/>
                              <a:gd name="T47" fmla="*/ 1309 h 519"/>
                              <a:gd name="T48" fmla="+- 0 4244 2480"/>
                              <a:gd name="T49" fmla="*/ T48 w 1955"/>
                              <a:gd name="T50" fmla="+- 0 1282 1273"/>
                              <a:gd name="T51" fmla="*/ 1282 h 519"/>
                              <a:gd name="T52" fmla="+- 0 4175 2480"/>
                              <a:gd name="T53" fmla="*/ T52 w 1955"/>
                              <a:gd name="T54" fmla="+- 0 1273 1273"/>
                              <a:gd name="T55" fmla="*/ 1273 h 519"/>
                              <a:gd name="T56" fmla="+- 0 2739 2480"/>
                              <a:gd name="T57" fmla="*/ T56 w 1955"/>
                              <a:gd name="T58" fmla="+- 0 1273 1273"/>
                              <a:gd name="T59" fmla="*/ 1273 h 519"/>
                              <a:gd name="T60" fmla="+- 0 2670 2480"/>
                              <a:gd name="T61" fmla="*/ T60 w 1955"/>
                              <a:gd name="T62" fmla="+- 0 1282 1273"/>
                              <a:gd name="T63" fmla="*/ 1282 h 519"/>
                              <a:gd name="T64" fmla="+- 0 2609 2480"/>
                              <a:gd name="T65" fmla="*/ T64 w 1955"/>
                              <a:gd name="T66" fmla="+- 0 1309 1273"/>
                              <a:gd name="T67" fmla="*/ 1309 h 519"/>
                              <a:gd name="T68" fmla="+- 0 2556 2480"/>
                              <a:gd name="T69" fmla="*/ T68 w 1955"/>
                              <a:gd name="T70" fmla="+- 0 1349 1273"/>
                              <a:gd name="T71" fmla="*/ 1349 h 519"/>
                              <a:gd name="T72" fmla="+- 0 2516 2480"/>
                              <a:gd name="T73" fmla="*/ T72 w 1955"/>
                              <a:gd name="T74" fmla="+- 0 1402 1273"/>
                              <a:gd name="T75" fmla="*/ 1402 h 519"/>
                              <a:gd name="T76" fmla="+- 0 2489 2480"/>
                              <a:gd name="T77" fmla="*/ T76 w 1955"/>
                              <a:gd name="T78" fmla="+- 0 1463 1273"/>
                              <a:gd name="T79" fmla="*/ 1463 h 519"/>
                              <a:gd name="T80" fmla="+- 0 2480 2480"/>
                              <a:gd name="T81" fmla="*/ T80 w 1955"/>
                              <a:gd name="T82" fmla="+- 0 1532 1273"/>
                              <a:gd name="T83" fmla="*/ 1532 h 519"/>
                              <a:gd name="T84" fmla="+- 0 2489 2480"/>
                              <a:gd name="T85" fmla="*/ T84 w 1955"/>
                              <a:gd name="T86" fmla="+- 0 1601 1273"/>
                              <a:gd name="T87" fmla="*/ 1601 h 519"/>
                              <a:gd name="T88" fmla="+- 0 2516 2480"/>
                              <a:gd name="T89" fmla="*/ T88 w 1955"/>
                              <a:gd name="T90" fmla="+- 0 1663 1273"/>
                              <a:gd name="T91" fmla="*/ 1663 h 519"/>
                              <a:gd name="T92" fmla="+- 0 2556 2480"/>
                              <a:gd name="T93" fmla="*/ T92 w 1955"/>
                              <a:gd name="T94" fmla="+- 0 1716 1273"/>
                              <a:gd name="T95" fmla="*/ 1716 h 519"/>
                              <a:gd name="T96" fmla="+- 0 2609 2480"/>
                              <a:gd name="T97" fmla="*/ T96 w 1955"/>
                              <a:gd name="T98" fmla="+- 0 1756 1273"/>
                              <a:gd name="T99" fmla="*/ 1756 h 519"/>
                              <a:gd name="T100" fmla="+- 0 2670 2480"/>
                              <a:gd name="T101" fmla="*/ T100 w 1955"/>
                              <a:gd name="T102" fmla="+- 0 1782 1273"/>
                              <a:gd name="T103" fmla="*/ 1782 h 519"/>
                              <a:gd name="T104" fmla="+- 0 2739 2480"/>
                              <a:gd name="T105" fmla="*/ T104 w 1955"/>
                              <a:gd name="T106" fmla="+- 0 1791 1273"/>
                              <a:gd name="T107" fmla="*/ 1791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955" h="519">
                                <a:moveTo>
                                  <a:pt x="259" y="518"/>
                                </a:moveTo>
                                <a:lnTo>
                                  <a:pt x="1695" y="518"/>
                                </a:lnTo>
                                <a:lnTo>
                                  <a:pt x="1764" y="509"/>
                                </a:lnTo>
                                <a:lnTo>
                                  <a:pt x="1826" y="483"/>
                                </a:lnTo>
                                <a:lnTo>
                                  <a:pt x="1878" y="443"/>
                                </a:lnTo>
                                <a:lnTo>
                                  <a:pt x="1919" y="390"/>
                                </a:lnTo>
                                <a:lnTo>
                                  <a:pt x="1945" y="328"/>
                                </a:lnTo>
                                <a:lnTo>
                                  <a:pt x="1954" y="259"/>
                                </a:lnTo>
                                <a:lnTo>
                                  <a:pt x="1945" y="190"/>
                                </a:lnTo>
                                <a:lnTo>
                                  <a:pt x="1919" y="129"/>
                                </a:lnTo>
                                <a:lnTo>
                                  <a:pt x="1878" y="76"/>
                                </a:lnTo>
                                <a:lnTo>
                                  <a:pt x="1826" y="36"/>
                                </a:lnTo>
                                <a:lnTo>
                                  <a:pt x="1764" y="9"/>
                                </a:lnTo>
                                <a:lnTo>
                                  <a:pt x="1695" y="0"/>
                                </a:lnTo>
                                <a:lnTo>
                                  <a:pt x="259" y="0"/>
                                </a:lnTo>
                                <a:lnTo>
                                  <a:pt x="190" y="9"/>
                                </a:lnTo>
                                <a:lnTo>
                                  <a:pt x="129" y="36"/>
                                </a:lnTo>
                                <a:lnTo>
                                  <a:pt x="76" y="76"/>
                                </a:lnTo>
                                <a:lnTo>
                                  <a:pt x="36" y="129"/>
                                </a:lnTo>
                                <a:lnTo>
                                  <a:pt x="9" y="190"/>
                                </a:lnTo>
                                <a:lnTo>
                                  <a:pt x="0" y="259"/>
                                </a:lnTo>
                                <a:lnTo>
                                  <a:pt x="9" y="328"/>
                                </a:lnTo>
                                <a:lnTo>
                                  <a:pt x="36" y="390"/>
                                </a:lnTo>
                                <a:lnTo>
                                  <a:pt x="76" y="443"/>
                                </a:lnTo>
                                <a:lnTo>
                                  <a:pt x="129" y="483"/>
                                </a:lnTo>
                                <a:lnTo>
                                  <a:pt x="190" y="509"/>
                                </a:lnTo>
                                <a:lnTo>
                                  <a:pt x="259" y="518"/>
                                </a:lnTo>
                                <a:close/>
                              </a:path>
                            </a:pathLst>
                          </a:custGeom>
                          <a:noFill/>
                          <a:ln w="116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16"/>
                        <wps:cNvCnPr>
                          <a:cxnSpLocks noChangeShapeType="1"/>
                        </wps:cNvCnPr>
                        <wps:spPr bwMode="auto">
                          <a:xfrm flipH="1">
                            <a:off x="3590" y="527"/>
                            <a:ext cx="1773" cy="696"/>
                          </a:xfrm>
                          <a:prstGeom prst="line">
                            <a:avLst/>
                          </a:prstGeom>
                          <a:noFill/>
                          <a:ln w="23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Freeform 17"/>
                        <wps:cNvSpPr>
                          <a:spLocks/>
                        </wps:cNvSpPr>
                        <wps:spPr bwMode="auto">
                          <a:xfrm>
                            <a:off x="3457" y="1188"/>
                            <a:ext cx="133" cy="86"/>
                          </a:xfrm>
                          <a:custGeom>
                            <a:avLst/>
                            <a:gdLst>
                              <a:gd name="T0" fmla="+- 0 3559 3457"/>
                              <a:gd name="T1" fmla="*/ T0 w 133"/>
                              <a:gd name="T2" fmla="+- 0 1188 1188"/>
                              <a:gd name="T3" fmla="*/ 1188 h 86"/>
                              <a:gd name="T4" fmla="+- 0 3457 3457"/>
                              <a:gd name="T5" fmla="*/ T4 w 133"/>
                              <a:gd name="T6" fmla="+- 0 1273 1188"/>
                              <a:gd name="T7" fmla="*/ 1273 h 86"/>
                              <a:gd name="T8" fmla="+- 0 3590 3457"/>
                              <a:gd name="T9" fmla="*/ T8 w 133"/>
                              <a:gd name="T10" fmla="+- 0 1266 1188"/>
                              <a:gd name="T11" fmla="*/ 1266 h 86"/>
                              <a:gd name="T12" fmla="+- 0 3559 3457"/>
                              <a:gd name="T13" fmla="*/ T12 w 133"/>
                              <a:gd name="T14" fmla="+- 0 1188 1188"/>
                              <a:gd name="T15" fmla="*/ 1188 h 86"/>
                            </a:gdLst>
                            <a:ahLst/>
                            <a:cxnLst>
                              <a:cxn ang="0">
                                <a:pos x="T1" y="T3"/>
                              </a:cxn>
                              <a:cxn ang="0">
                                <a:pos x="T5" y="T7"/>
                              </a:cxn>
                              <a:cxn ang="0">
                                <a:pos x="T9" y="T11"/>
                              </a:cxn>
                              <a:cxn ang="0">
                                <a:pos x="T13" y="T15"/>
                              </a:cxn>
                            </a:cxnLst>
                            <a:rect l="0" t="0" r="r" b="b"/>
                            <a:pathLst>
                              <a:path w="133" h="86">
                                <a:moveTo>
                                  <a:pt x="102" y="0"/>
                                </a:moveTo>
                                <a:lnTo>
                                  <a:pt x="0" y="85"/>
                                </a:lnTo>
                                <a:lnTo>
                                  <a:pt x="133" y="78"/>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
                        <wps:cNvSpPr>
                          <a:spLocks/>
                        </wps:cNvSpPr>
                        <wps:spPr bwMode="auto">
                          <a:xfrm>
                            <a:off x="1123" y="2507"/>
                            <a:ext cx="1955" cy="519"/>
                          </a:xfrm>
                          <a:custGeom>
                            <a:avLst/>
                            <a:gdLst>
                              <a:gd name="T0" fmla="+- 0 1383 1124"/>
                              <a:gd name="T1" fmla="*/ T0 w 1955"/>
                              <a:gd name="T2" fmla="+- 0 3025 2507"/>
                              <a:gd name="T3" fmla="*/ 3025 h 519"/>
                              <a:gd name="T4" fmla="+- 0 2818 1124"/>
                              <a:gd name="T5" fmla="*/ T4 w 1955"/>
                              <a:gd name="T6" fmla="+- 0 3025 2507"/>
                              <a:gd name="T7" fmla="*/ 3025 h 519"/>
                              <a:gd name="T8" fmla="+- 0 2887 1124"/>
                              <a:gd name="T9" fmla="*/ T8 w 1955"/>
                              <a:gd name="T10" fmla="+- 0 3016 2507"/>
                              <a:gd name="T11" fmla="*/ 3016 h 519"/>
                              <a:gd name="T12" fmla="+- 0 2949 1124"/>
                              <a:gd name="T13" fmla="*/ T12 w 1955"/>
                              <a:gd name="T14" fmla="+- 0 2990 2507"/>
                              <a:gd name="T15" fmla="*/ 2990 h 519"/>
                              <a:gd name="T16" fmla="+- 0 3002 1124"/>
                              <a:gd name="T17" fmla="*/ T16 w 1955"/>
                              <a:gd name="T18" fmla="+- 0 2949 2507"/>
                              <a:gd name="T19" fmla="*/ 2949 h 519"/>
                              <a:gd name="T20" fmla="+- 0 3042 1124"/>
                              <a:gd name="T21" fmla="*/ T20 w 1955"/>
                              <a:gd name="T22" fmla="+- 0 2897 2507"/>
                              <a:gd name="T23" fmla="*/ 2897 h 519"/>
                              <a:gd name="T24" fmla="+- 0 3068 1124"/>
                              <a:gd name="T25" fmla="*/ T24 w 1955"/>
                              <a:gd name="T26" fmla="+- 0 2835 2507"/>
                              <a:gd name="T27" fmla="*/ 2835 h 519"/>
                              <a:gd name="T28" fmla="+- 0 3078 1124"/>
                              <a:gd name="T29" fmla="*/ T28 w 1955"/>
                              <a:gd name="T30" fmla="+- 0 2766 2507"/>
                              <a:gd name="T31" fmla="*/ 2766 h 519"/>
                              <a:gd name="T32" fmla="+- 0 3068 1124"/>
                              <a:gd name="T33" fmla="*/ T32 w 1955"/>
                              <a:gd name="T34" fmla="+- 0 2697 2507"/>
                              <a:gd name="T35" fmla="*/ 2697 h 519"/>
                              <a:gd name="T36" fmla="+- 0 3042 1124"/>
                              <a:gd name="T37" fmla="*/ T36 w 1955"/>
                              <a:gd name="T38" fmla="+- 0 2635 2507"/>
                              <a:gd name="T39" fmla="*/ 2635 h 519"/>
                              <a:gd name="T40" fmla="+- 0 3002 1124"/>
                              <a:gd name="T41" fmla="*/ T40 w 1955"/>
                              <a:gd name="T42" fmla="+- 0 2583 2507"/>
                              <a:gd name="T43" fmla="*/ 2583 h 519"/>
                              <a:gd name="T44" fmla="+- 0 2949 1124"/>
                              <a:gd name="T45" fmla="*/ T44 w 1955"/>
                              <a:gd name="T46" fmla="+- 0 2542 2507"/>
                              <a:gd name="T47" fmla="*/ 2542 h 519"/>
                              <a:gd name="T48" fmla="+- 0 2887 1124"/>
                              <a:gd name="T49" fmla="*/ T48 w 1955"/>
                              <a:gd name="T50" fmla="+- 0 2516 2507"/>
                              <a:gd name="T51" fmla="*/ 2516 h 519"/>
                              <a:gd name="T52" fmla="+- 0 2818 1124"/>
                              <a:gd name="T53" fmla="*/ T52 w 1955"/>
                              <a:gd name="T54" fmla="+- 0 2507 2507"/>
                              <a:gd name="T55" fmla="*/ 2507 h 519"/>
                              <a:gd name="T56" fmla="+- 0 1383 1124"/>
                              <a:gd name="T57" fmla="*/ T56 w 1955"/>
                              <a:gd name="T58" fmla="+- 0 2507 2507"/>
                              <a:gd name="T59" fmla="*/ 2507 h 519"/>
                              <a:gd name="T60" fmla="+- 0 1314 1124"/>
                              <a:gd name="T61" fmla="*/ T60 w 1955"/>
                              <a:gd name="T62" fmla="+- 0 2516 2507"/>
                              <a:gd name="T63" fmla="*/ 2516 h 519"/>
                              <a:gd name="T64" fmla="+- 0 1252 1124"/>
                              <a:gd name="T65" fmla="*/ T64 w 1955"/>
                              <a:gd name="T66" fmla="+- 0 2542 2507"/>
                              <a:gd name="T67" fmla="*/ 2542 h 519"/>
                              <a:gd name="T68" fmla="+- 0 1200 1124"/>
                              <a:gd name="T69" fmla="*/ T68 w 1955"/>
                              <a:gd name="T70" fmla="+- 0 2583 2507"/>
                              <a:gd name="T71" fmla="*/ 2583 h 519"/>
                              <a:gd name="T72" fmla="+- 0 1159 1124"/>
                              <a:gd name="T73" fmla="*/ T72 w 1955"/>
                              <a:gd name="T74" fmla="+- 0 2635 2507"/>
                              <a:gd name="T75" fmla="*/ 2635 h 519"/>
                              <a:gd name="T76" fmla="+- 0 1133 1124"/>
                              <a:gd name="T77" fmla="*/ T76 w 1955"/>
                              <a:gd name="T78" fmla="+- 0 2697 2507"/>
                              <a:gd name="T79" fmla="*/ 2697 h 519"/>
                              <a:gd name="T80" fmla="+- 0 1124 1124"/>
                              <a:gd name="T81" fmla="*/ T80 w 1955"/>
                              <a:gd name="T82" fmla="+- 0 2766 2507"/>
                              <a:gd name="T83" fmla="*/ 2766 h 519"/>
                              <a:gd name="T84" fmla="+- 0 1133 1124"/>
                              <a:gd name="T85" fmla="*/ T84 w 1955"/>
                              <a:gd name="T86" fmla="+- 0 2835 2507"/>
                              <a:gd name="T87" fmla="*/ 2835 h 519"/>
                              <a:gd name="T88" fmla="+- 0 1159 1124"/>
                              <a:gd name="T89" fmla="*/ T88 w 1955"/>
                              <a:gd name="T90" fmla="+- 0 2897 2507"/>
                              <a:gd name="T91" fmla="*/ 2897 h 519"/>
                              <a:gd name="T92" fmla="+- 0 1200 1124"/>
                              <a:gd name="T93" fmla="*/ T92 w 1955"/>
                              <a:gd name="T94" fmla="+- 0 2949 2507"/>
                              <a:gd name="T95" fmla="*/ 2949 h 519"/>
                              <a:gd name="T96" fmla="+- 0 1252 1124"/>
                              <a:gd name="T97" fmla="*/ T96 w 1955"/>
                              <a:gd name="T98" fmla="+- 0 2990 2507"/>
                              <a:gd name="T99" fmla="*/ 2990 h 519"/>
                              <a:gd name="T100" fmla="+- 0 1314 1124"/>
                              <a:gd name="T101" fmla="*/ T100 w 1955"/>
                              <a:gd name="T102" fmla="+- 0 3016 2507"/>
                              <a:gd name="T103" fmla="*/ 3016 h 519"/>
                              <a:gd name="T104" fmla="+- 0 1383 1124"/>
                              <a:gd name="T105" fmla="*/ T104 w 1955"/>
                              <a:gd name="T106" fmla="+- 0 3025 2507"/>
                              <a:gd name="T107" fmla="*/ 3025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955" h="519">
                                <a:moveTo>
                                  <a:pt x="259" y="518"/>
                                </a:moveTo>
                                <a:lnTo>
                                  <a:pt x="1694" y="518"/>
                                </a:lnTo>
                                <a:lnTo>
                                  <a:pt x="1763" y="509"/>
                                </a:lnTo>
                                <a:lnTo>
                                  <a:pt x="1825" y="483"/>
                                </a:lnTo>
                                <a:lnTo>
                                  <a:pt x="1878" y="442"/>
                                </a:lnTo>
                                <a:lnTo>
                                  <a:pt x="1918" y="390"/>
                                </a:lnTo>
                                <a:lnTo>
                                  <a:pt x="1944" y="328"/>
                                </a:lnTo>
                                <a:lnTo>
                                  <a:pt x="1954" y="259"/>
                                </a:lnTo>
                                <a:lnTo>
                                  <a:pt x="1944" y="190"/>
                                </a:lnTo>
                                <a:lnTo>
                                  <a:pt x="1918" y="128"/>
                                </a:lnTo>
                                <a:lnTo>
                                  <a:pt x="1878" y="76"/>
                                </a:lnTo>
                                <a:lnTo>
                                  <a:pt x="1825" y="35"/>
                                </a:lnTo>
                                <a:lnTo>
                                  <a:pt x="1763" y="9"/>
                                </a:lnTo>
                                <a:lnTo>
                                  <a:pt x="1694" y="0"/>
                                </a:lnTo>
                                <a:lnTo>
                                  <a:pt x="259" y="0"/>
                                </a:lnTo>
                                <a:lnTo>
                                  <a:pt x="190" y="9"/>
                                </a:lnTo>
                                <a:lnTo>
                                  <a:pt x="128" y="35"/>
                                </a:lnTo>
                                <a:lnTo>
                                  <a:pt x="76" y="76"/>
                                </a:lnTo>
                                <a:lnTo>
                                  <a:pt x="35" y="128"/>
                                </a:lnTo>
                                <a:lnTo>
                                  <a:pt x="9" y="190"/>
                                </a:lnTo>
                                <a:lnTo>
                                  <a:pt x="0" y="259"/>
                                </a:lnTo>
                                <a:lnTo>
                                  <a:pt x="9" y="328"/>
                                </a:lnTo>
                                <a:lnTo>
                                  <a:pt x="35" y="390"/>
                                </a:lnTo>
                                <a:lnTo>
                                  <a:pt x="76" y="442"/>
                                </a:lnTo>
                                <a:lnTo>
                                  <a:pt x="128" y="483"/>
                                </a:lnTo>
                                <a:lnTo>
                                  <a:pt x="190" y="509"/>
                                </a:lnTo>
                                <a:lnTo>
                                  <a:pt x="259" y="518"/>
                                </a:lnTo>
                                <a:close/>
                              </a:path>
                            </a:pathLst>
                          </a:custGeom>
                          <a:noFill/>
                          <a:ln w="116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19"/>
                        <wps:cNvCnPr>
                          <a:cxnSpLocks noChangeShapeType="1"/>
                          <a:endCxn id="57" idx="2"/>
                        </wps:cNvCnPr>
                        <wps:spPr bwMode="auto">
                          <a:xfrm flipH="1">
                            <a:off x="2162" y="1791"/>
                            <a:ext cx="1294" cy="701"/>
                          </a:xfrm>
                          <a:prstGeom prst="line">
                            <a:avLst/>
                          </a:prstGeom>
                          <a:noFill/>
                          <a:ln w="23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Freeform 20"/>
                        <wps:cNvSpPr>
                          <a:spLocks/>
                        </wps:cNvSpPr>
                        <wps:spPr bwMode="auto">
                          <a:xfrm>
                            <a:off x="2100" y="2411"/>
                            <a:ext cx="132" cy="96"/>
                          </a:xfrm>
                          <a:custGeom>
                            <a:avLst/>
                            <a:gdLst>
                              <a:gd name="T0" fmla="+- 0 2193 2101"/>
                              <a:gd name="T1" fmla="*/ T0 w 132"/>
                              <a:gd name="T2" fmla="+- 0 2411 2411"/>
                              <a:gd name="T3" fmla="*/ 2411 h 96"/>
                              <a:gd name="T4" fmla="+- 0 2101 2101"/>
                              <a:gd name="T5" fmla="*/ T4 w 132"/>
                              <a:gd name="T6" fmla="+- 0 2507 2411"/>
                              <a:gd name="T7" fmla="*/ 2507 h 96"/>
                              <a:gd name="T8" fmla="+- 0 2232 2101"/>
                              <a:gd name="T9" fmla="*/ T8 w 132"/>
                              <a:gd name="T10" fmla="+- 0 2485 2411"/>
                              <a:gd name="T11" fmla="*/ 2485 h 96"/>
                              <a:gd name="T12" fmla="+- 0 2193 2101"/>
                              <a:gd name="T13" fmla="*/ T12 w 132"/>
                              <a:gd name="T14" fmla="+- 0 2411 2411"/>
                              <a:gd name="T15" fmla="*/ 2411 h 96"/>
                            </a:gdLst>
                            <a:ahLst/>
                            <a:cxnLst>
                              <a:cxn ang="0">
                                <a:pos x="T1" y="T3"/>
                              </a:cxn>
                              <a:cxn ang="0">
                                <a:pos x="T5" y="T7"/>
                              </a:cxn>
                              <a:cxn ang="0">
                                <a:pos x="T9" y="T11"/>
                              </a:cxn>
                              <a:cxn ang="0">
                                <a:pos x="T13" y="T15"/>
                              </a:cxn>
                            </a:cxnLst>
                            <a:rect l="0" t="0" r="r" b="b"/>
                            <a:pathLst>
                              <a:path w="132" h="96">
                                <a:moveTo>
                                  <a:pt x="92" y="0"/>
                                </a:moveTo>
                                <a:lnTo>
                                  <a:pt x="0" y="96"/>
                                </a:lnTo>
                                <a:lnTo>
                                  <a:pt x="131" y="74"/>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1"/>
                        <wps:cNvSpPr>
                          <a:spLocks/>
                        </wps:cNvSpPr>
                        <wps:spPr bwMode="auto">
                          <a:xfrm>
                            <a:off x="3836" y="2492"/>
                            <a:ext cx="1955" cy="519"/>
                          </a:xfrm>
                          <a:custGeom>
                            <a:avLst/>
                            <a:gdLst>
                              <a:gd name="T0" fmla="+- 0 4096 3837"/>
                              <a:gd name="T1" fmla="*/ T0 w 1955"/>
                              <a:gd name="T2" fmla="+- 0 3010 2492"/>
                              <a:gd name="T3" fmla="*/ 3010 h 519"/>
                              <a:gd name="T4" fmla="+- 0 5531 3837"/>
                              <a:gd name="T5" fmla="*/ T4 w 1955"/>
                              <a:gd name="T6" fmla="+- 0 3010 2492"/>
                              <a:gd name="T7" fmla="*/ 3010 h 519"/>
                              <a:gd name="T8" fmla="+- 0 5600 3837"/>
                              <a:gd name="T9" fmla="*/ T8 w 1955"/>
                              <a:gd name="T10" fmla="+- 0 3001 2492"/>
                              <a:gd name="T11" fmla="*/ 3001 h 519"/>
                              <a:gd name="T12" fmla="+- 0 5662 3837"/>
                              <a:gd name="T13" fmla="*/ T12 w 1955"/>
                              <a:gd name="T14" fmla="+- 0 2975 2492"/>
                              <a:gd name="T15" fmla="*/ 2975 h 519"/>
                              <a:gd name="T16" fmla="+- 0 5715 3837"/>
                              <a:gd name="T17" fmla="*/ T16 w 1955"/>
                              <a:gd name="T18" fmla="+- 0 2934 2492"/>
                              <a:gd name="T19" fmla="*/ 2934 h 519"/>
                              <a:gd name="T20" fmla="+- 0 5755 3837"/>
                              <a:gd name="T21" fmla="*/ T20 w 1955"/>
                              <a:gd name="T22" fmla="+- 0 2882 2492"/>
                              <a:gd name="T23" fmla="*/ 2882 h 519"/>
                              <a:gd name="T24" fmla="+- 0 5782 3837"/>
                              <a:gd name="T25" fmla="*/ T24 w 1955"/>
                              <a:gd name="T26" fmla="+- 0 2820 2492"/>
                              <a:gd name="T27" fmla="*/ 2820 h 519"/>
                              <a:gd name="T28" fmla="+- 0 5791 3837"/>
                              <a:gd name="T29" fmla="*/ T28 w 1955"/>
                              <a:gd name="T30" fmla="+- 0 2751 2492"/>
                              <a:gd name="T31" fmla="*/ 2751 h 519"/>
                              <a:gd name="T32" fmla="+- 0 5782 3837"/>
                              <a:gd name="T33" fmla="*/ T32 w 1955"/>
                              <a:gd name="T34" fmla="+- 0 2682 2492"/>
                              <a:gd name="T35" fmla="*/ 2682 h 519"/>
                              <a:gd name="T36" fmla="+- 0 5755 3837"/>
                              <a:gd name="T37" fmla="*/ T36 w 1955"/>
                              <a:gd name="T38" fmla="+- 0 2620 2492"/>
                              <a:gd name="T39" fmla="*/ 2620 h 519"/>
                              <a:gd name="T40" fmla="+- 0 5715 3837"/>
                              <a:gd name="T41" fmla="*/ T40 w 1955"/>
                              <a:gd name="T42" fmla="+- 0 2568 2492"/>
                              <a:gd name="T43" fmla="*/ 2568 h 519"/>
                              <a:gd name="T44" fmla="+- 0 5662 3837"/>
                              <a:gd name="T45" fmla="*/ T44 w 1955"/>
                              <a:gd name="T46" fmla="+- 0 2527 2492"/>
                              <a:gd name="T47" fmla="*/ 2527 h 519"/>
                              <a:gd name="T48" fmla="+- 0 5600 3837"/>
                              <a:gd name="T49" fmla="*/ T48 w 1955"/>
                              <a:gd name="T50" fmla="+- 0 2501 2492"/>
                              <a:gd name="T51" fmla="*/ 2501 h 519"/>
                              <a:gd name="T52" fmla="+- 0 5531 3837"/>
                              <a:gd name="T53" fmla="*/ T52 w 1955"/>
                              <a:gd name="T54" fmla="+- 0 2492 2492"/>
                              <a:gd name="T55" fmla="*/ 2492 h 519"/>
                              <a:gd name="T56" fmla="+- 0 4096 3837"/>
                              <a:gd name="T57" fmla="*/ T56 w 1955"/>
                              <a:gd name="T58" fmla="+- 0 2492 2492"/>
                              <a:gd name="T59" fmla="*/ 2492 h 519"/>
                              <a:gd name="T60" fmla="+- 0 4027 3837"/>
                              <a:gd name="T61" fmla="*/ T60 w 1955"/>
                              <a:gd name="T62" fmla="+- 0 2501 2492"/>
                              <a:gd name="T63" fmla="*/ 2501 h 519"/>
                              <a:gd name="T64" fmla="+- 0 3965 3837"/>
                              <a:gd name="T65" fmla="*/ T64 w 1955"/>
                              <a:gd name="T66" fmla="+- 0 2527 2492"/>
                              <a:gd name="T67" fmla="*/ 2527 h 519"/>
                              <a:gd name="T68" fmla="+- 0 3913 3837"/>
                              <a:gd name="T69" fmla="*/ T68 w 1955"/>
                              <a:gd name="T70" fmla="+- 0 2568 2492"/>
                              <a:gd name="T71" fmla="*/ 2568 h 519"/>
                              <a:gd name="T72" fmla="+- 0 3872 3837"/>
                              <a:gd name="T73" fmla="*/ T72 w 1955"/>
                              <a:gd name="T74" fmla="+- 0 2620 2492"/>
                              <a:gd name="T75" fmla="*/ 2620 h 519"/>
                              <a:gd name="T76" fmla="+- 0 3846 3837"/>
                              <a:gd name="T77" fmla="*/ T76 w 1955"/>
                              <a:gd name="T78" fmla="+- 0 2682 2492"/>
                              <a:gd name="T79" fmla="*/ 2682 h 519"/>
                              <a:gd name="T80" fmla="+- 0 3837 3837"/>
                              <a:gd name="T81" fmla="*/ T80 w 1955"/>
                              <a:gd name="T82" fmla="+- 0 2751 2492"/>
                              <a:gd name="T83" fmla="*/ 2751 h 519"/>
                              <a:gd name="T84" fmla="+- 0 3846 3837"/>
                              <a:gd name="T85" fmla="*/ T84 w 1955"/>
                              <a:gd name="T86" fmla="+- 0 2820 2492"/>
                              <a:gd name="T87" fmla="*/ 2820 h 519"/>
                              <a:gd name="T88" fmla="+- 0 3872 3837"/>
                              <a:gd name="T89" fmla="*/ T88 w 1955"/>
                              <a:gd name="T90" fmla="+- 0 2882 2492"/>
                              <a:gd name="T91" fmla="*/ 2882 h 519"/>
                              <a:gd name="T92" fmla="+- 0 3913 3837"/>
                              <a:gd name="T93" fmla="*/ T92 w 1955"/>
                              <a:gd name="T94" fmla="+- 0 2934 2492"/>
                              <a:gd name="T95" fmla="*/ 2934 h 519"/>
                              <a:gd name="T96" fmla="+- 0 3965 3837"/>
                              <a:gd name="T97" fmla="*/ T96 w 1955"/>
                              <a:gd name="T98" fmla="+- 0 2975 2492"/>
                              <a:gd name="T99" fmla="*/ 2975 h 519"/>
                              <a:gd name="T100" fmla="+- 0 4027 3837"/>
                              <a:gd name="T101" fmla="*/ T100 w 1955"/>
                              <a:gd name="T102" fmla="+- 0 3001 2492"/>
                              <a:gd name="T103" fmla="*/ 3001 h 519"/>
                              <a:gd name="T104" fmla="+- 0 4096 3837"/>
                              <a:gd name="T105" fmla="*/ T104 w 1955"/>
                              <a:gd name="T106" fmla="+- 0 3010 2492"/>
                              <a:gd name="T107" fmla="*/ 3010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955" h="519">
                                <a:moveTo>
                                  <a:pt x="259" y="518"/>
                                </a:moveTo>
                                <a:lnTo>
                                  <a:pt x="1694" y="518"/>
                                </a:lnTo>
                                <a:lnTo>
                                  <a:pt x="1763" y="509"/>
                                </a:lnTo>
                                <a:lnTo>
                                  <a:pt x="1825" y="483"/>
                                </a:lnTo>
                                <a:lnTo>
                                  <a:pt x="1878" y="442"/>
                                </a:lnTo>
                                <a:lnTo>
                                  <a:pt x="1918" y="390"/>
                                </a:lnTo>
                                <a:lnTo>
                                  <a:pt x="1945" y="328"/>
                                </a:lnTo>
                                <a:lnTo>
                                  <a:pt x="1954" y="259"/>
                                </a:lnTo>
                                <a:lnTo>
                                  <a:pt x="1945" y="190"/>
                                </a:lnTo>
                                <a:lnTo>
                                  <a:pt x="1918" y="128"/>
                                </a:lnTo>
                                <a:lnTo>
                                  <a:pt x="1878" y="76"/>
                                </a:lnTo>
                                <a:lnTo>
                                  <a:pt x="1825" y="35"/>
                                </a:lnTo>
                                <a:lnTo>
                                  <a:pt x="1763" y="9"/>
                                </a:lnTo>
                                <a:lnTo>
                                  <a:pt x="1694" y="0"/>
                                </a:lnTo>
                                <a:lnTo>
                                  <a:pt x="259" y="0"/>
                                </a:lnTo>
                                <a:lnTo>
                                  <a:pt x="190" y="9"/>
                                </a:lnTo>
                                <a:lnTo>
                                  <a:pt x="128" y="35"/>
                                </a:lnTo>
                                <a:lnTo>
                                  <a:pt x="76" y="76"/>
                                </a:lnTo>
                                <a:lnTo>
                                  <a:pt x="35" y="128"/>
                                </a:lnTo>
                                <a:lnTo>
                                  <a:pt x="9" y="190"/>
                                </a:lnTo>
                                <a:lnTo>
                                  <a:pt x="0" y="259"/>
                                </a:lnTo>
                                <a:lnTo>
                                  <a:pt x="9" y="328"/>
                                </a:lnTo>
                                <a:lnTo>
                                  <a:pt x="35" y="390"/>
                                </a:lnTo>
                                <a:lnTo>
                                  <a:pt x="76" y="442"/>
                                </a:lnTo>
                                <a:lnTo>
                                  <a:pt x="128" y="483"/>
                                </a:lnTo>
                                <a:lnTo>
                                  <a:pt x="190" y="509"/>
                                </a:lnTo>
                                <a:lnTo>
                                  <a:pt x="259" y="518"/>
                                </a:lnTo>
                                <a:close/>
                              </a:path>
                            </a:pathLst>
                          </a:custGeom>
                          <a:noFill/>
                          <a:ln w="116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22"/>
                        <wps:cNvCnPr>
                          <a:cxnSpLocks noChangeShapeType="1"/>
                        </wps:cNvCnPr>
                        <wps:spPr bwMode="auto">
                          <a:xfrm>
                            <a:off x="3457" y="1791"/>
                            <a:ext cx="1254" cy="648"/>
                          </a:xfrm>
                          <a:prstGeom prst="line">
                            <a:avLst/>
                          </a:prstGeom>
                          <a:noFill/>
                          <a:ln w="23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Freeform 23"/>
                        <wps:cNvSpPr>
                          <a:spLocks/>
                        </wps:cNvSpPr>
                        <wps:spPr bwMode="auto">
                          <a:xfrm>
                            <a:off x="4682" y="2396"/>
                            <a:ext cx="132" cy="96"/>
                          </a:xfrm>
                          <a:custGeom>
                            <a:avLst/>
                            <a:gdLst>
                              <a:gd name="T0" fmla="+- 0 4721 4682"/>
                              <a:gd name="T1" fmla="*/ T0 w 132"/>
                              <a:gd name="T2" fmla="+- 0 2397 2397"/>
                              <a:gd name="T3" fmla="*/ 2397 h 96"/>
                              <a:gd name="T4" fmla="+- 0 4682 4682"/>
                              <a:gd name="T5" fmla="*/ T4 w 132"/>
                              <a:gd name="T6" fmla="+- 0 2471 2397"/>
                              <a:gd name="T7" fmla="*/ 2471 h 96"/>
                              <a:gd name="T8" fmla="+- 0 4814 4682"/>
                              <a:gd name="T9" fmla="*/ T8 w 132"/>
                              <a:gd name="T10" fmla="+- 0 2492 2397"/>
                              <a:gd name="T11" fmla="*/ 2492 h 96"/>
                              <a:gd name="T12" fmla="+- 0 4721 4682"/>
                              <a:gd name="T13" fmla="*/ T12 w 132"/>
                              <a:gd name="T14" fmla="+- 0 2397 2397"/>
                              <a:gd name="T15" fmla="*/ 2397 h 96"/>
                            </a:gdLst>
                            <a:ahLst/>
                            <a:cxnLst>
                              <a:cxn ang="0">
                                <a:pos x="T1" y="T3"/>
                              </a:cxn>
                              <a:cxn ang="0">
                                <a:pos x="T5" y="T7"/>
                              </a:cxn>
                              <a:cxn ang="0">
                                <a:pos x="T9" y="T11"/>
                              </a:cxn>
                              <a:cxn ang="0">
                                <a:pos x="T13" y="T15"/>
                              </a:cxn>
                            </a:cxnLst>
                            <a:rect l="0" t="0" r="r" b="b"/>
                            <a:pathLst>
                              <a:path w="132" h="96">
                                <a:moveTo>
                                  <a:pt x="39" y="0"/>
                                </a:moveTo>
                                <a:lnTo>
                                  <a:pt x="0" y="74"/>
                                </a:lnTo>
                                <a:lnTo>
                                  <a:pt x="132" y="95"/>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30"/>
                        <wps:cNvSpPr txBox="1">
                          <a:spLocks noChangeArrowheads="1"/>
                        </wps:cNvSpPr>
                        <wps:spPr bwMode="auto">
                          <a:xfrm>
                            <a:off x="4434" y="38"/>
                            <a:ext cx="2084"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39C3E" w14:textId="34005304" w:rsidR="008144CC" w:rsidRPr="008144CC" w:rsidRDefault="008144CC" w:rsidP="008144CC">
                              <w:pPr>
                                <w:spacing w:line="202" w:lineRule="exact"/>
                                <w:rPr>
                                  <w:rFonts w:ascii="Times New Roman" w:hAnsi="Times New Roman"/>
                                  <w:sz w:val="18"/>
                                </w:rPr>
                              </w:pPr>
                              <w:r>
                                <w:rPr>
                                  <w:rFonts w:ascii="Times New Roman" w:hAnsi="Times New Roman"/>
                                  <w:sz w:val="18"/>
                                </w:rPr>
                                <w:t>Order Request</w:t>
                              </w:r>
                            </w:p>
                          </w:txbxContent>
                        </wps:txbx>
                        <wps:bodyPr rot="0" vert="horz" wrap="square" lIns="0" tIns="0" rIns="0" bIns="0" anchor="t" anchorCtr="0" upright="1">
                          <a:noAutofit/>
                        </wps:bodyPr>
                      </wps:wsp>
                      <wps:wsp>
                        <wps:cNvPr id="53" name="Text Box 31"/>
                        <wps:cNvSpPr txBox="1">
                          <a:spLocks noChangeArrowheads="1"/>
                        </wps:cNvSpPr>
                        <wps:spPr bwMode="auto">
                          <a:xfrm>
                            <a:off x="3521" y="659"/>
                            <a:ext cx="202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DD53B" w14:textId="5AF5489C" w:rsidR="008144CC" w:rsidRDefault="008144CC" w:rsidP="008144CC">
                              <w:pPr>
                                <w:spacing w:line="202" w:lineRule="exact"/>
                                <w:rPr>
                                  <w:sz w:val="18"/>
                                </w:rPr>
                              </w:pPr>
                              <w:r>
                                <w:rPr>
                                  <w:sz w:val="18"/>
                                </w:rPr>
                                <w:t>Acc</w:t>
                              </w:r>
                            </w:p>
                          </w:txbxContent>
                        </wps:txbx>
                        <wps:bodyPr rot="0" vert="horz" wrap="square" lIns="0" tIns="0" rIns="0" bIns="0" anchor="t" anchorCtr="0" upright="1">
                          <a:noAutofit/>
                        </wps:bodyPr>
                      </wps:wsp>
                      <wps:wsp>
                        <wps:cNvPr id="54" name="Text Box 32"/>
                        <wps:cNvSpPr txBox="1">
                          <a:spLocks noChangeArrowheads="1"/>
                        </wps:cNvSpPr>
                        <wps:spPr bwMode="auto">
                          <a:xfrm>
                            <a:off x="6773" y="777"/>
                            <a:ext cx="1792"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290D" w14:textId="4124915C" w:rsidR="008144CC" w:rsidRPr="008144CC" w:rsidRDefault="008144CC" w:rsidP="008144CC">
                              <w:pPr>
                                <w:spacing w:line="202" w:lineRule="exact"/>
                                <w:rPr>
                                  <w:rFonts w:ascii="Times New Roman" w:hAnsi="Times New Roman"/>
                                  <w:sz w:val="18"/>
                                </w:rPr>
                              </w:pPr>
                              <w:proofErr w:type="spellStart"/>
                              <w:r>
                                <w:rPr>
                                  <w:rFonts w:ascii="Times New Roman" w:hAnsi="Times New Roman"/>
                                  <w:sz w:val="18"/>
                                </w:rPr>
                                <w:t>Tidak</w:t>
                              </w:r>
                              <w:proofErr w:type="spellEnd"/>
                              <w:r>
                                <w:rPr>
                                  <w:rFonts w:ascii="Times New Roman" w:hAnsi="Times New Roman"/>
                                  <w:sz w:val="18"/>
                                </w:rPr>
                                <w:t xml:space="preserve"> di Acc</w:t>
                              </w:r>
                            </w:p>
                          </w:txbxContent>
                        </wps:txbx>
                        <wps:bodyPr rot="0" vert="horz" wrap="square" lIns="0" tIns="0" rIns="0" bIns="0" anchor="t" anchorCtr="0" upright="1">
                          <a:noAutofit/>
                        </wps:bodyPr>
                      </wps:wsp>
                      <wps:wsp>
                        <wps:cNvPr id="55" name="Text Box 33"/>
                        <wps:cNvSpPr txBox="1">
                          <a:spLocks noChangeArrowheads="1"/>
                        </wps:cNvSpPr>
                        <wps:spPr bwMode="auto">
                          <a:xfrm>
                            <a:off x="3100" y="1304"/>
                            <a:ext cx="2263" cy="7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25299" w14:textId="27DDC5EF" w:rsidR="008144CC" w:rsidRPr="008144CC" w:rsidRDefault="005324FD" w:rsidP="008144CC">
                              <w:pPr>
                                <w:spacing w:line="202" w:lineRule="exact"/>
                                <w:rPr>
                                  <w:rFonts w:ascii="Times New Roman" w:hAnsi="Times New Roman"/>
                                  <w:sz w:val="18"/>
                                </w:rPr>
                              </w:pPr>
                              <w:r>
                                <w:rPr>
                                  <w:rFonts w:ascii="Times New Roman" w:hAnsi="Times New Roman"/>
                                  <w:sz w:val="18"/>
                                </w:rPr>
                                <w:t>Status</w:t>
                              </w:r>
                            </w:p>
                          </w:txbxContent>
                        </wps:txbx>
                        <wps:bodyPr rot="0" vert="horz" wrap="square" lIns="0" tIns="0" rIns="0" bIns="0" anchor="t" anchorCtr="0" upright="1">
                          <a:noAutofit/>
                        </wps:bodyPr>
                      </wps:wsp>
                      <wps:wsp>
                        <wps:cNvPr id="56" name="Text Box 34"/>
                        <wps:cNvSpPr txBox="1">
                          <a:spLocks noChangeArrowheads="1"/>
                        </wps:cNvSpPr>
                        <wps:spPr bwMode="auto">
                          <a:xfrm>
                            <a:off x="5989" y="1331"/>
                            <a:ext cx="227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72404" w14:textId="02008658" w:rsidR="008144CC" w:rsidRPr="008144CC" w:rsidRDefault="008144CC" w:rsidP="008144CC">
                              <w:pPr>
                                <w:spacing w:line="202" w:lineRule="exact"/>
                                <w:rPr>
                                  <w:rFonts w:ascii="Times New Roman" w:hAnsi="Times New Roman"/>
                                  <w:sz w:val="18"/>
                                </w:rPr>
                              </w:pPr>
                              <w:proofErr w:type="spellStart"/>
                              <w:r>
                                <w:rPr>
                                  <w:rFonts w:ascii="Times New Roman" w:hAnsi="Times New Roman"/>
                                  <w:sz w:val="18"/>
                                </w:rPr>
                                <w:t>Tidak</w:t>
                              </w:r>
                              <w:proofErr w:type="spellEnd"/>
                              <w:r>
                                <w:rPr>
                                  <w:rFonts w:ascii="Times New Roman" w:hAnsi="Times New Roman"/>
                                  <w:sz w:val="18"/>
                                </w:rPr>
                                <w:t xml:space="preserve"> Di Proses</w:t>
                              </w:r>
                            </w:p>
                          </w:txbxContent>
                        </wps:txbx>
                        <wps:bodyPr rot="0" vert="horz" wrap="square" lIns="0" tIns="0" rIns="0" bIns="0" anchor="t" anchorCtr="0" upright="1">
                          <a:noAutofit/>
                        </wps:bodyPr>
                      </wps:wsp>
                      <wps:wsp>
                        <wps:cNvPr id="57" name="Text Box 35"/>
                        <wps:cNvSpPr txBox="1">
                          <a:spLocks noChangeArrowheads="1"/>
                        </wps:cNvSpPr>
                        <wps:spPr bwMode="auto">
                          <a:xfrm>
                            <a:off x="1787" y="2003"/>
                            <a:ext cx="751"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CBFFC" w14:textId="209B8E2A" w:rsidR="008144CC" w:rsidRDefault="004968FD" w:rsidP="008144CC">
                              <w:pPr>
                                <w:spacing w:line="202" w:lineRule="exact"/>
                                <w:rPr>
                                  <w:sz w:val="18"/>
                                </w:rPr>
                              </w:pPr>
                              <w:r>
                                <w:rPr>
                                  <w:sz w:val="18"/>
                                </w:rPr>
                                <w:t>Done</w:t>
                              </w:r>
                            </w:p>
                          </w:txbxContent>
                        </wps:txbx>
                        <wps:bodyPr rot="0" vert="horz" wrap="square" lIns="0" tIns="0" rIns="0" bIns="0" anchor="t" anchorCtr="0" upright="1">
                          <a:noAutofit/>
                        </wps:bodyPr>
                      </wps:wsp>
                      <wps:wsp>
                        <wps:cNvPr id="58" name="Text Box 36"/>
                        <wps:cNvSpPr txBox="1">
                          <a:spLocks noChangeArrowheads="1"/>
                        </wps:cNvSpPr>
                        <wps:spPr bwMode="auto">
                          <a:xfrm>
                            <a:off x="4711" y="2003"/>
                            <a:ext cx="159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CEF4" w14:textId="4899B300" w:rsidR="008144CC" w:rsidRDefault="004968FD" w:rsidP="008144CC">
                              <w:pPr>
                                <w:spacing w:line="202" w:lineRule="exact"/>
                                <w:rPr>
                                  <w:sz w:val="18"/>
                                </w:rPr>
                              </w:pPr>
                              <w:r>
                                <w:rPr>
                                  <w:sz w:val="18"/>
                                </w:rPr>
                                <w:t>Allocated</w:t>
                              </w:r>
                            </w:p>
                          </w:txbxContent>
                        </wps:txbx>
                        <wps:bodyPr rot="0" vert="horz" wrap="square" lIns="0" tIns="0" rIns="0" bIns="0" anchor="t" anchorCtr="0" upright="1">
                          <a:noAutofit/>
                        </wps:bodyPr>
                      </wps:wsp>
                      <wps:wsp>
                        <wps:cNvPr id="59" name="Text Box 37"/>
                        <wps:cNvSpPr txBox="1">
                          <a:spLocks noChangeArrowheads="1"/>
                        </wps:cNvSpPr>
                        <wps:spPr bwMode="auto">
                          <a:xfrm>
                            <a:off x="1787" y="2548"/>
                            <a:ext cx="1672"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17A2" w14:textId="3B79DC79" w:rsidR="008144CC" w:rsidRDefault="004968FD" w:rsidP="008144CC">
                              <w:pPr>
                                <w:spacing w:line="254" w:lineRule="auto"/>
                                <w:ind w:left="193" w:hanging="194"/>
                                <w:rPr>
                                  <w:sz w:val="18"/>
                                </w:rPr>
                              </w:pPr>
                              <w:r>
                                <w:rPr>
                                  <w:sz w:val="18"/>
                                </w:rPr>
                                <w:t>Yes</w:t>
                              </w:r>
                            </w:p>
                          </w:txbxContent>
                        </wps:txbx>
                        <wps:bodyPr rot="0" vert="horz" wrap="square" lIns="0" tIns="0" rIns="0" bIns="0" anchor="t" anchorCtr="0" upright="1">
                          <a:noAutofit/>
                        </wps:bodyPr>
                      </wps:wsp>
                      <wps:wsp>
                        <wps:cNvPr id="60" name="Text Box 38"/>
                        <wps:cNvSpPr txBox="1">
                          <a:spLocks noChangeArrowheads="1"/>
                        </wps:cNvSpPr>
                        <wps:spPr bwMode="auto">
                          <a:xfrm>
                            <a:off x="4682" y="2548"/>
                            <a:ext cx="144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90CBE" w14:textId="0BFF9C7A" w:rsidR="005324FD" w:rsidRDefault="004968FD" w:rsidP="005324FD">
                              <w:pPr>
                                <w:spacing w:line="254" w:lineRule="auto"/>
                                <w:ind w:left="193" w:hanging="194"/>
                                <w:rPr>
                                  <w:sz w:val="18"/>
                                </w:rPr>
                              </w:pPr>
                              <w:r>
                                <w:rPr>
                                  <w:sz w:val="18"/>
                                </w:rPr>
                                <w:t>No</w:t>
                              </w:r>
                            </w:p>
                            <w:p w14:paraId="73C3F13E" w14:textId="2AE55F62" w:rsidR="008144CC" w:rsidRDefault="008144CC" w:rsidP="008144CC">
                              <w:pPr>
                                <w:spacing w:line="202" w:lineRule="exact"/>
                                <w:rPr>
                                  <w:sz w:val="18"/>
                                </w:rPr>
                              </w:pPr>
                            </w:p>
                          </w:txbxContent>
                        </wps:txbx>
                        <wps:bodyPr rot="0" vert="horz" wrap="square" lIns="0" tIns="0" rIns="0" bIns="0" anchor="t" anchorCtr="0" upright="1">
                          <a:noAutofit/>
                        </wps:bodyPr>
                      </wps:wsp>
                    </wpg:wgp>
                  </a:graphicData>
                </a:graphic>
              </wp:inline>
            </w:drawing>
          </mc:Choice>
          <mc:Fallback>
            <w:pict>
              <v:group w14:anchorId="59C27D09" id="Group 33" o:spid="_x0000_s1026" style="width:264.35pt;height:128pt;mso-position-horizontal-relative:char;mso-position-vertical-relative:line" coordorigin="1123,9" coordsize="7442,3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">
                <v:shape id="AutoShape 12" o:spid="_x0000_s1027" style="position:absolute;left:4023;top:9;width:3859;height:1783;visibility:visible;mso-wrap-style:square;v-text-anchor:top" coordsize="3497,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" path="m259,518r1435,l1763,509r62,-26l1878,442r40,-52l1945,328r9,-69l1945,190r-27,-61l1878,76,1825,36,1763,9,1694,,259,,190,9,128,36,76,76,35,129,9,190,,259r9,69l35,390r41,52l128,483r62,26l259,518xm1802,1782r1435,l3306,1773r62,-26l3420,1707r41,-53l3487,1592r9,-69l3487,1454r-26,-61l3420,1340r-52,-40l3306,1273r-69,-9l1802,1264r-69,9l1671,1300r-53,40l1578,1393r-27,61l1542,1523r9,69l1578,1654r40,53l1671,1747r62,26l1802,1782xe" filled="f" strokeweight=".32264mm">
                  <v:path arrowok="t" o:connecttype="custom" o:connectlocs="286,527;1869,527;1946,518;2014,492;2072,451;2117,399;2146,337;2156,268;2146,199;2117,138;2072,85;2014,45;1946,18;1869,9;1869,9;1869,9;1869,9;1869,9;286,9;210,18;141,45;84,85;39,138;10,199;0,268;10,337;39,399;84,451;141,492;210,518;286,527;1989,1791;3572,1791;3648,1782;3717,1756;3774,1716;3819,1663;3848,1601;3858,1532;3848,1463;3819,1402;3774,1349;3717,1309;3648,1282;3572,1273;3572,1273;3572,1273;3572,1273;3572,1273;1989,1273;1912,1282;1844,1309;1785,1349;1741,1402;1712,1463;1702,1532;1712,1601;1741,1663;1785,1716;1844,1756;1912,1782;1989,1791" o:connectangles="0,0,0,0,0,0,0,0,0,0,0,0,0,0,0,0,0,0,0,0,0,0,0,0,0,0,0,0,0,0,0,0,0,0,0,0,0,0,0,0,0,0,0,0,0,0,0,0,0,0,0,0,0,0,0,0,0,0,0,0,0,0"/>
                </v:shape>
                <v:line id="Line 13" o:spid="_x0000_s1028" style="position:absolute;visibility:visible;mso-wrap-style:square" from="5363,527" to="6801,1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" strokeweight=".0645mm"/>
                <v:shape id="Freeform 14" o:spid="_x0000_s1029" style="position:absolute;left:6773;top:1180;width:132;height:93;visibility:visible;mso-wrap-style:square;v-text-anchor:top" coordsize="1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" path="m37,l,76,132,93,37,xe" fillcolor="black" stroked="f">
                  <v:path arrowok="t" o:connecttype="custom" o:connectlocs="37,1180;0,1256;132,1273;37,1180" o:connectangles="0,0,0,0"/>
                </v:shape>
                <v:shape id="Freeform 15" o:spid="_x0000_s1030" style="position:absolute;left:2480;top:1273;width:1955;height:519;visibility:visible;mso-wrap-style:square;v-text-anchor:top" coordsize="195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" path="m259,518r1436,l1764,509r62,-26l1878,443r41,-53l1945,328r9,-69l1945,190r-26,-61l1878,76,1826,36,1764,9,1695,,259,,190,9,129,36,76,76,36,129,9,190,,259r9,69l36,390r40,53l129,483r61,26l259,518xe" filled="f" strokeweight=".32247mm">
                  <v:path arrowok="t" o:connecttype="custom" o:connectlocs="259,1791;1695,1791;1764,1782;1826,1756;1878,1716;1919,1663;1945,1601;1954,1532;1945,1463;1919,1402;1878,1349;1826,1309;1764,1282;1695,1273;259,1273;190,1282;129,1309;76,1349;36,1402;9,1463;0,1532;9,1601;36,1663;76,1716;129,1756;190,1782;259,1791" o:connectangles="0,0,0,0,0,0,0,0,0,0,0,0,0,0,0,0,0,0,0,0,0,0,0,0,0,0,0"/>
                </v:shape>
                <v:line id="Line 16" o:spid="_x0000_s1031" style="position:absolute;flip:x;visibility:visible;mso-wrap-style:square" from="3590,527" to="5363,1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" strokeweight=".0645mm"/>
                <v:shape id="Freeform 17" o:spid="_x0000_s1032" style="position:absolute;left:3457;top:1188;width:133;height:86;visibility:visible;mso-wrap-style:square;v-text-anchor:top" coordsize="1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" path="m102,l,85,133,78,102,xe" fillcolor="black" stroked="f">
                  <v:path arrowok="t" o:connecttype="custom" o:connectlocs="102,1188;0,1273;133,1266;102,1188" o:connectangles="0,0,0,0"/>
                </v:shape>
                <v:shape id="Freeform 18" o:spid="_x0000_s1033" style="position:absolute;left:1123;top:2507;width:1955;height:519;visibility:visible;mso-wrap-style:square;v-text-anchor:top" coordsize="195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" path="m259,518r1435,l1763,509r62,-26l1878,442r40,-52l1944,328r10,-69l1944,190r-26,-62l1878,76,1825,35,1763,9,1694,,259,,190,9,128,35,76,76,35,128,9,190,,259r9,69l35,390r41,52l128,483r62,26l259,518xe" filled="f" strokeweight=".32247mm">
                  <v:path arrowok="t" o:connecttype="custom" o:connectlocs="259,3025;1694,3025;1763,3016;1825,2990;1878,2949;1918,2897;1944,2835;1954,2766;1944,2697;1918,2635;1878,2583;1825,2542;1763,2516;1694,2507;259,2507;190,2516;128,2542;76,2583;35,2635;9,2697;0,2766;9,2835;35,2897;76,2949;128,2990;190,3016;259,3025" o:connectangles="0,0,0,0,0,0,0,0,0,0,0,0,0,0,0,0,0,0,0,0,0,0,0,0,0,0,0"/>
                </v:shape>
                <v:line id="Line 19" o:spid="_x0000_s1034" style="position:absolute;flip:x;visibility:visible;mso-wrap-style:square" from="2162,1791" to="3456,2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" strokeweight=".0645mm"/>
                <v:shape id="Freeform 20" o:spid="_x0000_s1035" style="position:absolute;left:2100;top:2411;width:132;height:96;visibility:visible;mso-wrap-style:square;v-text-anchor:top" coordsize="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" path="m92,l,96,131,74,92,xe" fillcolor="black" stroked="f">
                  <v:path arrowok="t" o:connecttype="custom" o:connectlocs="92,2411;0,2507;131,2485;92,2411" o:connectangles="0,0,0,0"/>
                </v:shape>
                <v:shape id="Freeform 21" o:spid="_x0000_s1036" style="position:absolute;left:3836;top:2492;width:1955;height:519;visibility:visible;mso-wrap-style:square;v-text-anchor:top" coordsize="195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" path="m259,518r1435,l1763,509r62,-26l1878,442r40,-52l1945,328r9,-69l1945,190r-27,-62l1878,76,1825,35,1763,9,1694,,259,,190,9,128,35,76,76,35,128,9,190,,259r9,69l35,390r41,52l128,483r62,26l259,518xe" filled="f" strokeweight=".32247mm">
                  <v:path arrowok="t" o:connecttype="custom" o:connectlocs="259,3010;1694,3010;1763,3001;1825,2975;1878,2934;1918,2882;1945,2820;1954,2751;1945,2682;1918,2620;1878,2568;1825,2527;1763,2501;1694,2492;259,2492;190,2501;128,2527;76,2568;35,2620;9,2682;0,2751;9,2820;35,2882;76,2934;128,2975;190,3001;259,3010" o:connectangles="0,0,0,0,0,0,0,0,0,0,0,0,0,0,0,0,0,0,0,0,0,0,0,0,0,0,0"/>
                </v:shape>
                <v:line id="Line 22" o:spid="_x0000_s1037" style="position:absolute;visibility:visible;mso-wrap-style:square" from="3457,1791" to="4711,2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" strokeweight=".0645mm"/>
                <v:shape id="Freeform 23" o:spid="_x0000_s1038" style="position:absolute;left:4682;top:2396;width:132;height:96;visibility:visible;mso-wrap-style:square;v-text-anchor:top" coordsize="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" path="m39,l,74,132,95,39,xe" fillcolor="black" stroked="f">
                  <v:path arrowok="t" o:connecttype="custom" o:connectlocs="39,2397;0,2471;132,2492;39,2397" o:connectangles="0,0,0,0"/>
                </v:shape>
                <v:shapetype id="_x0000_t202" coordsize="21600,21600" o:spt="202" path="m,l,21600r21600,l21600,xe">
                  <v:stroke joinstyle="miter"/>
                  <v:path gradientshapeok="t" o:connecttype="rect"/>
                </v:shapetype>
                <v:shape id="Text Box 30" o:spid="_x0000_s1039" type="#_x0000_t202" style="position:absolute;left:4434;top:38;width:2084;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62439C3E" w14:textId="34005304" w:rsidR="008144CC" w:rsidRPr="008144CC" w:rsidRDefault="008144CC" w:rsidP="008144CC">
                        <w:pPr>
                          <w:spacing w:line="202" w:lineRule="exact"/>
                          <w:rPr>
                            <w:rFonts w:ascii="Times New Roman" w:hAnsi="Times New Roman"/>
                            <w:sz w:val="18"/>
                          </w:rPr>
                        </w:pPr>
                        <w:r>
                          <w:rPr>
                            <w:rFonts w:ascii="Times New Roman" w:hAnsi="Times New Roman"/>
                            <w:sz w:val="18"/>
                          </w:rPr>
                          <w:t>Order Request</w:t>
                        </w:r>
                      </w:p>
                    </w:txbxContent>
                  </v:textbox>
                </v:shape>
                <v:shape id="Text Box 31" o:spid="_x0000_s1040" type="#_x0000_t202" style="position:absolute;left:3521;top:659;width:202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6CDD53B" w14:textId="5AF5489C" w:rsidR="008144CC" w:rsidRDefault="008144CC" w:rsidP="008144CC">
                        <w:pPr>
                          <w:spacing w:line="202" w:lineRule="exact"/>
                          <w:rPr>
                            <w:sz w:val="18"/>
                          </w:rPr>
                        </w:pPr>
                        <w:r>
                          <w:rPr>
                            <w:sz w:val="18"/>
                          </w:rPr>
                          <w:t>Acc</w:t>
                        </w:r>
                      </w:p>
                    </w:txbxContent>
                  </v:textbox>
                </v:shape>
                <v:shape id="Text Box 32" o:spid="_x0000_s1041" type="#_x0000_t202" style="position:absolute;left:6773;top:777;width:1792;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17A290D" w14:textId="4124915C" w:rsidR="008144CC" w:rsidRPr="008144CC" w:rsidRDefault="008144CC" w:rsidP="008144CC">
                        <w:pPr>
                          <w:spacing w:line="202" w:lineRule="exact"/>
                          <w:rPr>
                            <w:rFonts w:ascii="Times New Roman" w:hAnsi="Times New Roman"/>
                            <w:sz w:val="18"/>
                          </w:rPr>
                        </w:pPr>
                        <w:proofErr w:type="spellStart"/>
                        <w:r>
                          <w:rPr>
                            <w:rFonts w:ascii="Times New Roman" w:hAnsi="Times New Roman"/>
                            <w:sz w:val="18"/>
                          </w:rPr>
                          <w:t>Tidak</w:t>
                        </w:r>
                        <w:proofErr w:type="spellEnd"/>
                        <w:r>
                          <w:rPr>
                            <w:rFonts w:ascii="Times New Roman" w:hAnsi="Times New Roman"/>
                            <w:sz w:val="18"/>
                          </w:rPr>
                          <w:t xml:space="preserve"> di Acc</w:t>
                        </w:r>
                      </w:p>
                    </w:txbxContent>
                  </v:textbox>
                </v:shape>
                <v:shape id="Text Box 33" o:spid="_x0000_s1042" type="#_x0000_t202" style="position:absolute;left:3100;top:1304;width:2263;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2025299" w14:textId="27DDC5EF" w:rsidR="008144CC" w:rsidRPr="008144CC" w:rsidRDefault="005324FD" w:rsidP="008144CC">
                        <w:pPr>
                          <w:spacing w:line="202" w:lineRule="exact"/>
                          <w:rPr>
                            <w:rFonts w:ascii="Times New Roman" w:hAnsi="Times New Roman"/>
                            <w:sz w:val="18"/>
                          </w:rPr>
                        </w:pPr>
                        <w:r>
                          <w:rPr>
                            <w:rFonts w:ascii="Times New Roman" w:hAnsi="Times New Roman"/>
                            <w:sz w:val="18"/>
                          </w:rPr>
                          <w:t>Status</w:t>
                        </w:r>
                      </w:p>
                    </w:txbxContent>
                  </v:textbox>
                </v:shape>
                <v:shape id="Text Box 34" o:spid="_x0000_s1043" type="#_x0000_t202" style="position:absolute;left:5989;top:1331;width:2276;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7D172404" w14:textId="02008658" w:rsidR="008144CC" w:rsidRPr="008144CC" w:rsidRDefault="008144CC" w:rsidP="008144CC">
                        <w:pPr>
                          <w:spacing w:line="202" w:lineRule="exact"/>
                          <w:rPr>
                            <w:rFonts w:ascii="Times New Roman" w:hAnsi="Times New Roman"/>
                            <w:sz w:val="18"/>
                          </w:rPr>
                        </w:pPr>
                        <w:proofErr w:type="spellStart"/>
                        <w:r>
                          <w:rPr>
                            <w:rFonts w:ascii="Times New Roman" w:hAnsi="Times New Roman"/>
                            <w:sz w:val="18"/>
                          </w:rPr>
                          <w:t>Tidak</w:t>
                        </w:r>
                        <w:proofErr w:type="spellEnd"/>
                        <w:r>
                          <w:rPr>
                            <w:rFonts w:ascii="Times New Roman" w:hAnsi="Times New Roman"/>
                            <w:sz w:val="18"/>
                          </w:rPr>
                          <w:t xml:space="preserve"> Di Proses</w:t>
                        </w:r>
                      </w:p>
                    </w:txbxContent>
                  </v:textbox>
                </v:shape>
                <v:shape id="Text Box 35" o:spid="_x0000_s1044" type="#_x0000_t202" style="position:absolute;left:1787;top:2003;width:75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1E9CBFFC" w14:textId="209B8E2A" w:rsidR="008144CC" w:rsidRDefault="004968FD" w:rsidP="008144CC">
                        <w:pPr>
                          <w:spacing w:line="202" w:lineRule="exact"/>
                          <w:rPr>
                            <w:sz w:val="18"/>
                          </w:rPr>
                        </w:pPr>
                        <w:r>
                          <w:rPr>
                            <w:sz w:val="18"/>
                          </w:rPr>
                          <w:t>Done</w:t>
                        </w:r>
                      </w:p>
                    </w:txbxContent>
                  </v:textbox>
                </v:shape>
                <v:shape id="Text Box 36" o:spid="_x0000_s1045" type="#_x0000_t202" style="position:absolute;left:4711;top:2003;width:1594;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F77CEF4" w14:textId="4899B300" w:rsidR="008144CC" w:rsidRDefault="004968FD" w:rsidP="008144CC">
                        <w:pPr>
                          <w:spacing w:line="202" w:lineRule="exact"/>
                          <w:rPr>
                            <w:sz w:val="18"/>
                          </w:rPr>
                        </w:pPr>
                        <w:r>
                          <w:rPr>
                            <w:sz w:val="18"/>
                          </w:rPr>
                          <w:t>Allocated</w:t>
                        </w:r>
                      </w:p>
                    </w:txbxContent>
                  </v:textbox>
                </v:shape>
                <v:shape id="Text Box 37" o:spid="_x0000_s1046" type="#_x0000_t202" style="position:absolute;left:1787;top:2548;width:1672;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49F017A2" w14:textId="3B79DC79" w:rsidR="008144CC" w:rsidRDefault="004968FD" w:rsidP="008144CC">
                        <w:pPr>
                          <w:spacing w:line="254" w:lineRule="auto"/>
                          <w:ind w:left="193" w:hanging="194"/>
                          <w:rPr>
                            <w:sz w:val="18"/>
                          </w:rPr>
                        </w:pPr>
                        <w:r>
                          <w:rPr>
                            <w:sz w:val="18"/>
                          </w:rPr>
                          <w:t>Yes</w:t>
                        </w:r>
                      </w:p>
                    </w:txbxContent>
                  </v:textbox>
                </v:shape>
                <v:shape id="Text Box 38" o:spid="_x0000_s1047" type="#_x0000_t202" style="position:absolute;left:4682;top:2548;width:1443;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C890CBE" w14:textId="0BFF9C7A" w:rsidR="005324FD" w:rsidRDefault="004968FD" w:rsidP="005324FD">
                        <w:pPr>
                          <w:spacing w:line="254" w:lineRule="auto"/>
                          <w:ind w:left="193" w:hanging="194"/>
                          <w:rPr>
                            <w:sz w:val="18"/>
                          </w:rPr>
                        </w:pPr>
                        <w:r>
                          <w:rPr>
                            <w:sz w:val="18"/>
                          </w:rPr>
                          <w:t>No</w:t>
                        </w:r>
                      </w:p>
                      <w:p w14:paraId="73C3F13E" w14:textId="2AE55F62" w:rsidR="008144CC" w:rsidRDefault="008144CC" w:rsidP="008144CC">
                        <w:pPr>
                          <w:spacing w:line="202" w:lineRule="exact"/>
                          <w:rPr>
                            <w:sz w:val="18"/>
                          </w:rPr>
                        </w:pPr>
                      </w:p>
                    </w:txbxContent>
                  </v:textbox>
                </v:shape>
                <w10:anchorlock/>
              </v:group>
            </w:pict>
          </mc:Fallback>
        </mc:AlternateContent>
      </w:r>
    </w:p>
    <w:p w14:paraId="09B30384" w14:textId="339A8372" w:rsidR="005324FD" w:rsidRDefault="005324FD" w:rsidP="004833DC">
      <w:pPr>
        <w:spacing w:line="360" w:lineRule="auto"/>
        <w:ind w:left="720"/>
        <w:rPr>
          <w:rFonts w:ascii="Times New Roman" w:hAnsi="Times New Roman"/>
        </w:rPr>
      </w:pPr>
    </w:p>
    <w:p w14:paraId="49B1717F" w14:textId="2178F2E0" w:rsidR="005324FD" w:rsidRPr="004833DC" w:rsidRDefault="005324FD" w:rsidP="004833DC">
      <w:pPr>
        <w:spacing w:line="360" w:lineRule="auto"/>
        <w:ind w:left="720"/>
        <w:rPr>
          <w:rFonts w:ascii="Times New Roman" w:hAnsi="Times New Roman"/>
        </w:rPr>
      </w:pPr>
      <w:r>
        <w:rPr>
          <w:rFonts w:ascii="Times New Roman" w:hAnsi="Times New Roman"/>
        </w:rPr>
        <w:t xml:space="preserve">Setelah </w:t>
      </w:r>
      <w:proofErr w:type="spellStart"/>
      <w:r>
        <w:rPr>
          <w:rFonts w:ascii="Times New Roman" w:hAnsi="Times New Roman"/>
        </w:rPr>
        <w:t>Atribut</w:t>
      </w:r>
      <w:proofErr w:type="spellEnd"/>
      <w:r>
        <w:rPr>
          <w:rFonts w:ascii="Times New Roman" w:hAnsi="Times New Roman"/>
        </w:rPr>
        <w:t xml:space="preserve"> Order Request </w:t>
      </w:r>
      <w:proofErr w:type="spellStart"/>
      <w:r>
        <w:rPr>
          <w:rFonts w:ascii="Times New Roman" w:hAnsi="Times New Roman"/>
        </w:rPr>
        <w:t>dijadikan</w:t>
      </w:r>
      <w:proofErr w:type="spellEnd"/>
      <w:r>
        <w:rPr>
          <w:rFonts w:ascii="Times New Roman" w:hAnsi="Times New Roman"/>
        </w:rPr>
        <w:t xml:space="preserve"> </w:t>
      </w:r>
      <w:proofErr w:type="spellStart"/>
      <w:r>
        <w:rPr>
          <w:rFonts w:ascii="Times New Roman" w:hAnsi="Times New Roman"/>
        </w:rPr>
        <w:t>akar</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pohon</w:t>
      </w:r>
      <w:proofErr w:type="spellEnd"/>
      <w:r>
        <w:rPr>
          <w:rFonts w:ascii="Times New Roman" w:hAnsi="Times New Roman"/>
        </w:rPr>
        <w:t xml:space="preserve"> </w:t>
      </w:r>
      <w:proofErr w:type="spellStart"/>
      <w:r>
        <w:rPr>
          <w:rFonts w:ascii="Times New Roman" w:hAnsi="Times New Roman"/>
        </w:rPr>
        <w:t>keputusan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r w:rsidR="004968FD">
        <w:rPr>
          <w:rFonts w:ascii="Times New Roman" w:hAnsi="Times New Roman"/>
        </w:rPr>
        <w:t xml:space="preserve">yang </w:t>
      </w:r>
      <w:proofErr w:type="spellStart"/>
      <w:r w:rsidR="004968FD">
        <w:rPr>
          <w:rFonts w:ascii="Times New Roman" w:hAnsi="Times New Roman"/>
        </w:rPr>
        <w:t>akan</w:t>
      </w:r>
      <w:proofErr w:type="spellEnd"/>
      <w:r w:rsidR="004968FD">
        <w:rPr>
          <w:rFonts w:ascii="Times New Roman" w:hAnsi="Times New Roman"/>
        </w:rPr>
        <w:t xml:space="preserve"> </w:t>
      </w:r>
      <w:proofErr w:type="spellStart"/>
      <w:r w:rsidR="004968FD">
        <w:rPr>
          <w:rFonts w:ascii="Times New Roman" w:hAnsi="Times New Roman"/>
        </w:rPr>
        <w:t>dijadikan</w:t>
      </w:r>
      <w:proofErr w:type="spellEnd"/>
      <w:r w:rsidR="004968FD">
        <w:rPr>
          <w:rFonts w:ascii="Times New Roman" w:hAnsi="Times New Roman"/>
        </w:rPr>
        <w:t xml:space="preserve"> node </w:t>
      </w:r>
      <w:proofErr w:type="spellStart"/>
      <w:r w:rsidR="004968FD">
        <w:rPr>
          <w:rFonts w:ascii="Times New Roman" w:hAnsi="Times New Roman"/>
        </w:rPr>
        <w:t>cabang</w:t>
      </w:r>
      <w:proofErr w:type="spellEnd"/>
      <w:r w:rsidR="004968FD">
        <w:rPr>
          <w:rFonts w:ascii="Times New Roman" w:hAnsi="Times New Roman"/>
        </w:rPr>
        <w:t xml:space="preserve"> </w:t>
      </w:r>
      <w:proofErr w:type="spellStart"/>
      <w:r w:rsidR="004968FD">
        <w:rPr>
          <w:rFonts w:ascii="Times New Roman" w:hAnsi="Times New Roman"/>
        </w:rPr>
        <w:t>adalah</w:t>
      </w:r>
      <w:proofErr w:type="spellEnd"/>
      <w:r w:rsidR="004968FD">
        <w:rPr>
          <w:rFonts w:ascii="Times New Roman" w:hAnsi="Times New Roman"/>
        </w:rPr>
        <w:t xml:space="preserve"> Status. </w:t>
      </w:r>
      <w:proofErr w:type="spellStart"/>
      <w:r w:rsidR="004968FD">
        <w:rPr>
          <w:rFonts w:ascii="Times New Roman" w:hAnsi="Times New Roman"/>
        </w:rPr>
        <w:t>Apabila</w:t>
      </w:r>
      <w:proofErr w:type="spellEnd"/>
      <w:r w:rsidR="004968FD">
        <w:rPr>
          <w:rFonts w:ascii="Times New Roman" w:hAnsi="Times New Roman"/>
        </w:rPr>
        <w:t xml:space="preserve"> Order Request </w:t>
      </w:r>
      <w:proofErr w:type="spellStart"/>
      <w:r w:rsidR="004968FD">
        <w:rPr>
          <w:rFonts w:ascii="Times New Roman" w:hAnsi="Times New Roman"/>
        </w:rPr>
        <w:t>bernilai</w:t>
      </w:r>
      <w:proofErr w:type="spellEnd"/>
      <w:r w:rsidR="004968FD">
        <w:rPr>
          <w:rFonts w:ascii="Times New Roman" w:hAnsi="Times New Roman"/>
        </w:rPr>
        <w:t xml:space="preserve"> Acc dan Status </w:t>
      </w:r>
      <w:proofErr w:type="spellStart"/>
      <w:r w:rsidR="004968FD">
        <w:rPr>
          <w:rFonts w:ascii="Times New Roman" w:hAnsi="Times New Roman"/>
        </w:rPr>
        <w:t>bernilai</w:t>
      </w:r>
      <w:proofErr w:type="spellEnd"/>
      <w:r w:rsidR="004968FD">
        <w:rPr>
          <w:rFonts w:ascii="Times New Roman" w:hAnsi="Times New Roman"/>
        </w:rPr>
        <w:t xml:space="preserve"> Done </w:t>
      </w:r>
      <w:proofErr w:type="spellStart"/>
      <w:r w:rsidR="004968FD">
        <w:rPr>
          <w:rFonts w:ascii="Times New Roman" w:hAnsi="Times New Roman"/>
        </w:rPr>
        <w:t>maka</w:t>
      </w:r>
      <w:proofErr w:type="spellEnd"/>
      <w:r w:rsidR="004968FD">
        <w:rPr>
          <w:rFonts w:ascii="Times New Roman" w:hAnsi="Times New Roman"/>
        </w:rPr>
        <w:t xml:space="preserve"> </w:t>
      </w:r>
      <w:proofErr w:type="spellStart"/>
      <w:r w:rsidR="004968FD">
        <w:rPr>
          <w:rFonts w:ascii="Times New Roman" w:hAnsi="Times New Roman"/>
        </w:rPr>
        <w:t>orderan</w:t>
      </w:r>
      <w:proofErr w:type="spellEnd"/>
      <w:r w:rsidR="004968FD">
        <w:rPr>
          <w:rFonts w:ascii="Times New Roman" w:hAnsi="Times New Roman"/>
        </w:rPr>
        <w:t xml:space="preserve"> </w:t>
      </w:r>
      <w:proofErr w:type="spellStart"/>
      <w:r w:rsidR="004968FD">
        <w:rPr>
          <w:rFonts w:ascii="Times New Roman" w:hAnsi="Times New Roman"/>
        </w:rPr>
        <w:t>bernilai</w:t>
      </w:r>
      <w:proofErr w:type="spellEnd"/>
      <w:r w:rsidR="004968FD">
        <w:rPr>
          <w:rFonts w:ascii="Times New Roman" w:hAnsi="Times New Roman"/>
        </w:rPr>
        <w:t xml:space="preserve"> Yes </w:t>
      </w:r>
      <w:proofErr w:type="spellStart"/>
      <w:r w:rsidR="004968FD">
        <w:rPr>
          <w:rFonts w:ascii="Times New Roman" w:hAnsi="Times New Roman"/>
        </w:rPr>
        <w:t>atau</w:t>
      </w:r>
      <w:proofErr w:type="spellEnd"/>
      <w:r w:rsidR="004968FD">
        <w:rPr>
          <w:rFonts w:ascii="Times New Roman" w:hAnsi="Times New Roman"/>
        </w:rPr>
        <w:t xml:space="preserve"> </w:t>
      </w:r>
      <w:proofErr w:type="spellStart"/>
      <w:r w:rsidR="004968FD">
        <w:rPr>
          <w:rFonts w:ascii="Times New Roman" w:hAnsi="Times New Roman"/>
        </w:rPr>
        <w:t>transaksi</w:t>
      </w:r>
      <w:proofErr w:type="spellEnd"/>
      <w:r w:rsidR="004968FD">
        <w:rPr>
          <w:rFonts w:ascii="Times New Roman" w:hAnsi="Times New Roman"/>
        </w:rPr>
        <w:t xml:space="preserve"> </w:t>
      </w:r>
      <w:proofErr w:type="spellStart"/>
      <w:r w:rsidR="004968FD">
        <w:rPr>
          <w:rFonts w:ascii="Times New Roman" w:hAnsi="Times New Roman"/>
        </w:rPr>
        <w:t>selesai</w:t>
      </w:r>
      <w:proofErr w:type="spellEnd"/>
      <w:r w:rsidR="004968FD">
        <w:rPr>
          <w:rFonts w:ascii="Times New Roman" w:hAnsi="Times New Roman"/>
        </w:rPr>
        <w:t xml:space="preserve">. </w:t>
      </w:r>
      <w:proofErr w:type="spellStart"/>
      <w:r w:rsidR="004968FD">
        <w:rPr>
          <w:rFonts w:ascii="Times New Roman" w:hAnsi="Times New Roman"/>
        </w:rPr>
        <w:t>Apabila</w:t>
      </w:r>
      <w:proofErr w:type="spellEnd"/>
      <w:r w:rsidR="004968FD">
        <w:rPr>
          <w:rFonts w:ascii="Times New Roman" w:hAnsi="Times New Roman"/>
        </w:rPr>
        <w:t xml:space="preserve"> Order Request </w:t>
      </w:r>
      <w:proofErr w:type="spellStart"/>
      <w:r w:rsidR="004968FD">
        <w:rPr>
          <w:rFonts w:ascii="Times New Roman" w:hAnsi="Times New Roman"/>
        </w:rPr>
        <w:t>bernilai</w:t>
      </w:r>
      <w:proofErr w:type="spellEnd"/>
      <w:r w:rsidR="004968FD">
        <w:rPr>
          <w:rFonts w:ascii="Times New Roman" w:hAnsi="Times New Roman"/>
        </w:rPr>
        <w:t xml:space="preserve"> Acc dan Status </w:t>
      </w:r>
      <w:proofErr w:type="spellStart"/>
      <w:r w:rsidR="004968FD">
        <w:rPr>
          <w:rFonts w:ascii="Times New Roman" w:hAnsi="Times New Roman"/>
        </w:rPr>
        <w:t>bernilai</w:t>
      </w:r>
      <w:proofErr w:type="spellEnd"/>
      <w:r w:rsidR="004968FD">
        <w:rPr>
          <w:rFonts w:ascii="Times New Roman" w:hAnsi="Times New Roman"/>
        </w:rPr>
        <w:t xml:space="preserve"> Allocated </w:t>
      </w:r>
      <w:proofErr w:type="spellStart"/>
      <w:r w:rsidR="004968FD">
        <w:rPr>
          <w:rFonts w:ascii="Times New Roman" w:hAnsi="Times New Roman"/>
        </w:rPr>
        <w:t>maka</w:t>
      </w:r>
      <w:proofErr w:type="spellEnd"/>
      <w:r w:rsidR="004968FD">
        <w:rPr>
          <w:rFonts w:ascii="Times New Roman" w:hAnsi="Times New Roman"/>
        </w:rPr>
        <w:t xml:space="preserve"> order </w:t>
      </w:r>
      <w:proofErr w:type="spellStart"/>
      <w:r w:rsidR="004968FD">
        <w:rPr>
          <w:rFonts w:ascii="Times New Roman" w:hAnsi="Times New Roman"/>
        </w:rPr>
        <w:t>selesai</w:t>
      </w:r>
      <w:proofErr w:type="spellEnd"/>
      <w:r w:rsidR="004968FD">
        <w:rPr>
          <w:rFonts w:ascii="Times New Roman" w:hAnsi="Times New Roman"/>
        </w:rPr>
        <w:t xml:space="preserve"> </w:t>
      </w:r>
      <w:proofErr w:type="spellStart"/>
      <w:r w:rsidR="004968FD">
        <w:rPr>
          <w:rFonts w:ascii="Times New Roman" w:hAnsi="Times New Roman"/>
        </w:rPr>
        <w:t>bernilai</w:t>
      </w:r>
      <w:proofErr w:type="spellEnd"/>
      <w:r w:rsidR="004968FD">
        <w:rPr>
          <w:rFonts w:ascii="Times New Roman" w:hAnsi="Times New Roman"/>
        </w:rPr>
        <w:t xml:space="preserve"> No.</w:t>
      </w:r>
    </w:p>
    <w:p w14:paraId="02FAB193" w14:textId="65B425BD" w:rsidR="006C0CB9" w:rsidRPr="00474475" w:rsidRDefault="004008E1" w:rsidP="00FE24AC">
      <w:pPr>
        <w:pStyle w:val="Heading2"/>
        <w:spacing w:line="360" w:lineRule="auto"/>
        <w:rPr>
          <w:rFonts w:ascii="Times New Roman" w:hAnsi="Times New Roman"/>
        </w:rPr>
      </w:pPr>
      <w:bookmarkStart w:id="81" w:name="_Toc97046956"/>
      <w:r>
        <w:rPr>
          <w:rFonts w:ascii="Times New Roman" w:hAnsi="Times New Roman"/>
        </w:rPr>
        <w:t>Database</w:t>
      </w:r>
      <w:bookmarkEnd w:id="81"/>
    </w:p>
    <w:p w14:paraId="18D64C18" w14:textId="2F6466C0" w:rsidR="004008E1" w:rsidRPr="00D52091" w:rsidRDefault="004008E1" w:rsidP="00A46DD8">
      <w:pPr>
        <w:pStyle w:val="Style14"/>
        <w:tabs>
          <w:tab w:val="clear" w:pos="1260"/>
          <w:tab w:val="left" w:pos="3544"/>
        </w:tabs>
        <w:spacing w:line="360" w:lineRule="auto"/>
        <w:ind w:left="709" w:firstLine="425"/>
        <w:rPr>
          <w:color w:val="auto"/>
        </w:rPr>
      </w:pPr>
      <w:r w:rsidRPr="00474475">
        <w:rPr>
          <w:color w:val="auto"/>
        </w:rPr>
        <w:t xml:space="preserve">Database </w:t>
      </w:r>
      <w:proofErr w:type="spellStart"/>
      <w:r w:rsidRPr="00474475">
        <w:rPr>
          <w:color w:val="auto"/>
        </w:rPr>
        <w:t>merupakan</w:t>
      </w:r>
      <w:proofErr w:type="spellEnd"/>
      <w:r w:rsidRPr="00474475">
        <w:rPr>
          <w:color w:val="auto"/>
        </w:rPr>
        <w:t xml:space="preserve"> </w:t>
      </w:r>
      <w:proofErr w:type="spellStart"/>
      <w:r w:rsidRPr="00474475">
        <w:rPr>
          <w:color w:val="auto"/>
        </w:rPr>
        <w:t>kumpulan</w:t>
      </w:r>
      <w:proofErr w:type="spellEnd"/>
      <w:r w:rsidRPr="00474475">
        <w:rPr>
          <w:color w:val="auto"/>
        </w:rPr>
        <w:t xml:space="preserve"> file-file yang </w:t>
      </w:r>
      <w:proofErr w:type="spellStart"/>
      <w:r w:rsidRPr="00474475">
        <w:rPr>
          <w:color w:val="auto"/>
        </w:rPr>
        <w:t>saling</w:t>
      </w:r>
      <w:proofErr w:type="spellEnd"/>
      <w:r w:rsidRPr="00474475">
        <w:rPr>
          <w:color w:val="auto"/>
        </w:rPr>
        <w:t xml:space="preserve"> </w:t>
      </w:r>
      <w:proofErr w:type="spellStart"/>
      <w:r w:rsidRPr="00474475">
        <w:rPr>
          <w:color w:val="auto"/>
        </w:rPr>
        <w:t>berkaitan</w:t>
      </w:r>
      <w:proofErr w:type="spellEnd"/>
      <w:r w:rsidRPr="00474475">
        <w:rPr>
          <w:color w:val="auto"/>
        </w:rPr>
        <w:t xml:space="preserve"> dan </w:t>
      </w:r>
      <w:proofErr w:type="spellStart"/>
      <w:r w:rsidRPr="00474475">
        <w:rPr>
          <w:color w:val="auto"/>
        </w:rPr>
        <w:t>berinteraksi</w:t>
      </w:r>
      <w:proofErr w:type="spellEnd"/>
      <w:r w:rsidRPr="00474475">
        <w:rPr>
          <w:color w:val="auto"/>
        </w:rPr>
        <w:t xml:space="preserve">, </w:t>
      </w:r>
      <w:proofErr w:type="spellStart"/>
      <w:r w:rsidRPr="00474475">
        <w:rPr>
          <w:color w:val="auto"/>
        </w:rPr>
        <w:t>relasi</w:t>
      </w:r>
      <w:proofErr w:type="spellEnd"/>
      <w:r w:rsidRPr="00474475">
        <w:rPr>
          <w:color w:val="auto"/>
        </w:rPr>
        <w:t xml:space="preserve"> </w:t>
      </w:r>
      <w:proofErr w:type="spellStart"/>
      <w:r w:rsidRPr="00474475">
        <w:rPr>
          <w:color w:val="auto"/>
        </w:rPr>
        <w:t>tersebut</w:t>
      </w:r>
      <w:proofErr w:type="spellEnd"/>
      <w:r w:rsidRPr="00474475">
        <w:rPr>
          <w:color w:val="auto"/>
        </w:rPr>
        <w:t xml:space="preserve"> </w:t>
      </w:r>
      <w:proofErr w:type="spellStart"/>
      <w:r w:rsidRPr="00474475">
        <w:rPr>
          <w:color w:val="auto"/>
        </w:rPr>
        <w:t>bila</w:t>
      </w:r>
      <w:proofErr w:type="spellEnd"/>
      <w:r w:rsidRPr="00474475">
        <w:rPr>
          <w:color w:val="auto"/>
        </w:rPr>
        <w:t xml:space="preserve"> </w:t>
      </w:r>
      <w:proofErr w:type="spellStart"/>
      <w:r w:rsidRPr="00474475">
        <w:rPr>
          <w:color w:val="auto"/>
        </w:rPr>
        <w:t>ditunjukan</w:t>
      </w:r>
      <w:proofErr w:type="spellEnd"/>
      <w:r w:rsidRPr="00474475">
        <w:rPr>
          <w:color w:val="auto"/>
        </w:rPr>
        <w:t xml:space="preserve"> </w:t>
      </w:r>
      <w:proofErr w:type="spellStart"/>
      <w:r w:rsidRPr="00474475">
        <w:rPr>
          <w:color w:val="auto"/>
        </w:rPr>
        <w:t>dengan</w:t>
      </w:r>
      <w:proofErr w:type="spellEnd"/>
      <w:r w:rsidRPr="00474475">
        <w:rPr>
          <w:color w:val="auto"/>
        </w:rPr>
        <w:t xml:space="preserve"> </w:t>
      </w:r>
      <w:proofErr w:type="spellStart"/>
      <w:r w:rsidRPr="00474475">
        <w:rPr>
          <w:color w:val="auto"/>
        </w:rPr>
        <w:t>kunci</w:t>
      </w:r>
      <w:proofErr w:type="spellEnd"/>
      <w:r w:rsidRPr="00474475">
        <w:rPr>
          <w:color w:val="auto"/>
        </w:rPr>
        <w:t xml:space="preserve"> </w:t>
      </w:r>
      <w:proofErr w:type="spellStart"/>
      <w:r w:rsidRPr="00474475">
        <w:rPr>
          <w:color w:val="auto"/>
        </w:rPr>
        <w:t>dari</w:t>
      </w:r>
      <w:proofErr w:type="spellEnd"/>
      <w:r w:rsidRPr="00474475">
        <w:rPr>
          <w:color w:val="auto"/>
        </w:rPr>
        <w:t xml:space="preserve"> </w:t>
      </w:r>
      <w:proofErr w:type="spellStart"/>
      <w:r w:rsidRPr="00474475">
        <w:rPr>
          <w:color w:val="auto"/>
        </w:rPr>
        <w:t>tiap-tiap</w:t>
      </w:r>
      <w:proofErr w:type="spellEnd"/>
      <w:r w:rsidRPr="00474475">
        <w:rPr>
          <w:color w:val="auto"/>
        </w:rPr>
        <w:t xml:space="preserve"> file yang </w:t>
      </w:r>
      <w:proofErr w:type="spellStart"/>
      <w:r w:rsidRPr="00474475">
        <w:rPr>
          <w:color w:val="auto"/>
        </w:rPr>
        <w:t>ada</w:t>
      </w:r>
      <w:proofErr w:type="spellEnd"/>
      <w:r w:rsidRPr="00474475">
        <w:rPr>
          <w:color w:val="auto"/>
        </w:rPr>
        <w:t xml:space="preserve">. Satu database </w:t>
      </w:r>
      <w:proofErr w:type="spellStart"/>
      <w:r w:rsidRPr="00474475">
        <w:rPr>
          <w:color w:val="auto"/>
        </w:rPr>
        <w:t>menunjukkan</w:t>
      </w:r>
      <w:proofErr w:type="spellEnd"/>
      <w:r w:rsidRPr="00474475">
        <w:rPr>
          <w:color w:val="auto"/>
        </w:rPr>
        <w:t xml:space="preserve"> </w:t>
      </w:r>
      <w:proofErr w:type="spellStart"/>
      <w:r w:rsidRPr="00474475">
        <w:rPr>
          <w:color w:val="auto"/>
        </w:rPr>
        <w:t>suatu</w:t>
      </w:r>
      <w:proofErr w:type="spellEnd"/>
      <w:r w:rsidRPr="00474475">
        <w:rPr>
          <w:color w:val="auto"/>
        </w:rPr>
        <w:t xml:space="preserve"> </w:t>
      </w:r>
      <w:proofErr w:type="spellStart"/>
      <w:r w:rsidRPr="00474475">
        <w:rPr>
          <w:color w:val="auto"/>
        </w:rPr>
        <w:t>kumpulan</w:t>
      </w:r>
      <w:proofErr w:type="spellEnd"/>
      <w:r w:rsidRPr="00474475">
        <w:rPr>
          <w:color w:val="auto"/>
        </w:rPr>
        <w:t xml:space="preserve"> data yang </w:t>
      </w:r>
      <w:proofErr w:type="spellStart"/>
      <w:r w:rsidRPr="00474475">
        <w:rPr>
          <w:color w:val="auto"/>
        </w:rPr>
        <w:t>dipakai</w:t>
      </w:r>
      <w:proofErr w:type="spellEnd"/>
      <w:r w:rsidRPr="00474475">
        <w:rPr>
          <w:color w:val="auto"/>
        </w:rPr>
        <w:t xml:space="preserve"> </w:t>
      </w:r>
      <w:proofErr w:type="spellStart"/>
      <w:r w:rsidRPr="00474475">
        <w:rPr>
          <w:color w:val="auto"/>
        </w:rPr>
        <w:t>dalam</w:t>
      </w:r>
      <w:proofErr w:type="spellEnd"/>
      <w:r w:rsidRPr="00474475">
        <w:rPr>
          <w:color w:val="auto"/>
        </w:rPr>
        <w:t xml:space="preserve"> </w:t>
      </w:r>
      <w:proofErr w:type="spellStart"/>
      <w:r w:rsidRPr="00474475">
        <w:rPr>
          <w:color w:val="auto"/>
        </w:rPr>
        <w:t>suatu</w:t>
      </w:r>
      <w:proofErr w:type="spellEnd"/>
      <w:r w:rsidRPr="00474475">
        <w:rPr>
          <w:color w:val="auto"/>
        </w:rPr>
        <w:t xml:space="preserve"> </w:t>
      </w:r>
      <w:proofErr w:type="spellStart"/>
      <w:r w:rsidRPr="00474475">
        <w:rPr>
          <w:color w:val="auto"/>
        </w:rPr>
        <w:t>lingkup</w:t>
      </w:r>
      <w:proofErr w:type="spellEnd"/>
      <w:r w:rsidRPr="00474475">
        <w:rPr>
          <w:color w:val="auto"/>
        </w:rPr>
        <w:t xml:space="preserve"> </w:t>
      </w:r>
      <w:proofErr w:type="spellStart"/>
      <w:r w:rsidRPr="00474475">
        <w:rPr>
          <w:color w:val="auto"/>
        </w:rPr>
        <w:t>perusahaan</w:t>
      </w:r>
      <w:proofErr w:type="spellEnd"/>
      <w:r w:rsidRPr="00474475">
        <w:rPr>
          <w:color w:val="auto"/>
        </w:rPr>
        <w:t xml:space="preserve">, </w:t>
      </w:r>
      <w:proofErr w:type="spellStart"/>
      <w:r w:rsidRPr="00474475">
        <w:rPr>
          <w:color w:val="auto"/>
        </w:rPr>
        <w:t>instansi</w:t>
      </w:r>
      <w:proofErr w:type="spellEnd"/>
      <w:r w:rsidRPr="00474475">
        <w:rPr>
          <w:color w:val="auto"/>
        </w:rPr>
        <w:t xml:space="preserve">. </w:t>
      </w:r>
      <w:proofErr w:type="spellStart"/>
      <w:r w:rsidRPr="00474475">
        <w:rPr>
          <w:color w:val="auto"/>
        </w:rPr>
        <w:t>Pengolahan</w:t>
      </w:r>
      <w:proofErr w:type="spellEnd"/>
      <w:r w:rsidRPr="00474475">
        <w:rPr>
          <w:color w:val="auto"/>
        </w:rPr>
        <w:t xml:space="preserve"> database </w:t>
      </w:r>
      <w:proofErr w:type="spellStart"/>
      <w:r w:rsidRPr="00474475">
        <w:rPr>
          <w:color w:val="auto"/>
        </w:rPr>
        <w:t>merupakan</w:t>
      </w:r>
      <w:proofErr w:type="spellEnd"/>
      <w:r w:rsidRPr="00474475">
        <w:rPr>
          <w:color w:val="auto"/>
        </w:rPr>
        <w:t xml:space="preserve"> </w:t>
      </w:r>
      <w:proofErr w:type="spellStart"/>
      <w:r w:rsidRPr="00474475">
        <w:rPr>
          <w:color w:val="auto"/>
        </w:rPr>
        <w:t>suatu</w:t>
      </w:r>
      <w:proofErr w:type="spellEnd"/>
      <w:r w:rsidRPr="00474475">
        <w:rPr>
          <w:color w:val="auto"/>
        </w:rPr>
        <w:t xml:space="preserve"> </w:t>
      </w:r>
      <w:proofErr w:type="spellStart"/>
      <w:r w:rsidRPr="00474475">
        <w:rPr>
          <w:color w:val="auto"/>
        </w:rPr>
        <w:t>cara</w:t>
      </w:r>
      <w:proofErr w:type="spellEnd"/>
      <w:r w:rsidRPr="00474475">
        <w:rPr>
          <w:color w:val="auto"/>
        </w:rPr>
        <w:t xml:space="preserve"> yang </w:t>
      </w:r>
      <w:proofErr w:type="spellStart"/>
      <w:r w:rsidRPr="00474475">
        <w:rPr>
          <w:color w:val="auto"/>
        </w:rPr>
        <w:t>dilakukan</w:t>
      </w:r>
      <w:proofErr w:type="spellEnd"/>
      <w:r w:rsidRPr="00474475">
        <w:rPr>
          <w:color w:val="auto"/>
        </w:rPr>
        <w:t xml:space="preserve"> </w:t>
      </w:r>
      <w:proofErr w:type="spellStart"/>
      <w:r w:rsidRPr="00474475">
        <w:rPr>
          <w:color w:val="auto"/>
        </w:rPr>
        <w:t>terhadap</w:t>
      </w:r>
      <w:proofErr w:type="spellEnd"/>
      <w:r w:rsidRPr="00474475">
        <w:rPr>
          <w:color w:val="auto"/>
        </w:rPr>
        <w:t xml:space="preserve"> file-file yang </w:t>
      </w:r>
      <w:proofErr w:type="spellStart"/>
      <w:r w:rsidRPr="00474475">
        <w:rPr>
          <w:color w:val="auto"/>
        </w:rPr>
        <w:lastRenderedPageBreak/>
        <w:t>berada</w:t>
      </w:r>
      <w:proofErr w:type="spellEnd"/>
      <w:r w:rsidRPr="00474475">
        <w:rPr>
          <w:color w:val="auto"/>
        </w:rPr>
        <w:t xml:space="preserve"> di </w:t>
      </w:r>
      <w:proofErr w:type="spellStart"/>
      <w:r w:rsidRPr="00474475">
        <w:rPr>
          <w:color w:val="auto"/>
        </w:rPr>
        <w:t>suatu</w:t>
      </w:r>
      <w:proofErr w:type="spellEnd"/>
      <w:r w:rsidRPr="00474475">
        <w:rPr>
          <w:color w:val="auto"/>
        </w:rPr>
        <w:t xml:space="preserve"> </w:t>
      </w:r>
      <w:proofErr w:type="spellStart"/>
      <w:r w:rsidRPr="00474475">
        <w:rPr>
          <w:color w:val="auto"/>
        </w:rPr>
        <w:t>instansi</w:t>
      </w:r>
      <w:proofErr w:type="spellEnd"/>
      <w:r w:rsidRPr="00474475">
        <w:rPr>
          <w:color w:val="auto"/>
        </w:rPr>
        <w:t xml:space="preserve"> yang mana file </w:t>
      </w:r>
      <w:proofErr w:type="spellStart"/>
      <w:r w:rsidRPr="00474475">
        <w:rPr>
          <w:color w:val="auto"/>
        </w:rPr>
        <w:t>tersebut</w:t>
      </w:r>
      <w:proofErr w:type="spellEnd"/>
      <w:r w:rsidRPr="00474475">
        <w:rPr>
          <w:color w:val="auto"/>
        </w:rPr>
        <w:t xml:space="preserve"> </w:t>
      </w:r>
      <w:proofErr w:type="spellStart"/>
      <w:r w:rsidRPr="00474475">
        <w:rPr>
          <w:color w:val="auto"/>
        </w:rPr>
        <w:t>dapat</w:t>
      </w:r>
      <w:proofErr w:type="spellEnd"/>
      <w:r w:rsidRPr="00474475">
        <w:rPr>
          <w:color w:val="auto"/>
        </w:rPr>
        <w:t xml:space="preserve"> </w:t>
      </w:r>
      <w:proofErr w:type="spellStart"/>
      <w:r w:rsidRPr="00474475">
        <w:rPr>
          <w:color w:val="auto"/>
        </w:rPr>
        <w:t>disusun</w:t>
      </w:r>
      <w:proofErr w:type="spellEnd"/>
      <w:r w:rsidRPr="00474475">
        <w:rPr>
          <w:color w:val="auto"/>
        </w:rPr>
        <w:t xml:space="preserve">, </w:t>
      </w:r>
      <w:proofErr w:type="spellStart"/>
      <w:r w:rsidRPr="00474475">
        <w:rPr>
          <w:color w:val="auto"/>
        </w:rPr>
        <w:t>diurut</w:t>
      </w:r>
      <w:proofErr w:type="spellEnd"/>
      <w:r w:rsidRPr="00474475">
        <w:rPr>
          <w:color w:val="auto"/>
        </w:rPr>
        <w:t xml:space="preserve">, </w:t>
      </w:r>
      <w:proofErr w:type="spellStart"/>
      <w:r w:rsidRPr="00474475">
        <w:rPr>
          <w:color w:val="auto"/>
        </w:rPr>
        <w:t>diambil</w:t>
      </w:r>
      <w:proofErr w:type="spellEnd"/>
      <w:r w:rsidRPr="00474475">
        <w:rPr>
          <w:color w:val="auto"/>
        </w:rPr>
        <w:t xml:space="preserve"> </w:t>
      </w:r>
      <w:proofErr w:type="spellStart"/>
      <w:r w:rsidRPr="00474475">
        <w:rPr>
          <w:color w:val="auto"/>
        </w:rPr>
        <w:t>sewaktu-waktu</w:t>
      </w:r>
      <w:proofErr w:type="spellEnd"/>
      <w:r w:rsidRPr="00474475">
        <w:rPr>
          <w:color w:val="auto"/>
        </w:rPr>
        <w:t xml:space="preserve"> </w:t>
      </w:r>
      <w:proofErr w:type="spellStart"/>
      <w:r w:rsidRPr="00474475">
        <w:rPr>
          <w:color w:val="auto"/>
        </w:rPr>
        <w:t>serta</w:t>
      </w:r>
      <w:proofErr w:type="spellEnd"/>
      <w:r w:rsidRPr="00474475">
        <w:rPr>
          <w:color w:val="auto"/>
        </w:rPr>
        <w:t xml:space="preserve"> </w:t>
      </w:r>
      <w:proofErr w:type="spellStart"/>
      <w:r w:rsidRPr="00474475">
        <w:rPr>
          <w:color w:val="auto"/>
        </w:rPr>
        <w:t>dapat</w:t>
      </w:r>
      <w:proofErr w:type="spellEnd"/>
      <w:r w:rsidRPr="00474475">
        <w:rPr>
          <w:color w:val="auto"/>
        </w:rPr>
        <w:t xml:space="preserve"> </w:t>
      </w:r>
      <w:proofErr w:type="spellStart"/>
      <w:r w:rsidRPr="00474475">
        <w:rPr>
          <w:color w:val="auto"/>
        </w:rPr>
        <w:t>ditampilkan</w:t>
      </w:r>
      <w:proofErr w:type="spellEnd"/>
      <w:r w:rsidRPr="00474475">
        <w:rPr>
          <w:color w:val="auto"/>
        </w:rPr>
        <w:t xml:space="preserve"> </w:t>
      </w:r>
      <w:proofErr w:type="spellStart"/>
      <w:r w:rsidRPr="00474475">
        <w:rPr>
          <w:color w:val="auto"/>
        </w:rPr>
        <w:t>dalam</w:t>
      </w:r>
      <w:proofErr w:type="spellEnd"/>
      <w:r w:rsidRPr="00474475">
        <w:rPr>
          <w:color w:val="auto"/>
        </w:rPr>
        <w:t xml:space="preserve"> </w:t>
      </w:r>
      <w:proofErr w:type="spellStart"/>
      <w:r w:rsidRPr="00474475">
        <w:rPr>
          <w:color w:val="auto"/>
        </w:rPr>
        <w:t>bentuk</w:t>
      </w:r>
      <w:proofErr w:type="spellEnd"/>
      <w:r w:rsidRPr="00474475">
        <w:rPr>
          <w:color w:val="auto"/>
        </w:rPr>
        <w:t xml:space="preserve"> </w:t>
      </w:r>
      <w:proofErr w:type="spellStart"/>
      <w:r w:rsidRPr="00474475">
        <w:rPr>
          <w:color w:val="auto"/>
        </w:rPr>
        <w:t>suatu</w:t>
      </w:r>
      <w:proofErr w:type="spellEnd"/>
      <w:r w:rsidRPr="00474475">
        <w:rPr>
          <w:color w:val="auto"/>
        </w:rPr>
        <w:t xml:space="preserve"> </w:t>
      </w:r>
      <w:proofErr w:type="spellStart"/>
      <w:r w:rsidRPr="00474475">
        <w:rPr>
          <w:color w:val="auto"/>
        </w:rPr>
        <w:t>laporan</w:t>
      </w:r>
      <w:proofErr w:type="spellEnd"/>
      <w:r w:rsidRPr="00474475">
        <w:rPr>
          <w:color w:val="auto"/>
        </w:rPr>
        <w:t xml:space="preserve"> </w:t>
      </w:r>
      <w:proofErr w:type="spellStart"/>
      <w:r w:rsidRPr="00474475">
        <w:rPr>
          <w:color w:val="auto"/>
        </w:rPr>
        <w:t>sehingga</w:t>
      </w:r>
      <w:proofErr w:type="spellEnd"/>
      <w:r w:rsidRPr="00474475">
        <w:rPr>
          <w:color w:val="auto"/>
        </w:rPr>
        <w:t xml:space="preserve"> </w:t>
      </w:r>
      <w:proofErr w:type="spellStart"/>
      <w:r w:rsidRPr="00474475">
        <w:rPr>
          <w:color w:val="auto"/>
        </w:rPr>
        <w:t>dapat</w:t>
      </w:r>
      <w:proofErr w:type="spellEnd"/>
      <w:r w:rsidRPr="00474475">
        <w:rPr>
          <w:color w:val="auto"/>
        </w:rPr>
        <w:t xml:space="preserve"> </w:t>
      </w:r>
      <w:proofErr w:type="spellStart"/>
      <w:r w:rsidRPr="00474475">
        <w:rPr>
          <w:color w:val="auto"/>
        </w:rPr>
        <w:t>mengolah</w:t>
      </w:r>
      <w:proofErr w:type="spellEnd"/>
      <w:r w:rsidRPr="00474475">
        <w:rPr>
          <w:color w:val="auto"/>
        </w:rPr>
        <w:t xml:space="preserve"> file-file yang </w:t>
      </w:r>
      <w:proofErr w:type="spellStart"/>
      <w:r w:rsidRPr="00474475">
        <w:rPr>
          <w:color w:val="auto"/>
        </w:rPr>
        <w:t>berisikan</w:t>
      </w:r>
      <w:proofErr w:type="spellEnd"/>
      <w:r w:rsidRPr="00474475">
        <w:rPr>
          <w:color w:val="auto"/>
        </w:rPr>
        <w:t xml:space="preserve"> </w:t>
      </w:r>
      <w:proofErr w:type="spellStart"/>
      <w:r w:rsidRPr="00474475">
        <w:rPr>
          <w:color w:val="auto"/>
        </w:rPr>
        <w:t>informasi</w:t>
      </w:r>
      <w:proofErr w:type="spellEnd"/>
      <w:r w:rsidRPr="00474475">
        <w:rPr>
          <w:color w:val="auto"/>
        </w:rPr>
        <w:t xml:space="preserve"> </w:t>
      </w:r>
      <w:proofErr w:type="spellStart"/>
      <w:r w:rsidRPr="00D52091">
        <w:rPr>
          <w:color w:val="auto"/>
        </w:rPr>
        <w:t>tersebut</w:t>
      </w:r>
      <w:proofErr w:type="spellEnd"/>
      <w:r w:rsidRPr="00D52091">
        <w:rPr>
          <w:color w:val="auto"/>
        </w:rPr>
        <w:t xml:space="preserve"> </w:t>
      </w:r>
      <w:proofErr w:type="spellStart"/>
      <w:r w:rsidRPr="00D52091">
        <w:rPr>
          <w:color w:val="auto"/>
        </w:rPr>
        <w:t>secara</w:t>
      </w:r>
      <w:proofErr w:type="spellEnd"/>
      <w:r w:rsidRPr="00D52091">
        <w:rPr>
          <w:color w:val="auto"/>
        </w:rPr>
        <w:t xml:space="preserve"> </w:t>
      </w:r>
      <w:proofErr w:type="spellStart"/>
      <w:r w:rsidRPr="00D52091">
        <w:rPr>
          <w:color w:val="auto"/>
        </w:rPr>
        <w:t>rapi</w:t>
      </w:r>
      <w:proofErr w:type="spellEnd"/>
      <w:r w:rsidRPr="00D52091">
        <w:rPr>
          <w:color w:val="auto"/>
        </w:rPr>
        <w:t xml:space="preserve">. </w:t>
      </w:r>
    </w:p>
    <w:p w14:paraId="4D7FC541" w14:textId="77777777" w:rsidR="00A46DD8" w:rsidRDefault="004F6BE8" w:rsidP="00A46DD8">
      <w:pPr>
        <w:tabs>
          <w:tab w:val="clear" w:pos="1260"/>
          <w:tab w:val="left" w:pos="2835"/>
          <w:tab w:val="left" w:pos="3261"/>
        </w:tabs>
        <w:spacing w:line="360" w:lineRule="auto"/>
        <w:ind w:left="709" w:firstLine="425"/>
        <w:rPr>
          <w:rFonts w:ascii="Times New Roman" w:hAnsi="Times New Roman"/>
        </w:rPr>
      </w:pPr>
      <w:r w:rsidRPr="00D52091">
        <w:rPr>
          <w:rFonts w:ascii="Times New Roman" w:hAnsi="Times New Roman"/>
        </w:rPr>
        <w:t xml:space="preserve">Database </w:t>
      </w:r>
      <w:proofErr w:type="spellStart"/>
      <w:r w:rsidRPr="00D52091">
        <w:rPr>
          <w:rFonts w:ascii="Times New Roman" w:hAnsi="Times New Roman"/>
        </w:rPr>
        <w:t>atau</w:t>
      </w:r>
      <w:proofErr w:type="spellEnd"/>
      <w:r w:rsidRPr="00D52091">
        <w:rPr>
          <w:rFonts w:ascii="Times New Roman" w:hAnsi="Times New Roman"/>
        </w:rPr>
        <w:t xml:space="preserve"> yang </w:t>
      </w:r>
      <w:proofErr w:type="spellStart"/>
      <w:r w:rsidRPr="00D52091">
        <w:rPr>
          <w:rFonts w:ascii="Times New Roman" w:hAnsi="Times New Roman"/>
        </w:rPr>
        <w:t>dikenal</w:t>
      </w:r>
      <w:proofErr w:type="spellEnd"/>
      <w:r w:rsidRPr="00D52091">
        <w:rPr>
          <w:rFonts w:ascii="Times New Roman" w:hAnsi="Times New Roman"/>
        </w:rPr>
        <w:t xml:space="preserve"> juga </w:t>
      </w:r>
      <w:proofErr w:type="spellStart"/>
      <w:r w:rsidRPr="00D52091">
        <w:rPr>
          <w:rFonts w:ascii="Times New Roman" w:hAnsi="Times New Roman"/>
        </w:rPr>
        <w:t>dengan</w:t>
      </w:r>
      <w:proofErr w:type="spellEnd"/>
      <w:r w:rsidRPr="00D52091">
        <w:rPr>
          <w:rFonts w:ascii="Times New Roman" w:hAnsi="Times New Roman"/>
        </w:rPr>
        <w:t xml:space="preserve"> </w:t>
      </w:r>
      <w:proofErr w:type="spellStart"/>
      <w:r w:rsidRPr="00D52091">
        <w:rPr>
          <w:rFonts w:ascii="Times New Roman" w:hAnsi="Times New Roman"/>
        </w:rPr>
        <w:t>istilah</w:t>
      </w:r>
      <w:proofErr w:type="spellEnd"/>
      <w:r w:rsidRPr="00D52091">
        <w:rPr>
          <w:rFonts w:ascii="Times New Roman" w:hAnsi="Times New Roman"/>
        </w:rPr>
        <w:t xml:space="preserve"> basis data </w:t>
      </w:r>
      <w:proofErr w:type="spellStart"/>
      <w:r w:rsidRPr="00D52091">
        <w:rPr>
          <w:rFonts w:ascii="Times New Roman" w:hAnsi="Times New Roman"/>
        </w:rPr>
        <w:t>adalah</w:t>
      </w:r>
      <w:proofErr w:type="spellEnd"/>
      <w:r w:rsidRPr="00D52091">
        <w:rPr>
          <w:rFonts w:ascii="Times New Roman" w:hAnsi="Times New Roman"/>
        </w:rPr>
        <w:t xml:space="preserve"> </w:t>
      </w:r>
      <w:proofErr w:type="spellStart"/>
      <w:r w:rsidRPr="00D52091">
        <w:rPr>
          <w:rFonts w:ascii="Times New Roman" w:hAnsi="Times New Roman"/>
        </w:rPr>
        <w:t>sekumpulan</w:t>
      </w:r>
      <w:proofErr w:type="spellEnd"/>
      <w:r w:rsidRPr="00D52091">
        <w:rPr>
          <w:rFonts w:ascii="Times New Roman" w:hAnsi="Times New Roman"/>
        </w:rPr>
        <w:t xml:space="preserve"> data yang </w:t>
      </w:r>
      <w:proofErr w:type="spellStart"/>
      <w:r w:rsidRPr="00D52091">
        <w:rPr>
          <w:rFonts w:ascii="Times New Roman" w:hAnsi="Times New Roman"/>
        </w:rPr>
        <w:t>dikelola</w:t>
      </w:r>
      <w:proofErr w:type="spellEnd"/>
      <w:r w:rsidRPr="00D52091">
        <w:rPr>
          <w:rFonts w:ascii="Times New Roman" w:hAnsi="Times New Roman"/>
        </w:rPr>
        <w:t xml:space="preserve"> </w:t>
      </w:r>
      <w:proofErr w:type="spellStart"/>
      <w:r w:rsidRPr="00D52091">
        <w:rPr>
          <w:rFonts w:ascii="Times New Roman" w:hAnsi="Times New Roman"/>
        </w:rPr>
        <w:t>dengan</w:t>
      </w:r>
      <w:proofErr w:type="spellEnd"/>
      <w:r w:rsidRPr="00D52091">
        <w:rPr>
          <w:rFonts w:ascii="Times New Roman" w:hAnsi="Times New Roman"/>
        </w:rPr>
        <w:t xml:space="preserve"> </w:t>
      </w:r>
      <w:proofErr w:type="spellStart"/>
      <w:r w:rsidRPr="00D52091">
        <w:rPr>
          <w:rFonts w:ascii="Times New Roman" w:hAnsi="Times New Roman"/>
        </w:rPr>
        <w:t>sedemikian</w:t>
      </w:r>
      <w:proofErr w:type="spellEnd"/>
      <w:r w:rsidRPr="00D52091">
        <w:rPr>
          <w:rFonts w:ascii="Times New Roman" w:hAnsi="Times New Roman"/>
        </w:rPr>
        <w:t xml:space="preserve"> </w:t>
      </w:r>
      <w:proofErr w:type="spellStart"/>
      <w:r w:rsidRPr="00D52091">
        <w:rPr>
          <w:rFonts w:ascii="Times New Roman" w:hAnsi="Times New Roman"/>
        </w:rPr>
        <w:t>rupa</w:t>
      </w:r>
      <w:proofErr w:type="spellEnd"/>
      <w:r w:rsidRPr="00D52091">
        <w:rPr>
          <w:rFonts w:ascii="Times New Roman" w:hAnsi="Times New Roman"/>
        </w:rPr>
        <w:t xml:space="preserve"> </w:t>
      </w:r>
      <w:proofErr w:type="spellStart"/>
      <w:r w:rsidRPr="00D52091">
        <w:rPr>
          <w:rFonts w:ascii="Times New Roman" w:hAnsi="Times New Roman"/>
        </w:rPr>
        <w:t>berdasarkan</w:t>
      </w:r>
      <w:proofErr w:type="spellEnd"/>
      <w:r w:rsidRPr="00D52091">
        <w:rPr>
          <w:rFonts w:ascii="Times New Roman" w:hAnsi="Times New Roman"/>
        </w:rPr>
        <w:t xml:space="preserve"> </w:t>
      </w:r>
      <w:proofErr w:type="spellStart"/>
      <w:r w:rsidRPr="00D52091">
        <w:rPr>
          <w:rFonts w:ascii="Times New Roman" w:hAnsi="Times New Roman"/>
        </w:rPr>
        <w:t>ketentuan</w:t>
      </w:r>
      <w:proofErr w:type="spellEnd"/>
      <w:r w:rsidRPr="00D52091">
        <w:rPr>
          <w:rFonts w:ascii="Times New Roman" w:hAnsi="Times New Roman"/>
        </w:rPr>
        <w:t xml:space="preserve"> </w:t>
      </w:r>
      <w:proofErr w:type="spellStart"/>
      <w:r w:rsidRPr="00D52091">
        <w:rPr>
          <w:rFonts w:ascii="Times New Roman" w:hAnsi="Times New Roman"/>
        </w:rPr>
        <w:t>tertentu</w:t>
      </w:r>
      <w:proofErr w:type="spellEnd"/>
      <w:r w:rsidRPr="00D52091">
        <w:rPr>
          <w:rFonts w:ascii="Times New Roman" w:hAnsi="Times New Roman"/>
        </w:rPr>
        <w:t xml:space="preserve"> yang </w:t>
      </w:r>
      <w:proofErr w:type="spellStart"/>
      <w:r w:rsidRPr="00D52091">
        <w:rPr>
          <w:rFonts w:ascii="Times New Roman" w:hAnsi="Times New Roman"/>
        </w:rPr>
        <w:t>saling</w:t>
      </w:r>
      <w:proofErr w:type="spellEnd"/>
      <w:r w:rsidRPr="00D52091">
        <w:rPr>
          <w:rFonts w:ascii="Times New Roman" w:hAnsi="Times New Roman"/>
        </w:rPr>
        <w:t xml:space="preserve"> </w:t>
      </w:r>
      <w:proofErr w:type="spellStart"/>
      <w:r w:rsidRPr="00D52091">
        <w:rPr>
          <w:rFonts w:ascii="Times New Roman" w:hAnsi="Times New Roman"/>
        </w:rPr>
        <w:t>berkaitan</w:t>
      </w:r>
      <w:proofErr w:type="spellEnd"/>
      <w:r w:rsidRPr="00D52091">
        <w:rPr>
          <w:rFonts w:ascii="Times New Roman" w:hAnsi="Times New Roman"/>
        </w:rPr>
        <w:t xml:space="preserve"> </w:t>
      </w:r>
      <w:proofErr w:type="spellStart"/>
      <w:r w:rsidRPr="00D52091">
        <w:rPr>
          <w:rFonts w:ascii="Times New Roman" w:hAnsi="Times New Roman"/>
        </w:rPr>
        <w:t>sehingga</w:t>
      </w:r>
      <w:proofErr w:type="spellEnd"/>
      <w:r w:rsidRPr="00D52091">
        <w:rPr>
          <w:rFonts w:ascii="Times New Roman" w:hAnsi="Times New Roman"/>
        </w:rPr>
        <w:t xml:space="preserve"> </w:t>
      </w:r>
      <w:proofErr w:type="spellStart"/>
      <w:r w:rsidRPr="00D52091">
        <w:rPr>
          <w:rFonts w:ascii="Times New Roman" w:hAnsi="Times New Roman"/>
        </w:rPr>
        <w:t>memudahkan</w:t>
      </w:r>
      <w:proofErr w:type="spellEnd"/>
      <w:r w:rsidRPr="00D52091">
        <w:rPr>
          <w:rFonts w:ascii="Times New Roman" w:hAnsi="Times New Roman"/>
        </w:rPr>
        <w:t xml:space="preserve"> </w:t>
      </w:r>
      <w:proofErr w:type="spellStart"/>
      <w:r w:rsidRPr="00D52091">
        <w:rPr>
          <w:rFonts w:ascii="Times New Roman" w:hAnsi="Times New Roman"/>
        </w:rPr>
        <w:t>dalam</w:t>
      </w:r>
      <w:proofErr w:type="spellEnd"/>
      <w:r w:rsidRPr="00D52091">
        <w:rPr>
          <w:rFonts w:ascii="Times New Roman" w:hAnsi="Times New Roman"/>
        </w:rPr>
        <w:t xml:space="preserve"> </w:t>
      </w:r>
      <w:proofErr w:type="spellStart"/>
      <w:r w:rsidRPr="00D52091">
        <w:rPr>
          <w:rFonts w:ascii="Times New Roman" w:hAnsi="Times New Roman"/>
        </w:rPr>
        <w:t>pengelolaannya</w:t>
      </w:r>
      <w:proofErr w:type="spellEnd"/>
      <w:r w:rsidRPr="00D52091">
        <w:rPr>
          <w:rFonts w:ascii="Times New Roman" w:hAnsi="Times New Roman"/>
        </w:rPr>
        <w:t>.</w:t>
      </w:r>
    </w:p>
    <w:p w14:paraId="6D2B7761" w14:textId="77777777" w:rsidR="00A46DD8" w:rsidRDefault="004F6BE8" w:rsidP="00A46DD8">
      <w:pPr>
        <w:tabs>
          <w:tab w:val="clear" w:pos="1260"/>
          <w:tab w:val="left" w:pos="2835"/>
          <w:tab w:val="left" w:pos="3261"/>
        </w:tabs>
        <w:spacing w:line="360" w:lineRule="auto"/>
        <w:ind w:left="709" w:firstLine="425"/>
        <w:rPr>
          <w:rFonts w:ascii="Times New Roman" w:hAnsi="Times New Roman"/>
        </w:rPr>
      </w:pPr>
      <w:proofErr w:type="spellStart"/>
      <w:r w:rsidRPr="00A46DD8">
        <w:rPr>
          <w:rFonts w:ascii="Times New Roman" w:hAnsi="Times New Roman"/>
          <w:sz w:val="24"/>
          <w:szCs w:val="24"/>
        </w:rPr>
        <w:t>Lewat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pengelolaan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itulah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mendapatkan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kemudahan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dalam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mencari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informasi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membuang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informasi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maupun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menyimpan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informasi</w:t>
      </w:r>
      <w:proofErr w:type="spellEnd"/>
      <w:r w:rsidRPr="00A46DD8">
        <w:rPr>
          <w:rFonts w:ascii="Times New Roman" w:hAnsi="Times New Roman"/>
          <w:sz w:val="24"/>
          <w:szCs w:val="24"/>
        </w:rPr>
        <w:t>.</w:t>
      </w:r>
    </w:p>
    <w:p w14:paraId="60F5FA88" w14:textId="77777777" w:rsidR="00A46DD8" w:rsidRDefault="004F6BE8" w:rsidP="00A46DD8">
      <w:pPr>
        <w:tabs>
          <w:tab w:val="clear" w:pos="1260"/>
          <w:tab w:val="left" w:pos="2835"/>
          <w:tab w:val="left" w:pos="3261"/>
        </w:tabs>
        <w:spacing w:line="360" w:lineRule="auto"/>
        <w:ind w:left="709" w:firstLine="425"/>
        <w:rPr>
          <w:rFonts w:ascii="Times New Roman" w:hAnsi="Times New Roman"/>
        </w:rPr>
      </w:pPr>
      <w:proofErr w:type="spellStart"/>
      <w:r w:rsidRPr="00A46DD8">
        <w:rPr>
          <w:rFonts w:ascii="Times New Roman" w:hAnsi="Times New Roman"/>
          <w:sz w:val="24"/>
          <w:szCs w:val="24"/>
        </w:rPr>
        <w:t>Selain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pengertian</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diatas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pengertian</w:t>
      </w:r>
      <w:proofErr w:type="spellEnd"/>
      <w:r w:rsidRPr="00A46DD8">
        <w:rPr>
          <w:rFonts w:ascii="Times New Roman" w:hAnsi="Times New Roman"/>
          <w:sz w:val="24"/>
          <w:szCs w:val="24"/>
        </w:rPr>
        <w:t xml:space="preserve"> lain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yaitu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mengumpulkan</w:t>
      </w:r>
      <w:proofErr w:type="spellEnd"/>
      <w:r w:rsidRPr="00A46DD8">
        <w:rPr>
          <w:rFonts w:ascii="Times New Roman" w:hAnsi="Times New Roman"/>
          <w:sz w:val="24"/>
          <w:szCs w:val="24"/>
        </w:rPr>
        <w:t xml:space="preserve"> file, </w:t>
      </w:r>
      <w:proofErr w:type="spellStart"/>
      <w:r w:rsidRPr="00A46DD8">
        <w:rPr>
          <w:rFonts w:ascii="Times New Roman" w:hAnsi="Times New Roman"/>
          <w:sz w:val="24"/>
          <w:szCs w:val="24"/>
        </w:rPr>
        <w:t>arsip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tabel</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disimpan</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terhubung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dalam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berbagai</w:t>
      </w:r>
      <w:proofErr w:type="spellEnd"/>
      <w:r w:rsidRPr="00A46DD8">
        <w:rPr>
          <w:rFonts w:ascii="Times New Roman" w:hAnsi="Times New Roman"/>
          <w:sz w:val="24"/>
          <w:szCs w:val="24"/>
        </w:rPr>
        <w:t xml:space="preserve"> media </w:t>
      </w:r>
      <w:proofErr w:type="spellStart"/>
      <w:r w:rsidRPr="00A46DD8">
        <w:rPr>
          <w:rFonts w:ascii="Times New Roman" w:hAnsi="Times New Roman"/>
          <w:sz w:val="24"/>
          <w:szCs w:val="24"/>
        </w:rPr>
        <w:t>elektronik</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ada</w:t>
      </w:r>
      <w:proofErr w:type="spellEnd"/>
      <w:r w:rsidRPr="00A46DD8">
        <w:rPr>
          <w:rFonts w:ascii="Times New Roman" w:hAnsi="Times New Roman"/>
          <w:sz w:val="24"/>
          <w:szCs w:val="24"/>
        </w:rPr>
        <w:t>.</w:t>
      </w:r>
    </w:p>
    <w:p w14:paraId="4C880D9E" w14:textId="77777777" w:rsidR="00A46DD8" w:rsidRPr="00A46DD8" w:rsidRDefault="004F6BE8" w:rsidP="00A46DD8">
      <w:pPr>
        <w:tabs>
          <w:tab w:val="clear" w:pos="1260"/>
          <w:tab w:val="left" w:pos="2835"/>
          <w:tab w:val="left" w:pos="3261"/>
        </w:tabs>
        <w:spacing w:line="360" w:lineRule="auto"/>
        <w:ind w:left="709"/>
        <w:rPr>
          <w:rFonts w:ascii="Times New Roman" w:hAnsi="Times New Roman"/>
          <w:b/>
          <w:bCs/>
        </w:rPr>
      </w:pPr>
      <w:proofErr w:type="spellStart"/>
      <w:r w:rsidRPr="00A46DD8">
        <w:rPr>
          <w:rFonts w:ascii="Times New Roman" w:hAnsi="Times New Roman"/>
          <w:b/>
          <w:bCs/>
          <w:sz w:val="24"/>
          <w:szCs w:val="24"/>
        </w:rPr>
        <w:t>Jenis</w:t>
      </w:r>
      <w:proofErr w:type="spellEnd"/>
      <w:r w:rsidRPr="00A46DD8">
        <w:rPr>
          <w:rFonts w:ascii="Times New Roman" w:hAnsi="Times New Roman"/>
          <w:b/>
          <w:bCs/>
          <w:sz w:val="24"/>
          <w:szCs w:val="24"/>
        </w:rPr>
        <w:t xml:space="preserve"> dan </w:t>
      </w:r>
      <w:proofErr w:type="spellStart"/>
      <w:r w:rsidRPr="00A46DD8">
        <w:rPr>
          <w:rFonts w:ascii="Times New Roman" w:hAnsi="Times New Roman"/>
          <w:b/>
          <w:bCs/>
          <w:sz w:val="24"/>
          <w:szCs w:val="24"/>
        </w:rPr>
        <w:t>Fungsi</w:t>
      </w:r>
      <w:proofErr w:type="spellEnd"/>
      <w:r w:rsidRPr="00A46DD8">
        <w:rPr>
          <w:rFonts w:ascii="Times New Roman" w:hAnsi="Times New Roman"/>
          <w:b/>
          <w:bCs/>
          <w:sz w:val="24"/>
          <w:szCs w:val="24"/>
        </w:rPr>
        <w:t xml:space="preserve"> Database</w:t>
      </w:r>
    </w:p>
    <w:p w14:paraId="619872F0" w14:textId="77777777" w:rsidR="00A46DD8" w:rsidRDefault="004F6BE8" w:rsidP="00A46DD8">
      <w:pPr>
        <w:tabs>
          <w:tab w:val="clear" w:pos="1260"/>
          <w:tab w:val="left" w:pos="2835"/>
          <w:tab w:val="left" w:pos="3261"/>
        </w:tabs>
        <w:spacing w:line="360" w:lineRule="auto"/>
        <w:ind w:left="709" w:firstLine="425"/>
        <w:rPr>
          <w:rFonts w:ascii="Times New Roman" w:hAnsi="Times New Roman"/>
        </w:rPr>
      </w:pPr>
      <w:r w:rsidRPr="00A46DD8">
        <w:rPr>
          <w:rFonts w:ascii="Times New Roman" w:hAnsi="Times New Roman"/>
          <w:sz w:val="24"/>
          <w:szCs w:val="24"/>
        </w:rPr>
        <w:t xml:space="preserve">Hal </w:t>
      </w:r>
      <w:proofErr w:type="spellStart"/>
      <w:r w:rsidRPr="00A46DD8">
        <w:rPr>
          <w:rFonts w:ascii="Times New Roman" w:hAnsi="Times New Roman"/>
          <w:sz w:val="24"/>
          <w:szCs w:val="24"/>
        </w:rPr>
        <w:t>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sering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data management system (DBMS)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manajemen</w:t>
      </w:r>
      <w:proofErr w:type="spellEnd"/>
      <w:r w:rsidRPr="00A46DD8">
        <w:rPr>
          <w:rFonts w:ascii="Times New Roman" w:hAnsi="Times New Roman"/>
          <w:sz w:val="24"/>
          <w:szCs w:val="24"/>
        </w:rPr>
        <w:t xml:space="preserve"> basis data. Database </w:t>
      </w:r>
      <w:proofErr w:type="spellStart"/>
      <w:r w:rsidRPr="00A46DD8">
        <w:rPr>
          <w:rFonts w:ascii="Times New Roman" w:hAnsi="Times New Roman"/>
          <w:sz w:val="24"/>
          <w:szCs w:val="24"/>
        </w:rPr>
        <w:t>memiliki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beberapa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fungsi</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beraneka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macam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Selama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5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database yang </w:t>
      </w:r>
      <w:proofErr w:type="spellStart"/>
      <w:r w:rsidRPr="00A46DD8">
        <w:rPr>
          <w:rFonts w:ascii="Times New Roman" w:hAnsi="Times New Roman"/>
          <w:sz w:val="24"/>
          <w:szCs w:val="24"/>
        </w:rPr>
        <w:t>beroperasi</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perangkat</w:t>
      </w:r>
      <w:proofErr w:type="spellEnd"/>
      <w:r w:rsidRPr="00A46DD8">
        <w:rPr>
          <w:rFonts w:ascii="Times New Roman" w:hAnsi="Times New Roman"/>
          <w:sz w:val="24"/>
          <w:szCs w:val="24"/>
        </w:rPr>
        <w:t>.</w:t>
      </w:r>
    </w:p>
    <w:p w14:paraId="613253D7" w14:textId="77777777" w:rsidR="00A46DD8" w:rsidRDefault="004F6BE8" w:rsidP="00A46DD8">
      <w:pPr>
        <w:tabs>
          <w:tab w:val="clear" w:pos="1260"/>
          <w:tab w:val="left" w:pos="2835"/>
          <w:tab w:val="left" w:pos="3261"/>
        </w:tabs>
        <w:spacing w:line="360" w:lineRule="auto"/>
        <w:ind w:left="709" w:firstLine="425"/>
        <w:rPr>
          <w:rFonts w:ascii="Times New Roman" w:hAnsi="Times New Roman"/>
        </w:rPr>
      </w:pPr>
      <w:r w:rsidRPr="00A46DD8">
        <w:rPr>
          <w:rFonts w:ascii="Times New Roman" w:hAnsi="Times New Roman"/>
          <w:sz w:val="24"/>
          <w:szCs w:val="24"/>
        </w:rPr>
        <w:lastRenderedPageBreak/>
        <w:t xml:space="preserve">Dari </w:t>
      </w:r>
      <w:proofErr w:type="spellStart"/>
      <w:r w:rsidRPr="00A46DD8">
        <w:rPr>
          <w:rFonts w:ascii="Times New Roman" w:hAnsi="Times New Roman"/>
          <w:sz w:val="24"/>
          <w:szCs w:val="24"/>
        </w:rPr>
        <w:t>kelima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tersebutlah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beberapa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macam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produk</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fungsi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berbeda-beda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Berikut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jenis-jenis</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beserta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fungsinya</w:t>
      </w:r>
      <w:proofErr w:type="spellEnd"/>
      <w:r w:rsidRPr="00A46DD8">
        <w:rPr>
          <w:rFonts w:ascii="Times New Roman" w:hAnsi="Times New Roman"/>
          <w:sz w:val="24"/>
          <w:szCs w:val="24"/>
        </w:rPr>
        <w:t>.</w:t>
      </w:r>
    </w:p>
    <w:p w14:paraId="05ABE0FE" w14:textId="2DE3270C" w:rsidR="00A46DD8" w:rsidRPr="00A46DD8" w:rsidRDefault="004F6BE8" w:rsidP="00A46DD8">
      <w:pPr>
        <w:pStyle w:val="ListParagraph"/>
        <w:numPr>
          <w:ilvl w:val="3"/>
          <w:numId w:val="7"/>
        </w:numPr>
        <w:tabs>
          <w:tab w:val="left" w:pos="1134"/>
        </w:tabs>
        <w:spacing w:line="360" w:lineRule="auto"/>
        <w:ind w:firstLine="349"/>
        <w:rPr>
          <w:rFonts w:ascii="Times New Roman" w:hAnsi="Times New Roman"/>
        </w:rPr>
      </w:pPr>
      <w:r w:rsidRPr="00A46DD8">
        <w:rPr>
          <w:rFonts w:ascii="Times New Roman" w:hAnsi="Times New Roman"/>
          <w:sz w:val="24"/>
          <w:szCs w:val="24"/>
        </w:rPr>
        <w:t>Operational Database</w:t>
      </w:r>
    </w:p>
    <w:p w14:paraId="67688992" w14:textId="77777777" w:rsidR="00A46DD8" w:rsidRDefault="004F6BE8" w:rsidP="00A46DD8">
      <w:pPr>
        <w:pStyle w:val="ListParagraph"/>
        <w:tabs>
          <w:tab w:val="left" w:pos="2835"/>
          <w:tab w:val="left" w:pos="3261"/>
        </w:tabs>
        <w:spacing w:line="360" w:lineRule="auto"/>
        <w:ind w:left="709" w:firstLine="425"/>
        <w:jc w:val="both"/>
        <w:rPr>
          <w:rFonts w:ascii="Times New Roman" w:hAnsi="Times New Roman"/>
          <w:sz w:val="24"/>
          <w:szCs w:val="24"/>
        </w:rPr>
      </w:pPr>
      <w:r w:rsidRPr="00A46DD8">
        <w:rPr>
          <w:rFonts w:ascii="Times New Roman" w:hAnsi="Times New Roman"/>
          <w:sz w:val="24"/>
          <w:szCs w:val="24"/>
        </w:rPr>
        <w:t xml:space="preserve">Operational Database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biasa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dikenal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nama</w:t>
      </w:r>
      <w:proofErr w:type="spellEnd"/>
      <w:r w:rsidRPr="00A46DD8">
        <w:rPr>
          <w:rFonts w:ascii="Times New Roman" w:hAnsi="Times New Roman"/>
          <w:sz w:val="24"/>
          <w:szCs w:val="24"/>
        </w:rPr>
        <w:t xml:space="preserve"> database On Line Transaction Processing </w:t>
      </w:r>
      <w:proofErr w:type="spellStart"/>
      <w:r w:rsidRPr="00A46DD8">
        <w:rPr>
          <w:rFonts w:ascii="Times New Roman" w:hAnsi="Times New Roman"/>
          <w:sz w:val="24"/>
          <w:szCs w:val="24"/>
        </w:rPr>
        <w:t>memiliki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fungsi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suatu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tempat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mengelola</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dinamis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langsung</w:t>
      </w:r>
      <w:proofErr w:type="spellEnd"/>
      <w:r w:rsidRPr="00A46DD8">
        <w:rPr>
          <w:rFonts w:ascii="Times New Roman" w:hAnsi="Times New Roman"/>
          <w:sz w:val="24"/>
          <w:szCs w:val="24"/>
        </w:rPr>
        <w:t xml:space="preserve"> dan real-time.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memungkinkan</w:t>
      </w:r>
      <w:proofErr w:type="spellEnd"/>
      <w:r w:rsidRPr="00A46DD8">
        <w:rPr>
          <w:rFonts w:ascii="Times New Roman" w:hAnsi="Times New Roman"/>
          <w:sz w:val="24"/>
          <w:szCs w:val="24"/>
        </w:rPr>
        <w:t xml:space="preserve"> para </w:t>
      </w:r>
      <w:proofErr w:type="spellStart"/>
      <w:r w:rsidRPr="00A46DD8">
        <w:rPr>
          <w:rFonts w:ascii="Times New Roman" w:hAnsi="Times New Roman"/>
          <w:sz w:val="24"/>
          <w:szCs w:val="24"/>
        </w:rPr>
        <w:t>penggunanya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melihat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melakukan</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memodifikasi</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Modifikasi</w:t>
      </w:r>
      <w:proofErr w:type="spellEnd"/>
      <w:r w:rsidRPr="00A46DD8">
        <w:rPr>
          <w:rFonts w:ascii="Times New Roman" w:hAnsi="Times New Roman"/>
          <w:sz w:val="24"/>
          <w:szCs w:val="24"/>
        </w:rPr>
        <w:t xml:space="preserve"> data yang </w:t>
      </w:r>
      <w:proofErr w:type="spellStart"/>
      <w:r w:rsidRPr="00A46DD8">
        <w:rPr>
          <w:rFonts w:ascii="Times New Roman" w:hAnsi="Times New Roman"/>
          <w:sz w:val="24"/>
          <w:szCs w:val="24"/>
        </w:rPr>
        <w:t>dimaksud</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yakni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menambah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mengubah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ataupun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menghapus</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langsung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lewat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suatu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perangkat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keras</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w:t>
      </w:r>
    </w:p>
    <w:p w14:paraId="4A6C52A9" w14:textId="77777777" w:rsidR="00A46DD8" w:rsidRPr="00A46DD8" w:rsidRDefault="004F6BE8" w:rsidP="00A46DD8">
      <w:pPr>
        <w:pStyle w:val="ListParagraph"/>
        <w:numPr>
          <w:ilvl w:val="4"/>
          <w:numId w:val="7"/>
        </w:numPr>
        <w:tabs>
          <w:tab w:val="left" w:pos="2835"/>
          <w:tab w:val="left" w:pos="3261"/>
        </w:tabs>
        <w:spacing w:line="360" w:lineRule="auto"/>
        <w:jc w:val="both"/>
        <w:rPr>
          <w:rFonts w:ascii="Times New Roman" w:hAnsi="Times New Roman"/>
        </w:rPr>
      </w:pPr>
      <w:r w:rsidRPr="00A46DD8">
        <w:rPr>
          <w:rFonts w:ascii="Times New Roman" w:hAnsi="Times New Roman"/>
          <w:sz w:val="24"/>
          <w:szCs w:val="24"/>
        </w:rPr>
        <w:t>JSON</w:t>
      </w:r>
    </w:p>
    <w:p w14:paraId="58080862" w14:textId="77777777" w:rsidR="00A46DD8" w:rsidRDefault="004F6BE8" w:rsidP="00A46DD8">
      <w:pPr>
        <w:pStyle w:val="ListParagraph"/>
        <w:tabs>
          <w:tab w:val="left" w:pos="2835"/>
          <w:tab w:val="left" w:pos="3261"/>
        </w:tabs>
        <w:spacing w:line="360" w:lineRule="auto"/>
        <w:ind w:left="1068"/>
        <w:jc w:val="both"/>
        <w:rPr>
          <w:rFonts w:ascii="Times New Roman" w:hAnsi="Times New Roman"/>
          <w:sz w:val="24"/>
          <w:szCs w:val="24"/>
        </w:rPr>
      </w:pPr>
      <w:r w:rsidRPr="00A46DD8">
        <w:rPr>
          <w:rFonts w:ascii="Times New Roman" w:hAnsi="Times New Roman"/>
          <w:sz w:val="24"/>
          <w:szCs w:val="24"/>
        </w:rPr>
        <w:t xml:space="preserve">JSON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JavaScript Object Notation </w:t>
      </w:r>
      <w:proofErr w:type="spellStart"/>
      <w:r w:rsidRPr="00A46DD8">
        <w:rPr>
          <w:rFonts w:ascii="Times New Roman" w:hAnsi="Times New Roman"/>
          <w:sz w:val="24"/>
          <w:szCs w:val="24"/>
        </w:rPr>
        <w:t>merupakan</w:t>
      </w:r>
      <w:proofErr w:type="spellEnd"/>
      <w:r w:rsidRPr="00A46DD8">
        <w:rPr>
          <w:rFonts w:ascii="Times New Roman" w:hAnsi="Times New Roman"/>
          <w:sz w:val="24"/>
          <w:szCs w:val="24"/>
        </w:rPr>
        <w:t xml:space="preserve"> format file yang </w:t>
      </w:r>
      <w:proofErr w:type="spellStart"/>
      <w:r w:rsidRPr="00A46DD8">
        <w:rPr>
          <w:rFonts w:ascii="Times New Roman" w:hAnsi="Times New Roman"/>
          <w:sz w:val="24"/>
          <w:szCs w:val="24"/>
        </w:rPr>
        <w:t>memakai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teks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melakukan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pengiriman</w:t>
      </w:r>
      <w:proofErr w:type="spellEnd"/>
      <w:r w:rsidRPr="00A46DD8">
        <w:rPr>
          <w:rFonts w:ascii="Times New Roman" w:hAnsi="Times New Roman"/>
          <w:sz w:val="24"/>
          <w:szCs w:val="24"/>
        </w:rPr>
        <w:t xml:space="preserve"> data. Format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biasa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oleh </w:t>
      </w:r>
      <w:proofErr w:type="spellStart"/>
      <w:r w:rsidRPr="00A46DD8">
        <w:rPr>
          <w:rFonts w:ascii="Times New Roman" w:hAnsi="Times New Roman"/>
          <w:sz w:val="24"/>
          <w:szCs w:val="24"/>
        </w:rPr>
        <w:t>pengguna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melakukan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pertukaran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layaknya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berinteraksi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cepat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melalui</w:t>
      </w:r>
      <w:proofErr w:type="spellEnd"/>
      <w:r w:rsidRPr="00A46DD8">
        <w:rPr>
          <w:rFonts w:ascii="Times New Roman" w:hAnsi="Times New Roman"/>
          <w:sz w:val="24"/>
          <w:szCs w:val="24"/>
        </w:rPr>
        <w:t xml:space="preserve"> web browser </w:t>
      </w:r>
      <w:proofErr w:type="spellStart"/>
      <w:r w:rsidRPr="00A46DD8">
        <w:rPr>
          <w:rFonts w:ascii="Times New Roman" w:hAnsi="Times New Roman"/>
          <w:sz w:val="24"/>
          <w:szCs w:val="24"/>
        </w:rPr>
        <w:t>maupun</w:t>
      </w:r>
      <w:proofErr w:type="spellEnd"/>
      <w:r w:rsidRPr="00A46DD8">
        <w:rPr>
          <w:rFonts w:ascii="Times New Roman" w:hAnsi="Times New Roman"/>
          <w:sz w:val="24"/>
          <w:szCs w:val="24"/>
        </w:rPr>
        <w:t xml:space="preserve"> web server.</w:t>
      </w:r>
    </w:p>
    <w:p w14:paraId="00C95811" w14:textId="77777777" w:rsidR="00A46DD8" w:rsidRDefault="004F6BE8" w:rsidP="00A46DD8">
      <w:pPr>
        <w:pStyle w:val="ListParagraph"/>
        <w:tabs>
          <w:tab w:val="left" w:pos="2835"/>
          <w:tab w:val="left" w:pos="3261"/>
        </w:tabs>
        <w:spacing w:line="360" w:lineRule="auto"/>
        <w:ind w:left="1068"/>
        <w:jc w:val="both"/>
        <w:rPr>
          <w:rFonts w:ascii="Times New Roman" w:hAnsi="Times New Roman"/>
          <w:sz w:val="24"/>
          <w:szCs w:val="24"/>
        </w:rPr>
      </w:pPr>
      <w:proofErr w:type="spellStart"/>
      <w:r w:rsidRPr="00A46DD8">
        <w:rPr>
          <w:rFonts w:ascii="Times New Roman" w:hAnsi="Times New Roman"/>
          <w:sz w:val="24"/>
          <w:szCs w:val="24"/>
        </w:rPr>
        <w:t>Sinkronisasi</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dikerjakannya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real-time. Format JSON </w:t>
      </w:r>
      <w:proofErr w:type="spellStart"/>
      <w:r w:rsidRPr="00A46DD8">
        <w:rPr>
          <w:rFonts w:ascii="Times New Roman" w:hAnsi="Times New Roman"/>
          <w:sz w:val="24"/>
          <w:szCs w:val="24"/>
        </w:rPr>
        <w:t>sendiri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berasal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pemrograman</w:t>
      </w:r>
      <w:proofErr w:type="spellEnd"/>
      <w:r w:rsidRPr="00A46DD8">
        <w:rPr>
          <w:rFonts w:ascii="Times New Roman" w:hAnsi="Times New Roman"/>
          <w:sz w:val="24"/>
          <w:szCs w:val="24"/>
        </w:rPr>
        <w:t xml:space="preserve"> JavaScript. </w:t>
      </w:r>
      <w:proofErr w:type="spellStart"/>
      <w:r w:rsidRPr="00A46DD8">
        <w:rPr>
          <w:rFonts w:ascii="Times New Roman" w:hAnsi="Times New Roman"/>
          <w:sz w:val="24"/>
          <w:szCs w:val="24"/>
        </w:rPr>
        <w:t>Melalui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pembuatan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JSON </w:t>
      </w: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format </w:t>
      </w:r>
      <w:proofErr w:type="spellStart"/>
      <w:r w:rsidRPr="00A46DD8">
        <w:rPr>
          <w:rFonts w:ascii="Times New Roman" w:hAnsi="Times New Roman"/>
          <w:sz w:val="24"/>
          <w:szCs w:val="24"/>
        </w:rPr>
        <w:t>bahasa</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berbeda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lastRenderedPageBreak/>
        <w:t>lainnya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Perlu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diketahui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bahwa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semua</w:t>
      </w:r>
      <w:proofErr w:type="spellEnd"/>
      <w:r w:rsidRPr="00A46DD8">
        <w:rPr>
          <w:rFonts w:ascii="Times New Roman" w:hAnsi="Times New Roman"/>
          <w:sz w:val="24"/>
          <w:szCs w:val="24"/>
        </w:rPr>
        <w:t xml:space="preserve"> file JSON </w:t>
      </w:r>
      <w:proofErr w:type="spellStart"/>
      <w:r w:rsidRPr="00A46DD8">
        <w:rPr>
          <w:rFonts w:ascii="Times New Roman" w:hAnsi="Times New Roman"/>
          <w:sz w:val="24"/>
          <w:szCs w:val="24"/>
        </w:rPr>
        <w:t>selalu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ekstensi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khusus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berupa</w:t>
      </w:r>
      <w:proofErr w:type="spellEnd"/>
      <w:r w:rsidRPr="00A46DD8">
        <w:rPr>
          <w:rFonts w:ascii="Times New Roman" w:hAnsi="Times New Roman"/>
          <w:sz w:val="24"/>
          <w:szCs w:val="24"/>
        </w:rPr>
        <w:t xml:space="preserve"> </w:t>
      </w:r>
      <w:proofErr w:type="gramStart"/>
      <w:r w:rsidRPr="00A46DD8">
        <w:rPr>
          <w:rFonts w:ascii="Times New Roman" w:hAnsi="Times New Roman"/>
          <w:sz w:val="24"/>
          <w:szCs w:val="24"/>
        </w:rPr>
        <w:t>“.json</w:t>
      </w:r>
      <w:proofErr w:type="gramEnd"/>
      <w:r w:rsidRPr="00A46DD8">
        <w:rPr>
          <w:rFonts w:ascii="Times New Roman" w:hAnsi="Times New Roman"/>
          <w:sz w:val="24"/>
          <w:szCs w:val="24"/>
        </w:rPr>
        <w:t>”</w:t>
      </w:r>
    </w:p>
    <w:p w14:paraId="07EAB489" w14:textId="77777777" w:rsidR="00A46DD8" w:rsidRPr="00A46DD8" w:rsidRDefault="00A46DD8" w:rsidP="00A46DD8">
      <w:pPr>
        <w:pStyle w:val="ListParagraph"/>
        <w:numPr>
          <w:ilvl w:val="4"/>
          <w:numId w:val="7"/>
        </w:numPr>
        <w:tabs>
          <w:tab w:val="left" w:pos="2835"/>
          <w:tab w:val="left" w:pos="3261"/>
        </w:tabs>
        <w:spacing w:line="360" w:lineRule="auto"/>
        <w:jc w:val="both"/>
        <w:rPr>
          <w:rFonts w:ascii="Times New Roman" w:hAnsi="Times New Roman"/>
        </w:rPr>
      </w:pPr>
      <w:r>
        <w:rPr>
          <w:rFonts w:ascii="Times New Roman" w:hAnsi="Times New Roman"/>
          <w:sz w:val="24"/>
          <w:szCs w:val="24"/>
        </w:rPr>
        <w:t>XML</w:t>
      </w:r>
    </w:p>
    <w:p w14:paraId="3F823564" w14:textId="77777777" w:rsidR="00A46DD8" w:rsidRDefault="004F6BE8" w:rsidP="00A46DD8">
      <w:pPr>
        <w:pStyle w:val="ListParagraph"/>
        <w:tabs>
          <w:tab w:val="left" w:pos="2835"/>
          <w:tab w:val="left" w:pos="3261"/>
        </w:tabs>
        <w:spacing w:line="360" w:lineRule="auto"/>
        <w:ind w:left="1068"/>
        <w:jc w:val="both"/>
        <w:rPr>
          <w:rFonts w:ascii="Times New Roman" w:hAnsi="Times New Roman"/>
          <w:sz w:val="24"/>
          <w:szCs w:val="24"/>
        </w:rPr>
      </w:pPr>
      <w:r w:rsidRPr="00A46DD8">
        <w:rPr>
          <w:rFonts w:ascii="Times New Roman" w:hAnsi="Times New Roman"/>
          <w:sz w:val="24"/>
          <w:szCs w:val="24"/>
        </w:rPr>
        <w:t xml:space="preserve">XML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Extensible Markup Language </w:t>
      </w:r>
      <w:proofErr w:type="spellStart"/>
      <w:r w:rsidRPr="00A46DD8">
        <w:rPr>
          <w:rFonts w:ascii="Times New Roman" w:hAnsi="Times New Roman"/>
          <w:sz w:val="24"/>
          <w:szCs w:val="24"/>
        </w:rPr>
        <w:t>merupakan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bahasa</w:t>
      </w:r>
      <w:proofErr w:type="spellEnd"/>
      <w:r w:rsidRPr="00A46DD8">
        <w:rPr>
          <w:rFonts w:ascii="Times New Roman" w:hAnsi="Times New Roman"/>
          <w:sz w:val="24"/>
          <w:szCs w:val="24"/>
        </w:rPr>
        <w:t xml:space="preserve"> pada program markup yang </w:t>
      </w: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aturan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memberikan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dua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kode</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dokumen</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berbeda</w:t>
      </w:r>
      <w:proofErr w:type="spellEnd"/>
      <w:r w:rsidRPr="00A46DD8">
        <w:rPr>
          <w:rFonts w:ascii="Times New Roman" w:hAnsi="Times New Roman"/>
          <w:sz w:val="24"/>
          <w:szCs w:val="24"/>
        </w:rPr>
        <w:t xml:space="preserve"> agar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dibaca</w:t>
      </w:r>
      <w:proofErr w:type="spellEnd"/>
      <w:r w:rsidRPr="00A46DD8">
        <w:rPr>
          <w:rFonts w:ascii="Times New Roman" w:hAnsi="Times New Roman"/>
          <w:sz w:val="24"/>
          <w:szCs w:val="24"/>
        </w:rPr>
        <w:t xml:space="preserve"> oleh </w:t>
      </w:r>
      <w:proofErr w:type="spellStart"/>
      <w:r w:rsidRPr="00A46DD8">
        <w:rPr>
          <w:rFonts w:ascii="Times New Roman" w:hAnsi="Times New Roman"/>
          <w:sz w:val="24"/>
          <w:szCs w:val="24"/>
        </w:rPr>
        <w:t>manusia</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komputer</w:t>
      </w:r>
      <w:proofErr w:type="spellEnd"/>
      <w:r w:rsidRPr="00A46DD8">
        <w:rPr>
          <w:rFonts w:ascii="Times New Roman" w:hAnsi="Times New Roman"/>
          <w:sz w:val="24"/>
          <w:szCs w:val="24"/>
        </w:rPr>
        <w:t>.</w:t>
      </w:r>
    </w:p>
    <w:p w14:paraId="788A28D3" w14:textId="77777777" w:rsidR="00A46DD8" w:rsidRDefault="004F6BE8" w:rsidP="00A46DD8">
      <w:pPr>
        <w:pStyle w:val="ListParagraph"/>
        <w:tabs>
          <w:tab w:val="left" w:pos="2835"/>
          <w:tab w:val="left" w:pos="3261"/>
        </w:tabs>
        <w:spacing w:line="360" w:lineRule="auto"/>
        <w:ind w:left="1068"/>
        <w:jc w:val="both"/>
        <w:rPr>
          <w:rFonts w:ascii="Times New Roman" w:hAnsi="Times New Roman"/>
          <w:sz w:val="24"/>
          <w:szCs w:val="24"/>
        </w:rPr>
      </w:pPr>
      <w:proofErr w:type="spellStart"/>
      <w:r w:rsidRPr="00A46DD8">
        <w:rPr>
          <w:rFonts w:ascii="Times New Roman" w:hAnsi="Times New Roman"/>
          <w:sz w:val="24"/>
          <w:szCs w:val="24"/>
        </w:rPr>
        <w:t>Lewat</w:t>
      </w:r>
      <w:proofErr w:type="spellEnd"/>
      <w:r w:rsidRPr="00A46DD8">
        <w:rPr>
          <w:rFonts w:ascii="Times New Roman" w:hAnsi="Times New Roman"/>
          <w:sz w:val="24"/>
          <w:szCs w:val="24"/>
        </w:rPr>
        <w:t xml:space="preserve"> XML </w:t>
      </w:r>
      <w:proofErr w:type="spellStart"/>
      <w:r w:rsidRPr="00A46DD8">
        <w:rPr>
          <w:rFonts w:ascii="Times New Roman" w:hAnsi="Times New Roman"/>
          <w:sz w:val="24"/>
          <w:szCs w:val="24"/>
        </w:rPr>
        <w:t>tersebutlah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menghasilkan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format data </w:t>
      </w:r>
      <w:proofErr w:type="spellStart"/>
      <w:r w:rsidRPr="00A46DD8">
        <w:rPr>
          <w:rFonts w:ascii="Times New Roman" w:hAnsi="Times New Roman"/>
          <w:sz w:val="24"/>
          <w:szCs w:val="24"/>
        </w:rPr>
        <w:t>yakni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teks</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merepresentasikan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struktur</w:t>
      </w:r>
      <w:proofErr w:type="spellEnd"/>
      <w:r w:rsidRPr="00A46DD8">
        <w:rPr>
          <w:rFonts w:ascii="Times New Roman" w:hAnsi="Times New Roman"/>
          <w:sz w:val="24"/>
          <w:szCs w:val="24"/>
        </w:rPr>
        <w:t xml:space="preserve"> pada basis data. </w:t>
      </w:r>
      <w:proofErr w:type="spellStart"/>
      <w:r w:rsidRPr="00A46DD8">
        <w:rPr>
          <w:rFonts w:ascii="Times New Roman" w:hAnsi="Times New Roman"/>
          <w:sz w:val="24"/>
          <w:szCs w:val="24"/>
        </w:rPr>
        <w:t>Selain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sinkronisasi</w:t>
      </w:r>
      <w:proofErr w:type="spellEnd"/>
      <w:r w:rsidRPr="00A46DD8">
        <w:rPr>
          <w:rFonts w:ascii="Times New Roman" w:hAnsi="Times New Roman"/>
          <w:sz w:val="24"/>
          <w:szCs w:val="24"/>
        </w:rPr>
        <w:t xml:space="preserve"> data pada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dilakukan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real-time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para </w:t>
      </w:r>
      <w:proofErr w:type="spellStart"/>
      <w:r w:rsidRPr="00A46DD8">
        <w:rPr>
          <w:rFonts w:ascii="Times New Roman" w:hAnsi="Times New Roman"/>
          <w:sz w:val="24"/>
          <w:szCs w:val="24"/>
        </w:rPr>
        <w:t>penggunanya</w:t>
      </w:r>
      <w:proofErr w:type="spellEnd"/>
      <w:r w:rsidRPr="00A46DD8">
        <w:rPr>
          <w:rFonts w:ascii="Times New Roman" w:hAnsi="Times New Roman"/>
          <w:sz w:val="24"/>
          <w:szCs w:val="24"/>
        </w:rPr>
        <w:t>.</w:t>
      </w:r>
    </w:p>
    <w:p w14:paraId="2E121A75" w14:textId="77777777" w:rsidR="00A46DD8" w:rsidRDefault="004F6BE8" w:rsidP="00A46DD8">
      <w:pPr>
        <w:pStyle w:val="ListParagraph"/>
        <w:tabs>
          <w:tab w:val="left" w:pos="2835"/>
          <w:tab w:val="left" w:pos="3261"/>
        </w:tabs>
        <w:spacing w:line="360" w:lineRule="auto"/>
        <w:ind w:left="1068"/>
        <w:jc w:val="both"/>
        <w:rPr>
          <w:rFonts w:ascii="Times New Roman" w:hAnsi="Times New Roman"/>
          <w:sz w:val="24"/>
          <w:szCs w:val="24"/>
        </w:rPr>
      </w:pPr>
      <w:r w:rsidRPr="00A46DD8">
        <w:rPr>
          <w:rFonts w:ascii="Times New Roman" w:hAnsi="Times New Roman"/>
          <w:sz w:val="24"/>
          <w:szCs w:val="24"/>
        </w:rPr>
        <w:t xml:space="preserve">Bahasa program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sangat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cocok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menangani</w:t>
      </w:r>
      <w:proofErr w:type="spellEnd"/>
      <w:r w:rsidRPr="00A46DD8">
        <w:rPr>
          <w:rFonts w:ascii="Times New Roman" w:hAnsi="Times New Roman"/>
          <w:sz w:val="24"/>
          <w:szCs w:val="24"/>
        </w:rPr>
        <w:t xml:space="preserve"> basis data pada web browser </w:t>
      </w:r>
      <w:proofErr w:type="spellStart"/>
      <w:r w:rsidRPr="00A46DD8">
        <w:rPr>
          <w:rFonts w:ascii="Times New Roman" w:hAnsi="Times New Roman"/>
          <w:sz w:val="24"/>
          <w:szCs w:val="24"/>
        </w:rPr>
        <w:t>maupun</w:t>
      </w:r>
      <w:proofErr w:type="spellEnd"/>
      <w:r w:rsidRPr="00A46DD8">
        <w:rPr>
          <w:rFonts w:ascii="Times New Roman" w:hAnsi="Times New Roman"/>
          <w:sz w:val="24"/>
          <w:szCs w:val="24"/>
        </w:rPr>
        <w:t xml:space="preserve"> web server. </w:t>
      </w:r>
      <w:proofErr w:type="spellStart"/>
      <w:r w:rsidRPr="00A46DD8">
        <w:rPr>
          <w:rFonts w:ascii="Times New Roman" w:hAnsi="Times New Roman"/>
          <w:sz w:val="24"/>
          <w:szCs w:val="24"/>
        </w:rPr>
        <w:t>Struktur</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digunakan</w:t>
      </w:r>
      <w:proofErr w:type="spellEnd"/>
      <w:r w:rsidRPr="00A46DD8">
        <w:rPr>
          <w:rFonts w:ascii="Times New Roman" w:hAnsi="Times New Roman"/>
          <w:sz w:val="24"/>
          <w:szCs w:val="24"/>
        </w:rPr>
        <w:t xml:space="preserve"> XML </w:t>
      </w:r>
      <w:proofErr w:type="spellStart"/>
      <w:r w:rsidRPr="00A46DD8">
        <w:rPr>
          <w:rFonts w:ascii="Times New Roman" w:hAnsi="Times New Roman"/>
          <w:sz w:val="24"/>
          <w:szCs w:val="24"/>
        </w:rPr>
        <w:t>dinilai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banyak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kesamaan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format JSON.</w:t>
      </w:r>
    </w:p>
    <w:p w14:paraId="6FEA9955" w14:textId="77777777" w:rsidR="00A46DD8" w:rsidRPr="00A46DD8" w:rsidRDefault="00D52091" w:rsidP="00A46DD8">
      <w:pPr>
        <w:pStyle w:val="ListParagraph"/>
        <w:numPr>
          <w:ilvl w:val="3"/>
          <w:numId w:val="7"/>
        </w:numPr>
        <w:tabs>
          <w:tab w:val="left" w:pos="1134"/>
          <w:tab w:val="left" w:pos="3261"/>
        </w:tabs>
        <w:spacing w:line="360" w:lineRule="auto"/>
        <w:ind w:firstLine="349"/>
        <w:jc w:val="both"/>
        <w:rPr>
          <w:rFonts w:ascii="Times New Roman" w:hAnsi="Times New Roman"/>
        </w:rPr>
      </w:pPr>
      <w:r w:rsidRPr="00A46DD8">
        <w:rPr>
          <w:rFonts w:ascii="Times New Roman" w:hAnsi="Times New Roman"/>
          <w:sz w:val="24"/>
          <w:szCs w:val="24"/>
        </w:rPr>
        <w:t>Relational Database</w:t>
      </w:r>
    </w:p>
    <w:p w14:paraId="5521C3D7" w14:textId="77777777" w:rsidR="00A46DD8" w:rsidRDefault="00A46DD8" w:rsidP="00A46DD8">
      <w:pPr>
        <w:pStyle w:val="ListParagraph"/>
        <w:tabs>
          <w:tab w:val="left" w:pos="1134"/>
          <w:tab w:val="left" w:pos="3261"/>
        </w:tabs>
        <w:spacing w:line="360" w:lineRule="auto"/>
        <w:ind w:left="709"/>
        <w:jc w:val="both"/>
        <w:rPr>
          <w:rFonts w:ascii="Times New Roman" w:hAnsi="Times New Roman"/>
          <w:sz w:val="24"/>
          <w:szCs w:val="24"/>
        </w:rPr>
      </w:pPr>
      <w:r>
        <w:rPr>
          <w:rFonts w:ascii="Times New Roman" w:hAnsi="Times New Roman"/>
          <w:sz w:val="24"/>
          <w:szCs w:val="24"/>
        </w:rPr>
        <w:tab/>
      </w:r>
      <w:r w:rsidR="00D52091" w:rsidRPr="00A46DD8">
        <w:rPr>
          <w:rFonts w:ascii="Times New Roman" w:hAnsi="Times New Roman"/>
          <w:sz w:val="24"/>
          <w:szCs w:val="24"/>
        </w:rPr>
        <w:t xml:space="preserve">Relational Database </w:t>
      </w:r>
      <w:proofErr w:type="spellStart"/>
      <w:r w:rsidR="00D52091" w:rsidRPr="00A46DD8">
        <w:rPr>
          <w:rFonts w:ascii="Times New Roman" w:hAnsi="Times New Roman"/>
          <w:sz w:val="24"/>
          <w:szCs w:val="24"/>
        </w:rPr>
        <w:t>atau</w:t>
      </w:r>
      <w:proofErr w:type="spellEnd"/>
      <w:r w:rsidR="00D52091" w:rsidRPr="00A46DD8">
        <w:rPr>
          <w:rFonts w:ascii="Times New Roman" w:hAnsi="Times New Roman"/>
          <w:sz w:val="24"/>
          <w:szCs w:val="24"/>
        </w:rPr>
        <w:t xml:space="preserve"> basis data </w:t>
      </w:r>
      <w:proofErr w:type="spellStart"/>
      <w:r w:rsidR="00D52091" w:rsidRPr="00A46DD8">
        <w:rPr>
          <w:rFonts w:ascii="Times New Roman" w:hAnsi="Times New Roman"/>
          <w:sz w:val="24"/>
          <w:szCs w:val="24"/>
        </w:rPr>
        <w:t>relasional</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merupakan</w:t>
      </w:r>
      <w:proofErr w:type="spellEnd"/>
      <w:r w:rsidR="00D52091" w:rsidRPr="00A46DD8">
        <w:rPr>
          <w:rFonts w:ascii="Times New Roman" w:hAnsi="Times New Roman"/>
          <w:sz w:val="24"/>
          <w:szCs w:val="24"/>
        </w:rPr>
        <w:t xml:space="preserve"> basis data yang </w:t>
      </w:r>
      <w:proofErr w:type="spellStart"/>
      <w:r w:rsidR="00D52091" w:rsidRPr="00A46DD8">
        <w:rPr>
          <w:rFonts w:ascii="Times New Roman" w:hAnsi="Times New Roman"/>
          <w:sz w:val="24"/>
          <w:szCs w:val="24"/>
        </w:rPr>
        <w:t>mengorganisir</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berdasarkan</w:t>
      </w:r>
      <w:proofErr w:type="spellEnd"/>
      <w:r w:rsidR="00D52091" w:rsidRPr="00A46DD8">
        <w:rPr>
          <w:rFonts w:ascii="Times New Roman" w:hAnsi="Times New Roman"/>
          <w:sz w:val="24"/>
          <w:szCs w:val="24"/>
        </w:rPr>
        <w:t xml:space="preserve"> pada model </w:t>
      </w:r>
      <w:proofErr w:type="spellStart"/>
      <w:r w:rsidR="00D52091" w:rsidRPr="00A46DD8">
        <w:rPr>
          <w:rFonts w:ascii="Times New Roman" w:hAnsi="Times New Roman"/>
          <w:sz w:val="24"/>
          <w:szCs w:val="24"/>
        </w:rPr>
        <w:t>hubungan</w:t>
      </w:r>
      <w:proofErr w:type="spellEnd"/>
      <w:r w:rsidR="00D52091" w:rsidRPr="00A46DD8">
        <w:rPr>
          <w:rFonts w:ascii="Times New Roman" w:hAnsi="Times New Roman"/>
          <w:sz w:val="24"/>
          <w:szCs w:val="24"/>
        </w:rPr>
        <w:t xml:space="preserve"> data. Banyak </w:t>
      </w:r>
      <w:proofErr w:type="spellStart"/>
      <w:r w:rsidR="00D52091" w:rsidRPr="00A46DD8">
        <w:rPr>
          <w:rFonts w:ascii="Times New Roman" w:hAnsi="Times New Roman"/>
          <w:sz w:val="24"/>
          <w:szCs w:val="24"/>
        </w:rPr>
        <w:t>sekali</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perangkat</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lunak</w:t>
      </w:r>
      <w:proofErr w:type="spellEnd"/>
      <w:r w:rsidR="00D52091" w:rsidRPr="00A46DD8">
        <w:rPr>
          <w:rFonts w:ascii="Times New Roman" w:hAnsi="Times New Roman"/>
          <w:sz w:val="24"/>
          <w:szCs w:val="24"/>
        </w:rPr>
        <w:t xml:space="preserve"> yang </w:t>
      </w:r>
      <w:proofErr w:type="spellStart"/>
      <w:r w:rsidR="00D52091" w:rsidRPr="00A46DD8">
        <w:rPr>
          <w:rFonts w:ascii="Times New Roman" w:hAnsi="Times New Roman"/>
          <w:sz w:val="24"/>
          <w:szCs w:val="24"/>
        </w:rPr>
        <w:t>memakai</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sistem</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ini</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untuk</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mengatur</w:t>
      </w:r>
      <w:proofErr w:type="spellEnd"/>
      <w:r w:rsidR="00D52091" w:rsidRPr="00A46DD8">
        <w:rPr>
          <w:rFonts w:ascii="Times New Roman" w:hAnsi="Times New Roman"/>
          <w:sz w:val="24"/>
          <w:szCs w:val="24"/>
        </w:rPr>
        <w:t xml:space="preserve"> dan </w:t>
      </w:r>
      <w:proofErr w:type="spellStart"/>
      <w:r w:rsidR="00D52091" w:rsidRPr="00A46DD8">
        <w:rPr>
          <w:rFonts w:ascii="Times New Roman" w:hAnsi="Times New Roman"/>
          <w:sz w:val="24"/>
          <w:szCs w:val="24"/>
        </w:rPr>
        <w:t>memelihara</w:t>
      </w:r>
      <w:proofErr w:type="spellEnd"/>
      <w:r w:rsidR="00D52091" w:rsidRPr="00A46DD8">
        <w:rPr>
          <w:rFonts w:ascii="Times New Roman" w:hAnsi="Times New Roman"/>
          <w:sz w:val="24"/>
          <w:szCs w:val="24"/>
        </w:rPr>
        <w:t xml:space="preserve"> basis data </w:t>
      </w:r>
      <w:proofErr w:type="spellStart"/>
      <w:r w:rsidR="00D52091" w:rsidRPr="00A46DD8">
        <w:rPr>
          <w:rFonts w:ascii="Times New Roman" w:hAnsi="Times New Roman"/>
          <w:sz w:val="24"/>
          <w:szCs w:val="24"/>
        </w:rPr>
        <w:t>melalui</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hubungan</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setiap</w:t>
      </w:r>
      <w:proofErr w:type="spellEnd"/>
      <w:r w:rsidR="00D52091" w:rsidRPr="00A46DD8">
        <w:rPr>
          <w:rFonts w:ascii="Times New Roman" w:hAnsi="Times New Roman"/>
          <w:sz w:val="24"/>
          <w:szCs w:val="24"/>
        </w:rPr>
        <w:t xml:space="preserve"> data.</w:t>
      </w:r>
    </w:p>
    <w:p w14:paraId="3B18484E" w14:textId="77777777" w:rsidR="00A46DD8" w:rsidRDefault="00A46DD8" w:rsidP="00A46DD8">
      <w:pPr>
        <w:pStyle w:val="ListParagraph"/>
        <w:tabs>
          <w:tab w:val="left" w:pos="1134"/>
          <w:tab w:val="left" w:pos="3261"/>
        </w:tabs>
        <w:spacing w:line="360" w:lineRule="auto"/>
        <w:ind w:left="709"/>
        <w:jc w:val="both"/>
        <w:rPr>
          <w:rFonts w:ascii="Times New Roman" w:hAnsi="Times New Roman"/>
          <w:sz w:val="24"/>
          <w:szCs w:val="24"/>
        </w:rPr>
      </w:pPr>
      <w:r>
        <w:rPr>
          <w:rFonts w:ascii="Times New Roman" w:hAnsi="Times New Roman"/>
          <w:sz w:val="24"/>
          <w:szCs w:val="24"/>
        </w:rPr>
        <w:lastRenderedPageBreak/>
        <w:tab/>
      </w:r>
      <w:r w:rsidR="00D52091" w:rsidRPr="00A46DD8">
        <w:rPr>
          <w:rFonts w:ascii="Times New Roman" w:hAnsi="Times New Roman"/>
          <w:sz w:val="24"/>
          <w:szCs w:val="24"/>
        </w:rPr>
        <w:t xml:space="preserve">Pada </w:t>
      </w:r>
      <w:proofErr w:type="spellStart"/>
      <w:r w:rsidR="00D52091" w:rsidRPr="00A46DD8">
        <w:rPr>
          <w:rFonts w:ascii="Times New Roman" w:hAnsi="Times New Roman"/>
          <w:sz w:val="24"/>
          <w:szCs w:val="24"/>
        </w:rPr>
        <w:t>biasanya</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semua</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sistem</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memakai</w:t>
      </w:r>
      <w:proofErr w:type="spellEnd"/>
      <w:r w:rsidR="00D52091" w:rsidRPr="00A46DD8">
        <w:rPr>
          <w:rFonts w:ascii="Times New Roman" w:hAnsi="Times New Roman"/>
          <w:sz w:val="24"/>
          <w:szCs w:val="24"/>
        </w:rPr>
        <w:t xml:space="preserve"> Structured Query Language </w:t>
      </w:r>
      <w:proofErr w:type="spellStart"/>
      <w:r w:rsidR="00D52091" w:rsidRPr="00A46DD8">
        <w:rPr>
          <w:rFonts w:ascii="Times New Roman" w:hAnsi="Times New Roman"/>
          <w:sz w:val="24"/>
          <w:szCs w:val="24"/>
        </w:rPr>
        <w:t>atau</w:t>
      </w:r>
      <w:proofErr w:type="spellEnd"/>
      <w:r w:rsidR="00D52091" w:rsidRPr="00A46DD8">
        <w:rPr>
          <w:rFonts w:ascii="Times New Roman" w:hAnsi="Times New Roman"/>
          <w:sz w:val="24"/>
          <w:szCs w:val="24"/>
        </w:rPr>
        <w:t xml:space="preserve"> SQL </w:t>
      </w:r>
      <w:proofErr w:type="spellStart"/>
      <w:r w:rsidR="00D52091" w:rsidRPr="00A46DD8">
        <w:rPr>
          <w:rFonts w:ascii="Times New Roman" w:hAnsi="Times New Roman"/>
          <w:sz w:val="24"/>
          <w:szCs w:val="24"/>
        </w:rPr>
        <w:t>sebagai</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bahasa</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pemrograman</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untuk</w:t>
      </w:r>
      <w:proofErr w:type="spellEnd"/>
      <w:r w:rsidR="00D52091" w:rsidRPr="00A46DD8">
        <w:rPr>
          <w:rFonts w:ascii="Times New Roman" w:hAnsi="Times New Roman"/>
          <w:sz w:val="24"/>
          <w:szCs w:val="24"/>
        </w:rPr>
        <w:t xml:space="preserve"> </w:t>
      </w:r>
      <w:proofErr w:type="spellStart"/>
      <w:r w:rsidR="00D52091" w:rsidRPr="00A46DD8">
        <w:rPr>
          <w:rFonts w:ascii="Times New Roman" w:hAnsi="Times New Roman"/>
          <w:sz w:val="24"/>
          <w:szCs w:val="24"/>
        </w:rPr>
        <w:t>pemeliharaan</w:t>
      </w:r>
      <w:proofErr w:type="spellEnd"/>
      <w:r w:rsidR="00D52091" w:rsidRPr="00A46DD8">
        <w:rPr>
          <w:rFonts w:ascii="Times New Roman" w:hAnsi="Times New Roman"/>
          <w:sz w:val="24"/>
          <w:szCs w:val="24"/>
        </w:rPr>
        <w:t xml:space="preserve"> basis data dan query.</w:t>
      </w:r>
    </w:p>
    <w:p w14:paraId="2C82EB75" w14:textId="77777777" w:rsidR="00A46DD8" w:rsidRPr="00A46DD8" w:rsidRDefault="00D52091" w:rsidP="00A46DD8">
      <w:pPr>
        <w:pStyle w:val="ListParagraph"/>
        <w:numPr>
          <w:ilvl w:val="4"/>
          <w:numId w:val="7"/>
        </w:numPr>
        <w:tabs>
          <w:tab w:val="left" w:pos="1134"/>
          <w:tab w:val="left" w:pos="3261"/>
        </w:tabs>
        <w:spacing w:line="360" w:lineRule="auto"/>
        <w:jc w:val="both"/>
        <w:rPr>
          <w:rFonts w:ascii="Times New Roman" w:hAnsi="Times New Roman"/>
        </w:rPr>
      </w:pPr>
      <w:r w:rsidRPr="00A46DD8">
        <w:rPr>
          <w:rFonts w:ascii="Times New Roman" w:hAnsi="Times New Roman"/>
          <w:sz w:val="24"/>
          <w:szCs w:val="24"/>
        </w:rPr>
        <w:t xml:space="preserve"> MySQL</w:t>
      </w:r>
    </w:p>
    <w:p w14:paraId="13DEEB6C" w14:textId="77777777" w:rsidR="00A46DD8" w:rsidRDefault="00D52091" w:rsidP="00A46DD8">
      <w:pPr>
        <w:pStyle w:val="ListParagraph"/>
        <w:tabs>
          <w:tab w:val="left" w:pos="1134"/>
          <w:tab w:val="left" w:pos="3261"/>
        </w:tabs>
        <w:spacing w:line="360" w:lineRule="auto"/>
        <w:ind w:left="1068"/>
        <w:jc w:val="both"/>
        <w:rPr>
          <w:rFonts w:ascii="Times New Roman" w:hAnsi="Times New Roman"/>
          <w:sz w:val="24"/>
          <w:szCs w:val="24"/>
        </w:rPr>
      </w:pPr>
      <w:r w:rsidRPr="00A46DD8">
        <w:rPr>
          <w:rFonts w:ascii="Times New Roman" w:hAnsi="Times New Roman"/>
          <w:sz w:val="24"/>
          <w:szCs w:val="24"/>
        </w:rPr>
        <w:t xml:space="preserve">MySQL </w:t>
      </w:r>
      <w:proofErr w:type="spellStart"/>
      <w:r w:rsidRPr="00A46DD8">
        <w:rPr>
          <w:rFonts w:ascii="Times New Roman" w:hAnsi="Times New Roman"/>
          <w:sz w:val="24"/>
          <w:szCs w:val="24"/>
        </w:rPr>
        <w:t>adalah</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sumber</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terbuka</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cukup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populer</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biasa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berbasis</w:t>
      </w:r>
      <w:proofErr w:type="spellEnd"/>
      <w:r w:rsidRPr="00A46DD8">
        <w:rPr>
          <w:rFonts w:ascii="Times New Roman" w:hAnsi="Times New Roman"/>
          <w:sz w:val="24"/>
          <w:szCs w:val="24"/>
        </w:rPr>
        <w:t xml:space="preserve"> web </w:t>
      </w:r>
      <w:proofErr w:type="spellStart"/>
      <w:r w:rsidRPr="00A46DD8">
        <w:rPr>
          <w:rFonts w:ascii="Times New Roman" w:hAnsi="Times New Roman"/>
          <w:sz w:val="24"/>
          <w:szCs w:val="24"/>
        </w:rPr>
        <w:t>contohnya</w:t>
      </w:r>
      <w:proofErr w:type="spellEnd"/>
      <w:r w:rsidRPr="00A46DD8">
        <w:rPr>
          <w:rFonts w:ascii="Times New Roman" w:hAnsi="Times New Roman"/>
          <w:sz w:val="24"/>
          <w:szCs w:val="24"/>
        </w:rPr>
        <w:t xml:space="preserve"> website </w:t>
      </w:r>
      <w:proofErr w:type="spellStart"/>
      <w:r w:rsidRPr="00A46DD8">
        <w:rPr>
          <w:rFonts w:ascii="Times New Roman" w:hAnsi="Times New Roman"/>
          <w:sz w:val="24"/>
          <w:szCs w:val="24"/>
        </w:rPr>
        <w:t>dinamis</w:t>
      </w:r>
      <w:proofErr w:type="spellEnd"/>
      <w:r w:rsidRPr="00A46DD8">
        <w:rPr>
          <w:rFonts w:ascii="Times New Roman" w:hAnsi="Times New Roman"/>
          <w:sz w:val="24"/>
          <w:szCs w:val="24"/>
        </w:rPr>
        <w:t xml:space="preserve"> dan e-commerce. </w:t>
      </w:r>
      <w:proofErr w:type="spellStart"/>
      <w:r w:rsidRPr="00A46DD8">
        <w:rPr>
          <w:rFonts w:ascii="Times New Roman" w:hAnsi="Times New Roman"/>
          <w:sz w:val="24"/>
          <w:szCs w:val="24"/>
        </w:rPr>
        <w:t>Tahun</w:t>
      </w:r>
      <w:proofErr w:type="spellEnd"/>
      <w:r w:rsidRPr="00A46DD8">
        <w:rPr>
          <w:rFonts w:ascii="Times New Roman" w:hAnsi="Times New Roman"/>
          <w:sz w:val="24"/>
          <w:szCs w:val="24"/>
        </w:rPr>
        <w:t xml:space="preserve"> 2013 MySQL, </w:t>
      </w:r>
      <w:proofErr w:type="spellStart"/>
      <w:r w:rsidRPr="00A46DD8">
        <w:rPr>
          <w:rFonts w:ascii="Times New Roman" w:hAnsi="Times New Roman"/>
          <w:sz w:val="24"/>
          <w:szCs w:val="24"/>
        </w:rPr>
        <w:t>ialah</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kedua</w:t>
      </w:r>
      <w:proofErr w:type="spellEnd"/>
      <w:r w:rsidRPr="00A46DD8">
        <w:rPr>
          <w:rFonts w:ascii="Times New Roman" w:hAnsi="Times New Roman"/>
          <w:sz w:val="24"/>
          <w:szCs w:val="24"/>
        </w:rPr>
        <w:t xml:space="preserve"> yang paling </w:t>
      </w:r>
      <w:proofErr w:type="spellStart"/>
      <w:r w:rsidRPr="00A46DD8">
        <w:rPr>
          <w:rFonts w:ascii="Times New Roman" w:hAnsi="Times New Roman"/>
          <w:sz w:val="24"/>
          <w:szCs w:val="24"/>
        </w:rPr>
        <w:t>banyak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di dunia. Serta yang </w:t>
      </w:r>
      <w:proofErr w:type="spellStart"/>
      <w:r w:rsidRPr="00A46DD8">
        <w:rPr>
          <w:rFonts w:ascii="Times New Roman" w:hAnsi="Times New Roman"/>
          <w:sz w:val="24"/>
          <w:szCs w:val="24"/>
        </w:rPr>
        <w:t>pertama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sumber</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terbuka</w:t>
      </w:r>
      <w:proofErr w:type="spellEnd"/>
      <w:r w:rsidRPr="00A46DD8">
        <w:rPr>
          <w:rFonts w:ascii="Times New Roman" w:hAnsi="Times New Roman"/>
          <w:sz w:val="24"/>
          <w:szCs w:val="24"/>
        </w:rPr>
        <w:t>.</w:t>
      </w:r>
    </w:p>
    <w:p w14:paraId="3A8C9AF8" w14:textId="77777777" w:rsidR="002C01AE" w:rsidRDefault="00D52091" w:rsidP="002C01AE">
      <w:pPr>
        <w:pStyle w:val="ListParagraph"/>
        <w:tabs>
          <w:tab w:val="left" w:pos="1134"/>
          <w:tab w:val="left" w:pos="3261"/>
        </w:tabs>
        <w:spacing w:line="360" w:lineRule="auto"/>
        <w:ind w:left="1068"/>
        <w:jc w:val="both"/>
        <w:rPr>
          <w:rFonts w:ascii="Times New Roman" w:hAnsi="Times New Roman"/>
          <w:sz w:val="24"/>
          <w:szCs w:val="24"/>
        </w:rPr>
      </w:pPr>
      <w:r w:rsidRPr="00A46DD8">
        <w:rPr>
          <w:rFonts w:ascii="Times New Roman" w:hAnsi="Times New Roman"/>
          <w:sz w:val="24"/>
          <w:szCs w:val="24"/>
        </w:rPr>
        <w:t xml:space="preserve">MySQL </w:t>
      </w:r>
      <w:proofErr w:type="spellStart"/>
      <w:r w:rsidRPr="00A46DD8">
        <w:rPr>
          <w:rFonts w:ascii="Times New Roman" w:hAnsi="Times New Roman"/>
          <w:sz w:val="24"/>
          <w:szCs w:val="24"/>
        </w:rPr>
        <w:t>yaitu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manajemen</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relasional</w:t>
      </w:r>
      <w:proofErr w:type="spellEnd"/>
      <w:r w:rsidRPr="00A46DD8">
        <w:rPr>
          <w:rFonts w:ascii="Times New Roman" w:hAnsi="Times New Roman"/>
          <w:sz w:val="24"/>
          <w:szCs w:val="24"/>
        </w:rPr>
        <w:t xml:space="preserve">. Banyak </w:t>
      </w:r>
      <w:proofErr w:type="spellStart"/>
      <w:r w:rsidRPr="00A46DD8">
        <w:rPr>
          <w:rFonts w:ascii="Times New Roman" w:hAnsi="Times New Roman"/>
          <w:sz w:val="24"/>
          <w:szCs w:val="24"/>
        </w:rPr>
        <w:t>sekali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produk-produk</w:t>
      </w:r>
      <w:proofErr w:type="spellEnd"/>
      <w:r w:rsidRPr="00A46DD8">
        <w:rPr>
          <w:rFonts w:ascii="Times New Roman" w:hAnsi="Times New Roman"/>
          <w:sz w:val="24"/>
          <w:szCs w:val="24"/>
        </w:rPr>
        <w:t xml:space="preserve"> IT yang </w:t>
      </w:r>
      <w:proofErr w:type="spellStart"/>
      <w:r w:rsidRPr="00A46DD8">
        <w:rPr>
          <w:rFonts w:ascii="Times New Roman" w:hAnsi="Times New Roman"/>
          <w:sz w:val="24"/>
          <w:szCs w:val="24"/>
        </w:rPr>
        <w:t>dibuat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komponen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utama</w:t>
      </w:r>
      <w:proofErr w:type="spellEnd"/>
      <w:r w:rsidRPr="00A46DD8">
        <w:rPr>
          <w:rFonts w:ascii="Times New Roman" w:hAnsi="Times New Roman"/>
          <w:sz w:val="24"/>
          <w:szCs w:val="24"/>
        </w:rPr>
        <w:t xml:space="preserve"> MySQL.</w:t>
      </w:r>
    </w:p>
    <w:p w14:paraId="79585D38" w14:textId="77777777" w:rsidR="002C01AE" w:rsidRDefault="00D52091" w:rsidP="002C01AE">
      <w:pPr>
        <w:pStyle w:val="ListParagraph"/>
        <w:tabs>
          <w:tab w:val="left" w:pos="1134"/>
          <w:tab w:val="left" w:pos="3261"/>
        </w:tabs>
        <w:spacing w:line="360" w:lineRule="auto"/>
        <w:ind w:left="1068"/>
        <w:jc w:val="both"/>
        <w:rPr>
          <w:rFonts w:ascii="Times New Roman" w:hAnsi="Times New Roman"/>
          <w:sz w:val="24"/>
          <w:szCs w:val="24"/>
        </w:rPr>
      </w:pPr>
      <w:proofErr w:type="spellStart"/>
      <w:r w:rsidRPr="00A46DD8">
        <w:rPr>
          <w:rFonts w:ascii="Times New Roman" w:hAnsi="Times New Roman"/>
          <w:sz w:val="24"/>
          <w:szCs w:val="24"/>
        </w:rPr>
        <w:t>Beberapa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diantaranya</w:t>
      </w:r>
      <w:proofErr w:type="spellEnd"/>
      <w:r w:rsidRPr="00A46DD8">
        <w:rPr>
          <w:rFonts w:ascii="Times New Roman" w:hAnsi="Times New Roman"/>
          <w:sz w:val="24"/>
          <w:szCs w:val="24"/>
        </w:rPr>
        <w:t xml:space="preserve"> Google, WordPress, Flickr, Facebook, </w:t>
      </w:r>
      <w:proofErr w:type="spellStart"/>
      <w:r w:rsidRPr="00A46DD8">
        <w:rPr>
          <w:rFonts w:ascii="Times New Roman" w:hAnsi="Times New Roman"/>
          <w:sz w:val="24"/>
          <w:szCs w:val="24"/>
        </w:rPr>
        <w:t>Youtube</w:t>
      </w:r>
      <w:proofErr w:type="spellEnd"/>
      <w:r w:rsidRPr="00A46DD8">
        <w:rPr>
          <w:rFonts w:ascii="Times New Roman" w:hAnsi="Times New Roman"/>
          <w:sz w:val="24"/>
          <w:szCs w:val="24"/>
        </w:rPr>
        <w:t xml:space="preserve">, Joomla, </w:t>
      </w:r>
      <w:proofErr w:type="spellStart"/>
      <w:r w:rsidRPr="00A46DD8">
        <w:rPr>
          <w:rFonts w:ascii="Times New Roman" w:hAnsi="Times New Roman"/>
          <w:sz w:val="24"/>
          <w:szCs w:val="24"/>
        </w:rPr>
        <w:t>phpBB</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MODx</w:t>
      </w:r>
      <w:proofErr w:type="spellEnd"/>
      <w:r w:rsidRPr="00A46DD8">
        <w:rPr>
          <w:rFonts w:ascii="Times New Roman" w:hAnsi="Times New Roman"/>
          <w:sz w:val="24"/>
          <w:szCs w:val="24"/>
        </w:rPr>
        <w:t xml:space="preserve">, Drupal, dan </w:t>
      </w:r>
      <w:proofErr w:type="spellStart"/>
      <w:r w:rsidRPr="00A46DD8">
        <w:rPr>
          <w:rFonts w:ascii="Times New Roman" w:hAnsi="Times New Roman"/>
          <w:sz w:val="24"/>
          <w:szCs w:val="24"/>
        </w:rPr>
        <w:t>lainnya</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memakai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manajemen</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relasional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mereka</w:t>
      </w:r>
      <w:proofErr w:type="spellEnd"/>
      <w:r w:rsidRPr="00A46DD8">
        <w:rPr>
          <w:rFonts w:ascii="Times New Roman" w:hAnsi="Times New Roman"/>
          <w:sz w:val="24"/>
          <w:szCs w:val="24"/>
        </w:rPr>
        <w:t>.</w:t>
      </w:r>
    </w:p>
    <w:p w14:paraId="68258CC5" w14:textId="12F9199D" w:rsidR="00D52091" w:rsidRPr="002C01AE" w:rsidRDefault="00D52091" w:rsidP="002C01AE">
      <w:pPr>
        <w:pStyle w:val="ListParagraph"/>
        <w:tabs>
          <w:tab w:val="left" w:pos="1134"/>
          <w:tab w:val="left" w:pos="3261"/>
        </w:tabs>
        <w:spacing w:line="360" w:lineRule="auto"/>
        <w:ind w:left="1068"/>
        <w:jc w:val="both"/>
        <w:rPr>
          <w:rFonts w:ascii="Times New Roman" w:hAnsi="Times New Roman"/>
        </w:rPr>
      </w:pPr>
      <w:proofErr w:type="spellStart"/>
      <w:r w:rsidRPr="00A46DD8">
        <w:rPr>
          <w:rFonts w:ascii="Times New Roman" w:hAnsi="Times New Roman"/>
          <w:sz w:val="24"/>
          <w:szCs w:val="24"/>
        </w:rPr>
        <w:t>Penggunaan</w:t>
      </w:r>
      <w:proofErr w:type="spellEnd"/>
      <w:r w:rsidRPr="00A46DD8">
        <w:rPr>
          <w:rFonts w:ascii="Times New Roman" w:hAnsi="Times New Roman"/>
          <w:sz w:val="24"/>
          <w:szCs w:val="24"/>
        </w:rPr>
        <w:t xml:space="preserve"> MySQL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utama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web juga </w:t>
      </w:r>
      <w:proofErr w:type="spellStart"/>
      <w:r w:rsidRPr="00A46DD8">
        <w:rPr>
          <w:rFonts w:ascii="Times New Roman" w:hAnsi="Times New Roman"/>
          <w:sz w:val="24"/>
          <w:szCs w:val="24"/>
        </w:rPr>
        <w:t>sering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dikaitkan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PHP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bahasa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skrip</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berorientasi</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objek</w:t>
      </w:r>
      <w:proofErr w:type="spellEnd"/>
      <w:r w:rsidRPr="00A46DD8">
        <w:rPr>
          <w:rFonts w:ascii="Times New Roman" w:hAnsi="Times New Roman"/>
          <w:sz w:val="24"/>
          <w:szCs w:val="24"/>
        </w:rPr>
        <w:t xml:space="preserve">. MySQL </w:t>
      </w:r>
      <w:proofErr w:type="spellStart"/>
      <w:r w:rsidRPr="00A46DD8">
        <w:rPr>
          <w:rFonts w:ascii="Times New Roman" w:hAnsi="Times New Roman"/>
          <w:sz w:val="24"/>
          <w:szCs w:val="24"/>
        </w:rPr>
        <w:t>merupakan</w:t>
      </w:r>
      <w:proofErr w:type="spellEnd"/>
      <w:r w:rsidRPr="00A46DD8">
        <w:rPr>
          <w:rFonts w:ascii="Times New Roman" w:hAnsi="Times New Roman"/>
          <w:sz w:val="24"/>
          <w:szCs w:val="24"/>
        </w:rPr>
        <w:t xml:space="preserve"> salah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komponen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penting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web service solution stack LAMP (Linux, MySQL, Apache, and PHP) </w:t>
      </w:r>
      <w:proofErr w:type="spellStart"/>
      <w:r w:rsidRPr="00A46DD8">
        <w:rPr>
          <w:rFonts w:ascii="Times New Roman" w:hAnsi="Times New Roman"/>
          <w:sz w:val="24"/>
          <w:szCs w:val="24"/>
        </w:rPr>
        <w:t>yakni</w:t>
      </w:r>
      <w:proofErr w:type="spellEnd"/>
      <w:r w:rsidRPr="00A46DD8">
        <w:rPr>
          <w:rFonts w:ascii="Times New Roman" w:hAnsi="Times New Roman"/>
          <w:sz w:val="24"/>
          <w:szCs w:val="24"/>
        </w:rPr>
        <w:t xml:space="preserve"> platform </w:t>
      </w:r>
      <w:proofErr w:type="spellStart"/>
      <w:r w:rsidRPr="00A46DD8">
        <w:rPr>
          <w:rFonts w:ascii="Times New Roman" w:hAnsi="Times New Roman"/>
          <w:sz w:val="24"/>
          <w:szCs w:val="24"/>
        </w:rPr>
        <w:t>pengembangan</w:t>
      </w:r>
      <w:proofErr w:type="spellEnd"/>
      <w:r w:rsidRPr="00A46DD8">
        <w:rPr>
          <w:rFonts w:ascii="Times New Roman" w:hAnsi="Times New Roman"/>
          <w:sz w:val="24"/>
          <w:szCs w:val="24"/>
        </w:rPr>
        <w:t xml:space="preserve"> web </w:t>
      </w:r>
      <w:proofErr w:type="spellStart"/>
      <w:r w:rsidRPr="00A46DD8">
        <w:rPr>
          <w:rFonts w:ascii="Times New Roman" w:hAnsi="Times New Roman"/>
          <w:sz w:val="24"/>
          <w:szCs w:val="24"/>
        </w:rPr>
        <w:t>sumber</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terbuka</w:t>
      </w:r>
      <w:proofErr w:type="spellEnd"/>
      <w:r w:rsidRPr="00A46DD8">
        <w:rPr>
          <w:rFonts w:ascii="Times New Roman" w:hAnsi="Times New Roman"/>
          <w:sz w:val="24"/>
          <w:szCs w:val="24"/>
        </w:rPr>
        <w:t xml:space="preserve">. Linux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operasi</w:t>
      </w:r>
      <w:proofErr w:type="spellEnd"/>
      <w:r w:rsidRPr="00A46DD8">
        <w:rPr>
          <w:rFonts w:ascii="Times New Roman" w:hAnsi="Times New Roman"/>
          <w:sz w:val="24"/>
          <w:szCs w:val="24"/>
        </w:rPr>
        <w:t xml:space="preserve">, MySQL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r w:rsidRPr="00A46DD8">
        <w:rPr>
          <w:rFonts w:ascii="Times New Roman" w:hAnsi="Times New Roman"/>
          <w:sz w:val="24"/>
          <w:szCs w:val="24"/>
        </w:rPr>
        <w:lastRenderedPageBreak/>
        <w:t xml:space="preserve">basis data, Apache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Web Server, dan PHP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bahasa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skrip</w:t>
      </w:r>
      <w:proofErr w:type="spellEnd"/>
      <w:r w:rsidRPr="00A46DD8">
        <w:rPr>
          <w:rFonts w:ascii="Times New Roman" w:hAnsi="Times New Roman"/>
          <w:sz w:val="24"/>
          <w:szCs w:val="24"/>
        </w:rPr>
        <w:t>.</w:t>
      </w:r>
    </w:p>
    <w:p w14:paraId="57325EA1"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b. PostgreSQL</w:t>
      </w:r>
    </w:p>
    <w:p w14:paraId="42652BCB"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PostgreSQL </w:t>
      </w:r>
      <w:proofErr w:type="spellStart"/>
      <w:r w:rsidRPr="00A46DD8">
        <w:rPr>
          <w:rFonts w:ascii="Times New Roman" w:hAnsi="Times New Roman"/>
          <w:sz w:val="24"/>
          <w:szCs w:val="24"/>
        </w:rPr>
        <w:t>merupakan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kedua</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pengelolaan</w:t>
      </w:r>
      <w:proofErr w:type="spellEnd"/>
      <w:r w:rsidRPr="00A46DD8">
        <w:rPr>
          <w:rFonts w:ascii="Times New Roman" w:hAnsi="Times New Roman"/>
          <w:sz w:val="24"/>
          <w:szCs w:val="24"/>
        </w:rPr>
        <w:t xml:space="preserve"> basis data </w:t>
      </w:r>
      <w:proofErr w:type="spellStart"/>
      <w:r w:rsidRPr="00A46DD8">
        <w:rPr>
          <w:rFonts w:ascii="Times New Roman" w:hAnsi="Times New Roman"/>
          <w:sz w:val="24"/>
          <w:szCs w:val="24"/>
        </w:rPr>
        <w:t>relasional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tempat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menyimpan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aman</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mengembalikan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respon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atas</w:t>
      </w:r>
      <w:proofErr w:type="spellEnd"/>
      <w:r w:rsidRPr="00A46DD8">
        <w:rPr>
          <w:rFonts w:ascii="Times New Roman" w:hAnsi="Times New Roman"/>
          <w:sz w:val="24"/>
          <w:szCs w:val="24"/>
        </w:rPr>
        <w:t xml:space="preserve"> request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lainnya</w:t>
      </w:r>
      <w:proofErr w:type="spellEnd"/>
      <w:r w:rsidRPr="00A46DD8">
        <w:rPr>
          <w:rFonts w:ascii="Times New Roman" w:hAnsi="Times New Roman"/>
          <w:sz w:val="24"/>
          <w:szCs w:val="24"/>
        </w:rPr>
        <w:t>.</w:t>
      </w:r>
    </w:p>
    <w:p w14:paraId="2E14FB6D"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PostgreSQL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bekerja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melalui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mesin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tunggal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kecil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sampai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internet </w:t>
      </w:r>
      <w:proofErr w:type="spellStart"/>
      <w:r w:rsidRPr="00A46DD8">
        <w:rPr>
          <w:rFonts w:ascii="Times New Roman" w:hAnsi="Times New Roman"/>
          <w:sz w:val="24"/>
          <w:szCs w:val="24"/>
        </w:rPr>
        <w:t>besar</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sekalipun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beserta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pengguna</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banyak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bersamaan</w:t>
      </w:r>
      <w:proofErr w:type="spellEnd"/>
      <w:r w:rsidRPr="00A46DD8">
        <w:rPr>
          <w:rFonts w:ascii="Times New Roman" w:hAnsi="Times New Roman"/>
          <w:sz w:val="24"/>
          <w:szCs w:val="24"/>
        </w:rPr>
        <w:t>.</w:t>
      </w:r>
    </w:p>
    <w:p w14:paraId="75FE5511"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biasanya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operasi</w:t>
      </w:r>
      <w:proofErr w:type="spellEnd"/>
      <w:r w:rsidRPr="00A46DD8">
        <w:rPr>
          <w:rFonts w:ascii="Times New Roman" w:hAnsi="Times New Roman"/>
          <w:sz w:val="24"/>
          <w:szCs w:val="24"/>
        </w:rPr>
        <w:t xml:space="preserve"> mac OS server, </w:t>
      </w:r>
      <w:proofErr w:type="spellStart"/>
      <w:r w:rsidRPr="00A46DD8">
        <w:rPr>
          <w:rFonts w:ascii="Times New Roman" w:hAnsi="Times New Roman"/>
          <w:sz w:val="24"/>
          <w:szCs w:val="24"/>
        </w:rPr>
        <w:t>hal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dikarenakan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menyediakan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pengaturan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default.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operasi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lainnya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contohnya</w:t>
      </w:r>
      <w:proofErr w:type="spellEnd"/>
      <w:r w:rsidRPr="00A46DD8">
        <w:rPr>
          <w:rFonts w:ascii="Times New Roman" w:hAnsi="Times New Roman"/>
          <w:sz w:val="24"/>
          <w:szCs w:val="24"/>
        </w:rPr>
        <w:t xml:space="preserve"> Windows dan Linux juga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ditemukan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mengubah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pengaturannya</w:t>
      </w:r>
      <w:proofErr w:type="spellEnd"/>
      <w:r w:rsidRPr="00A46DD8">
        <w:rPr>
          <w:rFonts w:ascii="Times New Roman" w:hAnsi="Times New Roman"/>
          <w:sz w:val="24"/>
          <w:szCs w:val="24"/>
        </w:rPr>
        <w:t>.</w:t>
      </w:r>
    </w:p>
    <w:p w14:paraId="39127087"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c. MariaDB</w:t>
      </w:r>
    </w:p>
    <w:p w14:paraId="1373AE8E"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MariaDB </w:t>
      </w:r>
      <w:proofErr w:type="spellStart"/>
      <w:r w:rsidRPr="00A46DD8">
        <w:rPr>
          <w:rFonts w:ascii="Times New Roman" w:hAnsi="Times New Roman"/>
          <w:sz w:val="24"/>
          <w:szCs w:val="24"/>
        </w:rPr>
        <w:t>merupakan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dikembangkan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MySQL. </w:t>
      </w:r>
      <w:proofErr w:type="spellStart"/>
      <w:r w:rsidRPr="00A46DD8">
        <w:rPr>
          <w:rFonts w:ascii="Times New Roman" w:hAnsi="Times New Roman"/>
          <w:sz w:val="24"/>
          <w:szCs w:val="24"/>
        </w:rPr>
        <w:t>Pengembangan</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bertujuan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mempertahankan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kompatibilitas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tinggi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MySQL. Serta </w:t>
      </w:r>
      <w:proofErr w:type="spellStart"/>
      <w:r w:rsidRPr="00A46DD8">
        <w:rPr>
          <w:rFonts w:ascii="Times New Roman" w:hAnsi="Times New Roman"/>
          <w:sz w:val="24"/>
          <w:szCs w:val="24"/>
        </w:rPr>
        <w:t>sangat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cocok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digunakan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API MySQL.</w:t>
      </w:r>
    </w:p>
    <w:p w14:paraId="57FC4A50"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lastRenderedPageBreak/>
        <w:t xml:space="preserve">MariaDB </w:t>
      </w: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mesin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penyimpanan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XtraDB</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mengganti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InnoDB</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dikembangkan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langsung</w:t>
      </w:r>
      <w:proofErr w:type="spellEnd"/>
      <w:r w:rsidRPr="00A46DD8">
        <w:rPr>
          <w:rFonts w:ascii="Times New Roman" w:hAnsi="Times New Roman"/>
          <w:sz w:val="24"/>
          <w:szCs w:val="24"/>
        </w:rPr>
        <w:t xml:space="preserve"> oleh </w:t>
      </w:r>
      <w:proofErr w:type="spellStart"/>
      <w:r w:rsidRPr="00A46DD8">
        <w:rPr>
          <w:rFonts w:ascii="Times New Roman" w:hAnsi="Times New Roman"/>
          <w:sz w:val="24"/>
          <w:szCs w:val="24"/>
        </w:rPr>
        <w:t>beberapa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pengembang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asli</w:t>
      </w:r>
      <w:proofErr w:type="spellEnd"/>
      <w:r w:rsidRPr="00A46DD8">
        <w:rPr>
          <w:rFonts w:ascii="Times New Roman" w:hAnsi="Times New Roman"/>
          <w:sz w:val="24"/>
          <w:szCs w:val="24"/>
        </w:rPr>
        <w:t xml:space="preserve"> MySQL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pihak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cabang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lainnya</w:t>
      </w:r>
      <w:proofErr w:type="spellEnd"/>
      <w:r w:rsidRPr="00A46DD8">
        <w:rPr>
          <w:rFonts w:ascii="Times New Roman" w:hAnsi="Times New Roman"/>
          <w:sz w:val="24"/>
          <w:szCs w:val="24"/>
        </w:rPr>
        <w:t>.</w:t>
      </w:r>
    </w:p>
    <w:p w14:paraId="7C4C6BCB" w14:textId="7F5D2D77" w:rsidR="00D52091" w:rsidRPr="00A46DD8" w:rsidRDefault="00D52091" w:rsidP="00D5194D">
      <w:pPr>
        <w:tabs>
          <w:tab w:val="clear" w:pos="1260"/>
          <w:tab w:val="left" w:pos="851"/>
        </w:tabs>
        <w:spacing w:line="360" w:lineRule="auto"/>
        <w:ind w:left="851" w:firstLine="142"/>
        <w:rPr>
          <w:rFonts w:ascii="Times New Roman" w:hAnsi="Times New Roman"/>
          <w:sz w:val="24"/>
          <w:szCs w:val="24"/>
        </w:rPr>
      </w:pP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tujuan</w:t>
      </w:r>
      <w:proofErr w:type="spellEnd"/>
      <w:r w:rsidRPr="00A46DD8">
        <w:rPr>
          <w:rFonts w:ascii="Times New Roman" w:hAnsi="Times New Roman"/>
          <w:sz w:val="24"/>
          <w:szCs w:val="24"/>
        </w:rPr>
        <w:t xml:space="preserve"> agar </w:t>
      </w:r>
      <w:proofErr w:type="spellStart"/>
      <w:r w:rsidRPr="00A46DD8">
        <w:rPr>
          <w:rFonts w:ascii="Times New Roman" w:hAnsi="Times New Roman"/>
          <w:sz w:val="24"/>
          <w:szCs w:val="24"/>
        </w:rPr>
        <w:t>tidak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diakuisisi</w:t>
      </w:r>
      <w:proofErr w:type="spellEnd"/>
      <w:r w:rsidRPr="00A46DD8">
        <w:rPr>
          <w:rFonts w:ascii="Times New Roman" w:hAnsi="Times New Roman"/>
          <w:sz w:val="24"/>
          <w:szCs w:val="24"/>
        </w:rPr>
        <w:t xml:space="preserve"> oleh Oracle Corporation yang </w:t>
      </w:r>
      <w:proofErr w:type="spellStart"/>
      <w:r w:rsidRPr="00A46DD8">
        <w:rPr>
          <w:rFonts w:ascii="Times New Roman" w:hAnsi="Times New Roman"/>
          <w:sz w:val="24"/>
          <w:szCs w:val="24"/>
        </w:rPr>
        <w:t>merupakan</w:t>
      </w:r>
      <w:proofErr w:type="spellEnd"/>
      <w:r w:rsidRPr="00A46DD8">
        <w:rPr>
          <w:rFonts w:ascii="Times New Roman" w:hAnsi="Times New Roman"/>
          <w:sz w:val="24"/>
          <w:szCs w:val="24"/>
        </w:rPr>
        <w:t xml:space="preserve"> salah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kompetitornya</w:t>
      </w:r>
      <w:proofErr w:type="spellEnd"/>
      <w:r w:rsidRPr="00A46DD8">
        <w:rPr>
          <w:rFonts w:ascii="Times New Roman" w:hAnsi="Times New Roman"/>
          <w:sz w:val="24"/>
          <w:szCs w:val="24"/>
        </w:rPr>
        <w:t>.</w:t>
      </w:r>
    </w:p>
    <w:p w14:paraId="7C7C5AC5"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proofErr w:type="spellStart"/>
      <w:r w:rsidRPr="00A46DD8">
        <w:rPr>
          <w:rFonts w:ascii="Times New Roman" w:hAnsi="Times New Roman"/>
          <w:sz w:val="24"/>
          <w:szCs w:val="24"/>
        </w:rPr>
        <w:t>Manfaat</w:t>
      </w:r>
      <w:proofErr w:type="spellEnd"/>
      <w:r w:rsidRPr="00A46DD8">
        <w:rPr>
          <w:rFonts w:ascii="Times New Roman" w:hAnsi="Times New Roman"/>
          <w:sz w:val="24"/>
          <w:szCs w:val="24"/>
        </w:rPr>
        <w:t xml:space="preserve"> Database</w:t>
      </w:r>
    </w:p>
    <w:p w14:paraId="49B334EC" w14:textId="1AEABB1D"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Dari </w:t>
      </w:r>
      <w:proofErr w:type="spellStart"/>
      <w:r w:rsidRPr="00A46DD8">
        <w:rPr>
          <w:rFonts w:ascii="Times New Roman" w:hAnsi="Times New Roman"/>
          <w:sz w:val="24"/>
          <w:szCs w:val="24"/>
        </w:rPr>
        <w:t>berbagai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fungsi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terdapat</w:t>
      </w:r>
      <w:proofErr w:type="spellEnd"/>
      <w:r w:rsidRPr="00A46DD8">
        <w:rPr>
          <w:rFonts w:ascii="Times New Roman" w:hAnsi="Times New Roman"/>
          <w:sz w:val="24"/>
          <w:szCs w:val="24"/>
        </w:rPr>
        <w:t xml:space="preserve"> juga </w:t>
      </w:r>
      <w:proofErr w:type="spellStart"/>
      <w:r w:rsidRPr="00A46DD8">
        <w:rPr>
          <w:rFonts w:ascii="Times New Roman" w:hAnsi="Times New Roman"/>
          <w:sz w:val="24"/>
          <w:szCs w:val="24"/>
        </w:rPr>
        <w:t>manfaat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penggunanya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Berikut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adalah</w:t>
      </w:r>
      <w:proofErr w:type="spellEnd"/>
      <w:r w:rsidRPr="00A46DD8">
        <w:rPr>
          <w:rFonts w:ascii="Times New Roman" w:hAnsi="Times New Roman"/>
          <w:sz w:val="24"/>
          <w:szCs w:val="24"/>
        </w:rPr>
        <w:t xml:space="preserve"> </w:t>
      </w:r>
      <w:proofErr w:type="spellStart"/>
      <w:proofErr w:type="gramStart"/>
      <w:r w:rsidRPr="00A46DD8">
        <w:rPr>
          <w:rFonts w:ascii="Times New Roman" w:hAnsi="Times New Roman"/>
          <w:sz w:val="24"/>
          <w:szCs w:val="24"/>
        </w:rPr>
        <w:t>manfaatnya</w:t>
      </w:r>
      <w:proofErr w:type="spellEnd"/>
      <w:r w:rsidRPr="00A46DD8">
        <w:rPr>
          <w:rFonts w:ascii="Times New Roman" w:hAnsi="Times New Roman"/>
          <w:sz w:val="24"/>
          <w:szCs w:val="24"/>
        </w:rPr>
        <w:t xml:space="preserve"> :</w:t>
      </w:r>
      <w:proofErr w:type="gramEnd"/>
    </w:p>
    <w:p w14:paraId="7B021739"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1. </w:t>
      </w:r>
      <w:proofErr w:type="spellStart"/>
      <w:r w:rsidRPr="00A46DD8">
        <w:rPr>
          <w:rFonts w:ascii="Times New Roman" w:hAnsi="Times New Roman"/>
          <w:sz w:val="24"/>
          <w:szCs w:val="24"/>
        </w:rPr>
        <w:t>Kecepatan</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kemudahan</w:t>
      </w:r>
      <w:proofErr w:type="spellEnd"/>
    </w:p>
    <w:p w14:paraId="1A41EF94"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memberikan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kemampuan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dalam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menyeleksi</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menjadi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kelompok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berurutan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cepat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Instrumen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juga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menghasilkan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pencarian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informasi</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diperlukan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ditemukan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cepat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Kecepatannya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itu</w:t>
      </w:r>
      <w:proofErr w:type="spellEnd"/>
      <w:r w:rsidRPr="00A46DD8">
        <w:rPr>
          <w:rFonts w:ascii="Times New Roman" w:hAnsi="Times New Roman"/>
          <w:sz w:val="24"/>
          <w:szCs w:val="24"/>
        </w:rPr>
        <w:t xml:space="preserve"> juga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dipengaruhinya</w:t>
      </w:r>
      <w:proofErr w:type="spellEnd"/>
      <w:r w:rsidRPr="00A46DD8">
        <w:rPr>
          <w:rFonts w:ascii="Times New Roman" w:hAnsi="Times New Roman"/>
          <w:sz w:val="24"/>
          <w:szCs w:val="24"/>
        </w:rPr>
        <w:t xml:space="preserve"> oleh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database yang </w:t>
      </w:r>
      <w:proofErr w:type="spellStart"/>
      <w:r w:rsidRPr="00A46DD8">
        <w:rPr>
          <w:rFonts w:ascii="Times New Roman" w:hAnsi="Times New Roman"/>
          <w:sz w:val="24"/>
          <w:szCs w:val="24"/>
        </w:rPr>
        <w:t>dipakai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Setiap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memberikan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kemampuannya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berbeda-beda</w:t>
      </w:r>
      <w:proofErr w:type="spellEnd"/>
      <w:r w:rsidRPr="00A46DD8">
        <w:rPr>
          <w:rFonts w:ascii="Times New Roman" w:hAnsi="Times New Roman"/>
          <w:sz w:val="24"/>
          <w:szCs w:val="24"/>
        </w:rPr>
        <w:t>.</w:t>
      </w:r>
    </w:p>
    <w:p w14:paraId="6E90BCA1"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2. Multi-user</w:t>
      </w:r>
    </w:p>
    <w:p w14:paraId="41A171B6"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Database </w:t>
      </w:r>
      <w:proofErr w:type="spellStart"/>
      <w:r w:rsidRPr="00A46DD8">
        <w:rPr>
          <w:rFonts w:ascii="Times New Roman" w:hAnsi="Times New Roman"/>
          <w:sz w:val="24"/>
          <w:szCs w:val="24"/>
        </w:rPr>
        <w:t>memberikan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sebuah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kemudahan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akses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para </w:t>
      </w:r>
      <w:proofErr w:type="spellStart"/>
      <w:r w:rsidRPr="00A46DD8">
        <w:rPr>
          <w:rFonts w:ascii="Times New Roman" w:hAnsi="Times New Roman"/>
          <w:sz w:val="24"/>
          <w:szCs w:val="24"/>
        </w:rPr>
        <w:t>pengguna</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waktu</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bersamaan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ini</w:t>
      </w:r>
      <w:proofErr w:type="spellEnd"/>
      <w:r w:rsidRPr="00A46DD8">
        <w:rPr>
          <w:rFonts w:ascii="Times New Roman" w:hAnsi="Times New Roman"/>
          <w:sz w:val="24"/>
          <w:szCs w:val="24"/>
        </w:rPr>
        <w:t xml:space="preserve"> juga </w:t>
      </w:r>
      <w:proofErr w:type="spellStart"/>
      <w:r w:rsidRPr="00A46DD8">
        <w:rPr>
          <w:rFonts w:ascii="Times New Roman" w:hAnsi="Times New Roman"/>
          <w:sz w:val="24"/>
          <w:szCs w:val="24"/>
        </w:rPr>
        <w:t>memungkinkan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akses</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suatu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dokumen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lebih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lastRenderedPageBreak/>
        <w:t>pengguna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Sehingga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kinerja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mesin</w:t>
      </w:r>
      <w:proofErr w:type="spellEnd"/>
      <w:r w:rsidRPr="00A46DD8">
        <w:rPr>
          <w:rFonts w:ascii="Times New Roman" w:hAnsi="Times New Roman"/>
          <w:sz w:val="24"/>
          <w:szCs w:val="24"/>
        </w:rPr>
        <w:t xml:space="preserve"> dan </w:t>
      </w:r>
      <w:proofErr w:type="spellStart"/>
      <w:r w:rsidRPr="00A46DD8">
        <w:rPr>
          <w:rFonts w:ascii="Times New Roman" w:hAnsi="Times New Roman"/>
          <w:sz w:val="24"/>
          <w:szCs w:val="24"/>
        </w:rPr>
        <w:t>jaringan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dimudahkan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lewat</w:t>
      </w:r>
      <w:proofErr w:type="spellEnd"/>
      <w:r w:rsidRPr="00A46DD8">
        <w:rPr>
          <w:rFonts w:ascii="Times New Roman" w:hAnsi="Times New Roman"/>
          <w:sz w:val="24"/>
          <w:szCs w:val="24"/>
        </w:rPr>
        <w:t xml:space="preserve"> multi-user </w:t>
      </w:r>
      <w:proofErr w:type="spellStart"/>
      <w:r w:rsidRPr="00A46DD8">
        <w:rPr>
          <w:rFonts w:ascii="Times New Roman" w:hAnsi="Times New Roman"/>
          <w:sz w:val="24"/>
          <w:szCs w:val="24"/>
        </w:rPr>
        <w:t>sebab</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penyimpanan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hanya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memuat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unit yang </w:t>
      </w:r>
      <w:proofErr w:type="spellStart"/>
      <w:r w:rsidRPr="00A46DD8">
        <w:rPr>
          <w:rFonts w:ascii="Times New Roman" w:hAnsi="Times New Roman"/>
          <w:sz w:val="24"/>
          <w:szCs w:val="24"/>
        </w:rPr>
        <w:t>bisa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diakses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bersamaan</w:t>
      </w:r>
      <w:proofErr w:type="spellEnd"/>
      <w:r w:rsidRPr="00A46DD8">
        <w:rPr>
          <w:rFonts w:ascii="Times New Roman" w:hAnsi="Times New Roman"/>
          <w:sz w:val="24"/>
          <w:szCs w:val="24"/>
        </w:rPr>
        <w:t>.</w:t>
      </w:r>
    </w:p>
    <w:p w14:paraId="69942B75"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3. </w:t>
      </w:r>
      <w:proofErr w:type="spellStart"/>
      <w:r w:rsidRPr="00A46DD8">
        <w:rPr>
          <w:rFonts w:ascii="Times New Roman" w:hAnsi="Times New Roman"/>
          <w:sz w:val="24"/>
          <w:szCs w:val="24"/>
        </w:rPr>
        <w:t>Keamanan</w:t>
      </w:r>
      <w:proofErr w:type="spellEnd"/>
      <w:r w:rsidRPr="00A46DD8">
        <w:rPr>
          <w:rFonts w:ascii="Times New Roman" w:hAnsi="Times New Roman"/>
          <w:sz w:val="24"/>
          <w:szCs w:val="24"/>
        </w:rPr>
        <w:t xml:space="preserve"> data</w:t>
      </w:r>
    </w:p>
    <w:p w14:paraId="74540742"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melalui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bahasa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pemrogramannya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disusun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safety </w:t>
      </w:r>
      <w:proofErr w:type="spellStart"/>
      <w:r w:rsidRPr="00A46DD8">
        <w:rPr>
          <w:rFonts w:ascii="Times New Roman" w:hAnsi="Times New Roman"/>
          <w:sz w:val="24"/>
          <w:szCs w:val="24"/>
        </w:rPr>
        <w:t>atau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aman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Melalui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instrumen</w:t>
      </w:r>
      <w:proofErr w:type="spellEnd"/>
      <w:r w:rsidRPr="00A46DD8">
        <w:rPr>
          <w:rFonts w:ascii="Times New Roman" w:hAnsi="Times New Roman"/>
          <w:sz w:val="24"/>
          <w:szCs w:val="24"/>
        </w:rPr>
        <w:t xml:space="preserve"> password </w:t>
      </w:r>
      <w:proofErr w:type="spellStart"/>
      <w:r w:rsidRPr="00A46DD8">
        <w:rPr>
          <w:rFonts w:ascii="Times New Roman" w:hAnsi="Times New Roman"/>
          <w:sz w:val="24"/>
          <w:szCs w:val="24"/>
        </w:rPr>
        <w:t>membuat</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hanya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diakses</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pihak</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diijinkan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Manajemen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sudah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menerapkannya</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hampir</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seluruh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jenis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Sehingga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menjadikan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keamanan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adalah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hal</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prioritas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layanan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sistem</w:t>
      </w:r>
      <w:proofErr w:type="spellEnd"/>
      <w:r w:rsidRPr="00A46DD8">
        <w:rPr>
          <w:rFonts w:ascii="Times New Roman" w:hAnsi="Times New Roman"/>
          <w:sz w:val="24"/>
          <w:szCs w:val="24"/>
        </w:rPr>
        <w:t xml:space="preserve"> database.</w:t>
      </w:r>
    </w:p>
    <w:p w14:paraId="56A7746C"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4. </w:t>
      </w:r>
      <w:proofErr w:type="spellStart"/>
      <w:r w:rsidRPr="00A46DD8">
        <w:rPr>
          <w:rFonts w:ascii="Times New Roman" w:hAnsi="Times New Roman"/>
          <w:sz w:val="24"/>
          <w:szCs w:val="24"/>
        </w:rPr>
        <w:t>Penghematan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biaya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perangkat</w:t>
      </w:r>
      <w:proofErr w:type="spellEnd"/>
    </w:p>
    <w:p w14:paraId="712A4067"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proofErr w:type="spellStart"/>
      <w:r w:rsidRPr="00A46DD8">
        <w:rPr>
          <w:rFonts w:ascii="Times New Roman" w:hAnsi="Times New Roman"/>
          <w:sz w:val="24"/>
          <w:szCs w:val="24"/>
        </w:rPr>
        <w:t>Mempunyai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terpusat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sudah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cukup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para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besar</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memerlukan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pengumpulan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secara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ringkas</w:t>
      </w:r>
      <w:proofErr w:type="spellEnd"/>
      <w:r w:rsidRPr="00A46DD8">
        <w:rPr>
          <w:rFonts w:ascii="Times New Roman" w:hAnsi="Times New Roman"/>
          <w:sz w:val="24"/>
          <w:szCs w:val="24"/>
        </w:rPr>
        <w:t xml:space="preserve">. Hal </w:t>
      </w:r>
      <w:proofErr w:type="spellStart"/>
      <w:r w:rsidRPr="00A46DD8">
        <w:rPr>
          <w:rFonts w:ascii="Times New Roman" w:hAnsi="Times New Roman"/>
          <w:sz w:val="24"/>
          <w:szCs w:val="24"/>
        </w:rPr>
        <w:t>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menjadikan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tidak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membutuhkan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ruang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penyimpanan</w:t>
      </w:r>
      <w:proofErr w:type="spellEnd"/>
      <w:r w:rsidRPr="00A46DD8">
        <w:rPr>
          <w:rFonts w:ascii="Times New Roman" w:hAnsi="Times New Roman"/>
          <w:sz w:val="24"/>
          <w:szCs w:val="24"/>
        </w:rPr>
        <w:t xml:space="preserve"> di </w:t>
      </w:r>
      <w:proofErr w:type="spellStart"/>
      <w:r w:rsidRPr="00A46DD8">
        <w:rPr>
          <w:rFonts w:ascii="Times New Roman" w:hAnsi="Times New Roman"/>
          <w:sz w:val="24"/>
          <w:szCs w:val="24"/>
        </w:rPr>
        <w:t>tiap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tempat</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berbeda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Lewat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jaringan</w:t>
      </w:r>
      <w:proofErr w:type="spellEnd"/>
      <w:r w:rsidRPr="00A46DD8">
        <w:rPr>
          <w:rFonts w:ascii="Times New Roman" w:hAnsi="Times New Roman"/>
          <w:sz w:val="24"/>
          <w:szCs w:val="24"/>
        </w:rPr>
        <w:t xml:space="preserve"> internet, </w:t>
      </w:r>
      <w:proofErr w:type="spellStart"/>
      <w:r w:rsidRPr="00A46DD8">
        <w:rPr>
          <w:rFonts w:ascii="Times New Roman" w:hAnsi="Times New Roman"/>
          <w:sz w:val="24"/>
          <w:szCs w:val="24"/>
        </w:rPr>
        <w:t>cabang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di </w:t>
      </w:r>
      <w:proofErr w:type="spellStart"/>
      <w:r w:rsidRPr="00A46DD8">
        <w:rPr>
          <w:rFonts w:ascii="Times New Roman" w:hAnsi="Times New Roman"/>
          <w:sz w:val="24"/>
          <w:szCs w:val="24"/>
        </w:rPr>
        <w:t>daerah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terpencil</w:t>
      </w:r>
      <w:proofErr w:type="spellEnd"/>
      <w:r w:rsidRPr="00A46DD8">
        <w:rPr>
          <w:rFonts w:ascii="Times New Roman" w:hAnsi="Times New Roman"/>
          <w:sz w:val="24"/>
          <w:szCs w:val="24"/>
        </w:rPr>
        <w:t xml:space="preserve"> pun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melakukan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akses</w:t>
      </w:r>
      <w:proofErr w:type="spellEnd"/>
      <w:r w:rsidRPr="00A46DD8">
        <w:rPr>
          <w:rFonts w:ascii="Times New Roman" w:hAnsi="Times New Roman"/>
          <w:sz w:val="24"/>
          <w:szCs w:val="24"/>
        </w:rPr>
        <w:t xml:space="preserve"> data yang </w:t>
      </w:r>
      <w:proofErr w:type="spellStart"/>
      <w:r w:rsidRPr="00A46DD8">
        <w:rPr>
          <w:rFonts w:ascii="Times New Roman" w:hAnsi="Times New Roman"/>
          <w:sz w:val="24"/>
          <w:szCs w:val="24"/>
        </w:rPr>
        <w:t>ada</w:t>
      </w:r>
      <w:proofErr w:type="spellEnd"/>
      <w:r w:rsidRPr="00A46DD8">
        <w:rPr>
          <w:rFonts w:ascii="Times New Roman" w:hAnsi="Times New Roman"/>
          <w:sz w:val="24"/>
          <w:szCs w:val="24"/>
        </w:rPr>
        <w:t xml:space="preserve"> pada </w:t>
      </w:r>
      <w:proofErr w:type="spellStart"/>
      <w:r w:rsidRPr="00A46DD8">
        <w:rPr>
          <w:rFonts w:ascii="Times New Roman" w:hAnsi="Times New Roman"/>
          <w:sz w:val="24"/>
          <w:szCs w:val="24"/>
        </w:rPr>
        <w:t>pusat</w:t>
      </w:r>
      <w:proofErr w:type="spellEnd"/>
      <w:r w:rsidRPr="00A46DD8">
        <w:rPr>
          <w:rFonts w:ascii="Times New Roman" w:hAnsi="Times New Roman"/>
          <w:sz w:val="24"/>
          <w:szCs w:val="24"/>
        </w:rPr>
        <w:t>.</w:t>
      </w:r>
    </w:p>
    <w:p w14:paraId="7CF5A234"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5. </w:t>
      </w:r>
      <w:proofErr w:type="spellStart"/>
      <w:r w:rsidRPr="00A46DD8">
        <w:rPr>
          <w:rFonts w:ascii="Times New Roman" w:hAnsi="Times New Roman"/>
          <w:sz w:val="24"/>
          <w:szCs w:val="24"/>
        </w:rPr>
        <w:t>Kontrol</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terpusat</w:t>
      </w:r>
      <w:proofErr w:type="spellEnd"/>
    </w:p>
    <w:p w14:paraId="765CAF94"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Database </w:t>
      </w:r>
      <w:proofErr w:type="spellStart"/>
      <w:r w:rsidRPr="00A46DD8">
        <w:rPr>
          <w:rFonts w:ascii="Times New Roman" w:hAnsi="Times New Roman"/>
          <w:sz w:val="24"/>
          <w:szCs w:val="24"/>
        </w:rPr>
        <w:t>tidak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membutuhkan</w:t>
      </w:r>
      <w:proofErr w:type="spellEnd"/>
      <w:r w:rsidRPr="00A46DD8">
        <w:rPr>
          <w:rFonts w:ascii="Times New Roman" w:hAnsi="Times New Roman"/>
          <w:sz w:val="24"/>
          <w:szCs w:val="24"/>
        </w:rPr>
        <w:t xml:space="preserve"> server </w:t>
      </w:r>
      <w:proofErr w:type="spellStart"/>
      <w:r w:rsidRPr="00A46DD8">
        <w:rPr>
          <w:rFonts w:ascii="Times New Roman" w:hAnsi="Times New Roman"/>
          <w:sz w:val="24"/>
          <w:szCs w:val="24"/>
        </w:rPr>
        <w:t>lebih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dari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dalam</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penggunaannya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Sebab</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cukup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server </w:t>
      </w:r>
      <w:proofErr w:type="spellStart"/>
      <w:r w:rsidRPr="00A46DD8">
        <w:rPr>
          <w:rFonts w:ascii="Times New Roman" w:hAnsi="Times New Roman"/>
          <w:sz w:val="24"/>
          <w:szCs w:val="24"/>
        </w:rPr>
        <w:t>terpusat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melakukan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penyimpanan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memudahkan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lastRenderedPageBreak/>
        <w:t>tersebut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diakses</w:t>
      </w:r>
      <w:proofErr w:type="spellEnd"/>
      <w:r w:rsidRPr="00A46DD8">
        <w:rPr>
          <w:rFonts w:ascii="Times New Roman" w:hAnsi="Times New Roman"/>
          <w:sz w:val="24"/>
          <w:szCs w:val="24"/>
        </w:rPr>
        <w:t xml:space="preserve"> oleh </w:t>
      </w:r>
      <w:proofErr w:type="spellStart"/>
      <w:r w:rsidRPr="00A46DD8">
        <w:rPr>
          <w:rFonts w:ascii="Times New Roman" w:hAnsi="Times New Roman"/>
          <w:sz w:val="24"/>
          <w:szCs w:val="24"/>
        </w:rPr>
        <w:t>banyak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pengguna</w:t>
      </w:r>
      <w:proofErr w:type="spellEnd"/>
      <w:r w:rsidRPr="00A46DD8">
        <w:rPr>
          <w:rFonts w:ascii="Times New Roman" w:hAnsi="Times New Roman"/>
          <w:sz w:val="24"/>
          <w:szCs w:val="24"/>
        </w:rPr>
        <w:t xml:space="preserve">. Hal </w:t>
      </w:r>
      <w:proofErr w:type="spellStart"/>
      <w:r w:rsidRPr="00A46DD8">
        <w:rPr>
          <w:rFonts w:ascii="Times New Roman" w:hAnsi="Times New Roman"/>
          <w:sz w:val="24"/>
          <w:szCs w:val="24"/>
        </w:rPr>
        <w:t>itu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memberikan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harga</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murah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bagi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melakukan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investasi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ruang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penyimpanan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penting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Sebagai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contoh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adalah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kantor</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yang </w:t>
      </w:r>
      <w:proofErr w:type="spellStart"/>
      <w:r w:rsidRPr="00A46DD8">
        <w:rPr>
          <w:rFonts w:ascii="Times New Roman" w:hAnsi="Times New Roman"/>
          <w:sz w:val="24"/>
          <w:szCs w:val="24"/>
        </w:rPr>
        <w:t>tidak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perlu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membuat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suatu</w:t>
      </w:r>
      <w:proofErr w:type="spellEnd"/>
      <w:r w:rsidRPr="00A46DD8">
        <w:rPr>
          <w:rFonts w:ascii="Times New Roman" w:hAnsi="Times New Roman"/>
          <w:sz w:val="24"/>
          <w:szCs w:val="24"/>
        </w:rPr>
        <w:t xml:space="preserve"> data di </w:t>
      </w:r>
      <w:proofErr w:type="spellStart"/>
      <w:r w:rsidRPr="00A46DD8">
        <w:rPr>
          <w:rFonts w:ascii="Times New Roman" w:hAnsi="Times New Roman"/>
          <w:sz w:val="24"/>
          <w:szCs w:val="24"/>
        </w:rPr>
        <w:t>tiap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divisinya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Setiap</w:t>
      </w:r>
      <w:proofErr w:type="spellEnd"/>
      <w:r w:rsidRPr="00A46DD8">
        <w:rPr>
          <w:rFonts w:ascii="Times New Roman" w:hAnsi="Times New Roman"/>
          <w:sz w:val="24"/>
          <w:szCs w:val="24"/>
        </w:rPr>
        <w:t xml:space="preserve"> divisi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mengumpulkan</w:t>
      </w:r>
      <w:proofErr w:type="spellEnd"/>
      <w:r w:rsidRPr="00A46DD8">
        <w:rPr>
          <w:rFonts w:ascii="Times New Roman" w:hAnsi="Times New Roman"/>
          <w:sz w:val="24"/>
          <w:szCs w:val="24"/>
        </w:rPr>
        <w:t xml:space="preserve"> data </w:t>
      </w:r>
      <w:proofErr w:type="spellStart"/>
      <w:r w:rsidRPr="00A46DD8">
        <w:rPr>
          <w:rFonts w:ascii="Times New Roman" w:hAnsi="Times New Roman"/>
          <w:sz w:val="24"/>
          <w:szCs w:val="24"/>
        </w:rPr>
        <w:t>khusus</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melalui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satu</w:t>
      </w:r>
      <w:proofErr w:type="spellEnd"/>
      <w:r w:rsidRPr="00A46DD8">
        <w:rPr>
          <w:rFonts w:ascii="Times New Roman" w:hAnsi="Times New Roman"/>
          <w:sz w:val="24"/>
          <w:szCs w:val="24"/>
        </w:rPr>
        <w:t xml:space="preserve"> server yang </w:t>
      </w:r>
      <w:proofErr w:type="spellStart"/>
      <w:r w:rsidRPr="00A46DD8">
        <w:rPr>
          <w:rFonts w:ascii="Times New Roman" w:hAnsi="Times New Roman"/>
          <w:sz w:val="24"/>
          <w:szCs w:val="24"/>
        </w:rPr>
        <w:t>telah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ditentukan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sehingga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laporan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atasan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dapat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menjadi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ringkas</w:t>
      </w:r>
      <w:proofErr w:type="spellEnd"/>
      <w:r w:rsidRPr="00A46DD8">
        <w:rPr>
          <w:rFonts w:ascii="Times New Roman" w:hAnsi="Times New Roman"/>
          <w:sz w:val="24"/>
          <w:szCs w:val="24"/>
        </w:rPr>
        <w:t>.</w:t>
      </w:r>
    </w:p>
    <w:p w14:paraId="5CC8C95C" w14:textId="77777777" w:rsidR="00D52091" w:rsidRPr="00A46DD8" w:rsidRDefault="00D52091" w:rsidP="004833DC">
      <w:pPr>
        <w:tabs>
          <w:tab w:val="clear" w:pos="1260"/>
          <w:tab w:val="left" w:pos="851"/>
        </w:tabs>
        <w:spacing w:line="360" w:lineRule="auto"/>
        <w:ind w:left="851" w:firstLine="142"/>
        <w:rPr>
          <w:rFonts w:ascii="Times New Roman" w:hAnsi="Times New Roman"/>
          <w:sz w:val="24"/>
          <w:szCs w:val="24"/>
        </w:rPr>
      </w:pPr>
      <w:r w:rsidRPr="00A46DD8">
        <w:rPr>
          <w:rFonts w:ascii="Times New Roman" w:hAnsi="Times New Roman"/>
          <w:sz w:val="24"/>
          <w:szCs w:val="24"/>
        </w:rPr>
        <w:t xml:space="preserve">6. </w:t>
      </w:r>
      <w:proofErr w:type="spellStart"/>
      <w:r w:rsidRPr="00A46DD8">
        <w:rPr>
          <w:rFonts w:ascii="Times New Roman" w:hAnsi="Times New Roman"/>
          <w:sz w:val="24"/>
          <w:szCs w:val="24"/>
        </w:rPr>
        <w:t>Mudah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membuat</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p>
    <w:p w14:paraId="3E271F2C" w14:textId="3A191A08" w:rsidR="00BD6717" w:rsidRPr="00A46DD8" w:rsidRDefault="00D52091" w:rsidP="004833DC">
      <w:pPr>
        <w:tabs>
          <w:tab w:val="clear" w:pos="1260"/>
          <w:tab w:val="left" w:pos="851"/>
        </w:tabs>
        <w:spacing w:line="360" w:lineRule="auto"/>
        <w:ind w:left="851" w:firstLine="142"/>
        <w:rPr>
          <w:rStyle w:val="Hyperlink"/>
          <w:rFonts w:ascii="Times New Roman" w:hAnsi="Times New Roman"/>
          <w:color w:val="auto"/>
          <w:sz w:val="24"/>
          <w:szCs w:val="24"/>
          <w:u w:val="none"/>
        </w:rPr>
      </w:pPr>
      <w:proofErr w:type="spellStart"/>
      <w:r w:rsidRPr="00A46DD8">
        <w:rPr>
          <w:rFonts w:ascii="Times New Roman" w:hAnsi="Times New Roman"/>
          <w:sz w:val="24"/>
          <w:szCs w:val="24"/>
        </w:rPr>
        <w:t>Kaitannya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terhadap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manakala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perusahaan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memerlukan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input data yang </w:t>
      </w:r>
      <w:proofErr w:type="spellStart"/>
      <w:r w:rsidRPr="00A46DD8">
        <w:rPr>
          <w:rFonts w:ascii="Times New Roman" w:hAnsi="Times New Roman"/>
          <w:sz w:val="24"/>
          <w:szCs w:val="24"/>
        </w:rPr>
        <w:t>baru</w:t>
      </w:r>
      <w:proofErr w:type="spellEnd"/>
      <w:r w:rsidRPr="00A46DD8">
        <w:rPr>
          <w:rFonts w:ascii="Times New Roman" w:hAnsi="Times New Roman"/>
          <w:sz w:val="24"/>
          <w:szCs w:val="24"/>
        </w:rPr>
        <w:t xml:space="preserve">, programmer </w:t>
      </w:r>
      <w:proofErr w:type="spellStart"/>
      <w:r w:rsidRPr="00A46DD8">
        <w:rPr>
          <w:rFonts w:ascii="Times New Roman" w:hAnsi="Times New Roman"/>
          <w:sz w:val="24"/>
          <w:szCs w:val="24"/>
        </w:rPr>
        <w:t>tidak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perlu</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menyusun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ulang</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struktur</w:t>
      </w:r>
      <w:proofErr w:type="spellEnd"/>
      <w:r w:rsidRPr="00A46DD8">
        <w:rPr>
          <w:rFonts w:ascii="Times New Roman" w:hAnsi="Times New Roman"/>
          <w:sz w:val="24"/>
          <w:szCs w:val="24"/>
        </w:rPr>
        <w:t xml:space="preserve"> database. </w:t>
      </w:r>
      <w:proofErr w:type="spellStart"/>
      <w:r w:rsidRPr="00A46DD8">
        <w:rPr>
          <w:rFonts w:ascii="Times New Roman" w:hAnsi="Times New Roman"/>
          <w:sz w:val="24"/>
          <w:szCs w:val="24"/>
        </w:rPr>
        <w:t>Dengan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memakai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struktur</w:t>
      </w:r>
      <w:proofErr w:type="spellEnd"/>
      <w:r w:rsidRPr="00A46DD8">
        <w:rPr>
          <w:rFonts w:ascii="Times New Roman" w:hAnsi="Times New Roman"/>
          <w:sz w:val="24"/>
          <w:szCs w:val="24"/>
        </w:rPr>
        <w:t xml:space="preserve"> database yang </w:t>
      </w:r>
      <w:proofErr w:type="spellStart"/>
      <w:r w:rsidRPr="00A46DD8">
        <w:rPr>
          <w:rFonts w:ascii="Times New Roman" w:hAnsi="Times New Roman"/>
          <w:sz w:val="24"/>
          <w:szCs w:val="24"/>
        </w:rPr>
        <w:t>telah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disusun</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sebelumnya</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sudah</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cukup</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untuk</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mengenali</w:t>
      </w:r>
      <w:proofErr w:type="spellEnd"/>
      <w:r w:rsidRPr="00A46DD8">
        <w:rPr>
          <w:rFonts w:ascii="Times New Roman" w:hAnsi="Times New Roman"/>
          <w:sz w:val="24"/>
          <w:szCs w:val="24"/>
        </w:rPr>
        <w:t xml:space="preserve"> </w:t>
      </w:r>
      <w:proofErr w:type="spellStart"/>
      <w:r w:rsidRPr="00A46DD8">
        <w:rPr>
          <w:rFonts w:ascii="Times New Roman" w:hAnsi="Times New Roman"/>
          <w:sz w:val="24"/>
          <w:szCs w:val="24"/>
        </w:rPr>
        <w:t>aplikasi</w:t>
      </w:r>
      <w:proofErr w:type="spellEnd"/>
      <w:r w:rsidRPr="00A46DD8">
        <w:rPr>
          <w:rFonts w:ascii="Times New Roman" w:hAnsi="Times New Roman"/>
          <w:sz w:val="24"/>
          <w:szCs w:val="24"/>
        </w:rPr>
        <w:t xml:space="preserve"> input data yang </w:t>
      </w:r>
      <w:proofErr w:type="spellStart"/>
      <w:r w:rsidRPr="00A46DD8">
        <w:rPr>
          <w:rFonts w:ascii="Times New Roman" w:hAnsi="Times New Roman"/>
          <w:sz w:val="24"/>
          <w:szCs w:val="24"/>
        </w:rPr>
        <w:t>baru</w:t>
      </w:r>
      <w:proofErr w:type="spellEnd"/>
      <w:r w:rsidRPr="00A46DD8">
        <w:rPr>
          <w:rFonts w:ascii="Times New Roman" w:hAnsi="Times New Roman"/>
          <w:sz w:val="24"/>
          <w:szCs w:val="24"/>
        </w:rPr>
        <w:t>.</w:t>
      </w:r>
    </w:p>
    <w:p w14:paraId="48547A67" w14:textId="4D91F6B4" w:rsidR="004008E1" w:rsidRPr="004008E1" w:rsidRDefault="004008E1" w:rsidP="00FE24AC">
      <w:pPr>
        <w:pStyle w:val="Heading2"/>
        <w:spacing w:line="360" w:lineRule="auto"/>
        <w:rPr>
          <w:rFonts w:ascii="Times New Roman" w:hAnsi="Times New Roman"/>
          <w:b w:val="0"/>
          <w:i/>
          <w:iCs w:val="0"/>
          <w:shd w:val="clear" w:color="auto" w:fill="FFFFFF" w:themeFill="background1"/>
        </w:rPr>
      </w:pPr>
      <w:bookmarkStart w:id="82" w:name="_Toc97046957"/>
      <w:r>
        <w:rPr>
          <w:rStyle w:val="Hyperlink"/>
          <w:rFonts w:ascii="Times New Roman" w:hAnsi="Times New Roman"/>
          <w:i/>
          <w:iCs w:val="0"/>
          <w:color w:val="auto"/>
          <w:u w:val="none"/>
          <w:shd w:val="clear" w:color="auto" w:fill="FFFFFF" w:themeFill="background1"/>
        </w:rPr>
        <w:t>Preprocessing</w:t>
      </w:r>
      <w:r w:rsidRPr="004008E1">
        <w:rPr>
          <w:rFonts w:ascii="Times New Roman" w:hAnsi="Times New Roman"/>
          <w:bCs w:val="0"/>
          <w:shd w:val="clear" w:color="auto" w:fill="FFFFFF" w:themeFill="background1"/>
        </w:rPr>
        <w:tab/>
      </w:r>
      <w:r>
        <w:rPr>
          <w:rFonts w:ascii="Times New Roman" w:hAnsi="Times New Roman"/>
          <w:bCs w:val="0"/>
          <w:i/>
          <w:iCs w:val="0"/>
          <w:shd w:val="clear" w:color="auto" w:fill="FFFFFF" w:themeFill="background1"/>
        </w:rPr>
        <w:t>Data Mining</w:t>
      </w:r>
      <w:bookmarkEnd w:id="82"/>
    </w:p>
    <w:p w14:paraId="1C995F49" w14:textId="4F0930E5" w:rsidR="00D52091" w:rsidRPr="004129D2" w:rsidRDefault="004008E1" w:rsidP="00D52091">
      <w:pPr>
        <w:pStyle w:val="NormalWeb"/>
        <w:spacing w:line="480" w:lineRule="auto"/>
        <w:jc w:val="both"/>
        <w:rPr>
          <w:color w:val="000000" w:themeColor="text1"/>
          <w:sz w:val="22"/>
          <w:szCs w:val="22"/>
          <w:lang w:val="en-ID" w:eastAsia="en-ID"/>
        </w:rPr>
      </w:pPr>
      <w:proofErr w:type="spellStart"/>
      <w:r w:rsidRPr="00474475">
        <w:t>Sebelum</w:t>
      </w:r>
      <w:proofErr w:type="spellEnd"/>
      <w:r w:rsidRPr="00474475">
        <w:t xml:space="preserve"> proses data mining </w:t>
      </w:r>
      <w:proofErr w:type="spellStart"/>
      <w:r w:rsidRPr="00474475">
        <w:t>dapat</w:t>
      </w:r>
      <w:proofErr w:type="spellEnd"/>
      <w:r w:rsidRPr="00474475">
        <w:t xml:space="preserve"> </w:t>
      </w:r>
      <w:proofErr w:type="spellStart"/>
      <w:r w:rsidRPr="00474475">
        <w:t>dilaksanakan</w:t>
      </w:r>
      <w:proofErr w:type="spellEnd"/>
      <w:r w:rsidRPr="00474475">
        <w:t xml:space="preserve">, </w:t>
      </w:r>
      <w:proofErr w:type="spellStart"/>
      <w:r w:rsidRPr="00474475">
        <w:t>perlu</w:t>
      </w:r>
      <w:proofErr w:type="spellEnd"/>
      <w:r w:rsidRPr="00474475">
        <w:t xml:space="preserve"> </w:t>
      </w:r>
      <w:proofErr w:type="spellStart"/>
      <w:r w:rsidRPr="00474475">
        <w:t>dilakukan</w:t>
      </w:r>
      <w:proofErr w:type="spellEnd"/>
      <w:r w:rsidRPr="00474475">
        <w:t xml:space="preserve"> proses cleaning pada data yang </w:t>
      </w:r>
      <w:proofErr w:type="spellStart"/>
      <w:r w:rsidRPr="00474475">
        <w:t>menjadi</w:t>
      </w:r>
      <w:proofErr w:type="spellEnd"/>
      <w:r w:rsidRPr="00474475">
        <w:t xml:space="preserve"> </w:t>
      </w:r>
      <w:proofErr w:type="spellStart"/>
      <w:r w:rsidRPr="00474475">
        <w:t>fokus</w:t>
      </w:r>
      <w:proofErr w:type="spellEnd"/>
      <w:r w:rsidRPr="00474475">
        <w:t xml:space="preserve"> KDD. Proses cleaning </w:t>
      </w:r>
      <w:proofErr w:type="spellStart"/>
      <w:r w:rsidRPr="00474475">
        <w:t>mencakup</w:t>
      </w:r>
      <w:proofErr w:type="spellEnd"/>
      <w:r w:rsidRPr="00474475">
        <w:t xml:space="preserve"> </w:t>
      </w:r>
      <w:proofErr w:type="spellStart"/>
      <w:r w:rsidRPr="00474475">
        <w:t>antara</w:t>
      </w:r>
      <w:proofErr w:type="spellEnd"/>
      <w:r w:rsidRPr="00474475">
        <w:t xml:space="preserve"> lain </w:t>
      </w:r>
      <w:proofErr w:type="spellStart"/>
      <w:r w:rsidRPr="00474475">
        <w:t>membuang</w:t>
      </w:r>
      <w:proofErr w:type="spellEnd"/>
      <w:r w:rsidRPr="00474475">
        <w:t xml:space="preserve"> </w:t>
      </w:r>
      <w:proofErr w:type="spellStart"/>
      <w:r w:rsidRPr="00474475">
        <w:t>duplikasi</w:t>
      </w:r>
      <w:proofErr w:type="spellEnd"/>
      <w:r w:rsidRPr="00474475">
        <w:t xml:space="preserve"> data, </w:t>
      </w:r>
      <w:proofErr w:type="spellStart"/>
      <w:r w:rsidRPr="00474475">
        <w:t>memeriksa</w:t>
      </w:r>
      <w:proofErr w:type="spellEnd"/>
      <w:r w:rsidRPr="00474475">
        <w:t xml:space="preserve"> data yang </w:t>
      </w:r>
      <w:proofErr w:type="spellStart"/>
      <w:r w:rsidRPr="00474475">
        <w:t>inkonsisten</w:t>
      </w:r>
      <w:proofErr w:type="spellEnd"/>
      <w:r w:rsidRPr="00474475">
        <w:t xml:space="preserve">, dan </w:t>
      </w:r>
      <w:proofErr w:type="spellStart"/>
      <w:r w:rsidRPr="00474475">
        <w:t>memperbaiki</w:t>
      </w:r>
      <w:proofErr w:type="spellEnd"/>
      <w:r w:rsidRPr="00474475">
        <w:t xml:space="preserve"> </w:t>
      </w:r>
      <w:proofErr w:type="spellStart"/>
      <w:r w:rsidRPr="00474475">
        <w:t>kesalahan</w:t>
      </w:r>
      <w:proofErr w:type="spellEnd"/>
      <w:r w:rsidRPr="00474475">
        <w:t xml:space="preserve"> pada data, </w:t>
      </w:r>
      <w:proofErr w:type="spellStart"/>
      <w:r w:rsidRPr="00474475">
        <w:t>seperti</w:t>
      </w:r>
      <w:proofErr w:type="spellEnd"/>
      <w:r w:rsidRPr="00474475">
        <w:t xml:space="preserve"> </w:t>
      </w:r>
      <w:proofErr w:type="spellStart"/>
      <w:r w:rsidRPr="00474475">
        <w:t>kesalahan</w:t>
      </w:r>
      <w:proofErr w:type="spellEnd"/>
      <w:r w:rsidRPr="00474475">
        <w:t xml:space="preserve"> </w:t>
      </w:r>
      <w:proofErr w:type="spellStart"/>
      <w:r w:rsidRPr="00474475">
        <w:t>cetak</w:t>
      </w:r>
      <w:proofErr w:type="spellEnd"/>
      <w:r w:rsidRPr="00474475">
        <w:t xml:space="preserve"> (</w:t>
      </w:r>
      <w:proofErr w:type="spellStart"/>
      <w:r w:rsidRPr="00474475">
        <w:t>tipografi</w:t>
      </w:r>
      <w:proofErr w:type="spellEnd"/>
      <w:r w:rsidRPr="00474475">
        <w:t xml:space="preserve">). Juga </w:t>
      </w:r>
      <w:proofErr w:type="spellStart"/>
      <w:r w:rsidRPr="00474475">
        <w:t>dilakukan</w:t>
      </w:r>
      <w:proofErr w:type="spellEnd"/>
      <w:r w:rsidRPr="00474475">
        <w:t xml:space="preserve"> proses </w:t>
      </w:r>
      <w:r w:rsidRPr="00474475">
        <w:lastRenderedPageBreak/>
        <w:t xml:space="preserve">enrichment, </w:t>
      </w:r>
      <w:proofErr w:type="spellStart"/>
      <w:r w:rsidRPr="00474475">
        <w:t>yaitu</w:t>
      </w:r>
      <w:proofErr w:type="spellEnd"/>
      <w:r w:rsidRPr="00474475">
        <w:t xml:space="preserve"> proses “</w:t>
      </w:r>
      <w:proofErr w:type="spellStart"/>
      <w:r w:rsidRPr="00474475">
        <w:t>memperkaya</w:t>
      </w:r>
      <w:proofErr w:type="spellEnd"/>
      <w:r w:rsidRPr="00474475">
        <w:t xml:space="preserve">” data yang </w:t>
      </w:r>
      <w:proofErr w:type="spellStart"/>
      <w:r w:rsidRPr="00474475">
        <w:t>sudah</w:t>
      </w:r>
      <w:proofErr w:type="spellEnd"/>
      <w:r w:rsidRPr="00474475">
        <w:t xml:space="preserve"> </w:t>
      </w:r>
      <w:proofErr w:type="spellStart"/>
      <w:r w:rsidRPr="00474475">
        <w:t>ada</w:t>
      </w:r>
      <w:proofErr w:type="spellEnd"/>
      <w:r w:rsidRPr="00474475">
        <w:t xml:space="preserve"> </w:t>
      </w:r>
      <w:proofErr w:type="spellStart"/>
      <w:r w:rsidRPr="00474475">
        <w:t>dengan</w:t>
      </w:r>
      <w:proofErr w:type="spellEnd"/>
      <w:r w:rsidRPr="00474475">
        <w:t xml:space="preserve"> data </w:t>
      </w:r>
      <w:proofErr w:type="spellStart"/>
      <w:r w:rsidRPr="00474475">
        <w:t>atau</w:t>
      </w:r>
      <w:proofErr w:type="spellEnd"/>
      <w:r w:rsidRPr="00474475">
        <w:t xml:space="preserve"> </w:t>
      </w:r>
      <w:proofErr w:type="spellStart"/>
      <w:r w:rsidRPr="00474475">
        <w:t>informasi</w:t>
      </w:r>
      <w:proofErr w:type="spellEnd"/>
      <w:r w:rsidRPr="00474475">
        <w:t xml:space="preserve"> lain yang </w:t>
      </w:r>
      <w:proofErr w:type="spellStart"/>
      <w:r w:rsidRPr="00474475">
        <w:t>relevan</w:t>
      </w:r>
      <w:proofErr w:type="spellEnd"/>
      <w:r w:rsidRPr="00474475">
        <w:t xml:space="preserve"> dan </w:t>
      </w:r>
      <w:proofErr w:type="spellStart"/>
      <w:r w:rsidRPr="00474475">
        <w:t>diperlukan</w:t>
      </w:r>
      <w:proofErr w:type="spellEnd"/>
      <w:r w:rsidRPr="00474475">
        <w:t xml:space="preserve"> </w:t>
      </w:r>
      <w:proofErr w:type="spellStart"/>
      <w:r w:rsidRPr="00474475">
        <w:t>untuk</w:t>
      </w:r>
      <w:proofErr w:type="spellEnd"/>
      <w:r w:rsidRPr="00474475">
        <w:t xml:space="preserve"> KDD, </w:t>
      </w:r>
      <w:proofErr w:type="spellStart"/>
      <w:r w:rsidRPr="00474475">
        <w:t>seperti</w:t>
      </w:r>
      <w:proofErr w:type="spellEnd"/>
      <w:r w:rsidRPr="00474475">
        <w:t xml:space="preserve"> data </w:t>
      </w:r>
      <w:proofErr w:type="spellStart"/>
      <w:r w:rsidRPr="00474475">
        <w:t>atau</w:t>
      </w:r>
      <w:proofErr w:type="spellEnd"/>
      <w:r w:rsidRPr="00474475">
        <w:t xml:space="preserve"> </w:t>
      </w:r>
      <w:proofErr w:type="spellStart"/>
      <w:r w:rsidRPr="00474475">
        <w:t>informasi</w:t>
      </w:r>
      <w:proofErr w:type="spellEnd"/>
      <w:r w:rsidRPr="00474475">
        <w:t xml:space="preserve"> </w:t>
      </w:r>
      <w:proofErr w:type="spellStart"/>
      <w:r w:rsidRPr="00474475">
        <w:t>eksternal</w:t>
      </w:r>
      <w:proofErr w:type="spellEnd"/>
      <w:r w:rsidRPr="00474475">
        <w:t xml:space="preserve">. </w:t>
      </w:r>
      <w:r w:rsidR="004129D2">
        <w:rPr>
          <w:i/>
          <w:iCs/>
          <w:color w:val="000000" w:themeColor="text1"/>
          <w:sz w:val="22"/>
          <w:szCs w:val="22"/>
        </w:rPr>
        <w:t>D</w:t>
      </w:r>
      <w:r w:rsidR="00D52091" w:rsidRPr="00D52091">
        <w:rPr>
          <w:i/>
          <w:iCs/>
          <w:color w:val="000000" w:themeColor="text1"/>
          <w:sz w:val="22"/>
          <w:szCs w:val="22"/>
        </w:rPr>
        <w:t xml:space="preserve">ata </w:t>
      </w:r>
      <w:proofErr w:type="spellStart"/>
      <w:r w:rsidR="00D52091" w:rsidRPr="00D52091">
        <w:rPr>
          <w:i/>
          <w:iCs/>
          <w:color w:val="000000" w:themeColor="text1"/>
          <w:sz w:val="22"/>
          <w:szCs w:val="22"/>
        </w:rPr>
        <w:t>preprocessing</w:t>
      </w:r>
      <w:proofErr w:type="spellEnd"/>
      <w:r w:rsidR="00D52091" w:rsidRPr="00D52091">
        <w:rPr>
          <w:i/>
          <w:iCs/>
          <w:color w:val="000000" w:themeColor="text1"/>
          <w:sz w:val="22"/>
          <w:szCs w:val="22"/>
        </w:rPr>
        <w:t> </w:t>
      </w:r>
      <w:proofErr w:type="spellStart"/>
      <w:r w:rsidR="00D52091" w:rsidRPr="00D52091">
        <w:rPr>
          <w:color w:val="000000" w:themeColor="text1"/>
          <w:sz w:val="22"/>
          <w:szCs w:val="22"/>
        </w:rPr>
        <w:t>adalah</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teknik</w:t>
      </w:r>
      <w:proofErr w:type="spellEnd"/>
      <w:r w:rsidR="00D52091" w:rsidRPr="00D52091">
        <w:rPr>
          <w:color w:val="000000" w:themeColor="text1"/>
          <w:sz w:val="22"/>
          <w:szCs w:val="22"/>
        </w:rPr>
        <w:t xml:space="preserve"> yang </w:t>
      </w:r>
      <w:proofErr w:type="spellStart"/>
      <w:r w:rsidR="00D52091" w:rsidRPr="00D52091">
        <w:rPr>
          <w:color w:val="000000" w:themeColor="text1"/>
          <w:sz w:val="22"/>
          <w:szCs w:val="22"/>
        </w:rPr>
        <w:t>digunakan</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untuk</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mengubah</w:t>
      </w:r>
      <w:proofErr w:type="spellEnd"/>
      <w:r w:rsidR="00D52091" w:rsidRPr="00D52091">
        <w:rPr>
          <w:color w:val="000000" w:themeColor="text1"/>
          <w:sz w:val="22"/>
          <w:szCs w:val="22"/>
        </w:rPr>
        <w:t xml:space="preserve"> data </w:t>
      </w:r>
      <w:proofErr w:type="spellStart"/>
      <w:r w:rsidR="00D52091" w:rsidRPr="00D52091">
        <w:rPr>
          <w:color w:val="000000" w:themeColor="text1"/>
          <w:sz w:val="22"/>
          <w:szCs w:val="22"/>
        </w:rPr>
        <w:t>mentah</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dalam</w:t>
      </w:r>
      <w:proofErr w:type="spellEnd"/>
      <w:r w:rsidR="00D52091" w:rsidRPr="00D52091">
        <w:rPr>
          <w:color w:val="000000" w:themeColor="text1"/>
          <w:sz w:val="22"/>
          <w:szCs w:val="22"/>
        </w:rPr>
        <w:t xml:space="preserve"> format yang </w:t>
      </w:r>
      <w:proofErr w:type="spellStart"/>
      <w:r w:rsidR="00D52091" w:rsidRPr="00D52091">
        <w:rPr>
          <w:color w:val="000000" w:themeColor="text1"/>
          <w:sz w:val="22"/>
          <w:szCs w:val="22"/>
        </w:rPr>
        <w:t>berguna</w:t>
      </w:r>
      <w:proofErr w:type="spellEnd"/>
      <w:r w:rsidR="00D52091" w:rsidRPr="00D52091">
        <w:rPr>
          <w:color w:val="000000" w:themeColor="text1"/>
          <w:sz w:val="22"/>
          <w:szCs w:val="22"/>
        </w:rPr>
        <w:t xml:space="preserve"> dan </w:t>
      </w:r>
      <w:proofErr w:type="spellStart"/>
      <w:r w:rsidR="00D52091" w:rsidRPr="00D52091">
        <w:rPr>
          <w:color w:val="000000" w:themeColor="text1"/>
          <w:sz w:val="22"/>
          <w:szCs w:val="22"/>
        </w:rPr>
        <w:t>efisien</w:t>
      </w:r>
      <w:proofErr w:type="spellEnd"/>
      <w:r w:rsidR="00D52091" w:rsidRPr="00D52091">
        <w:rPr>
          <w:color w:val="000000" w:themeColor="text1"/>
          <w:sz w:val="22"/>
          <w:szCs w:val="22"/>
        </w:rPr>
        <w:t>.</w:t>
      </w:r>
      <w:r w:rsidR="004129D2">
        <w:rPr>
          <w:color w:val="000000" w:themeColor="text1"/>
          <w:sz w:val="22"/>
          <w:szCs w:val="22"/>
          <w:lang w:val="en-ID" w:eastAsia="en-ID"/>
        </w:rPr>
        <w:t xml:space="preserve"> </w:t>
      </w:r>
      <w:proofErr w:type="spellStart"/>
      <w:r w:rsidR="00D52091" w:rsidRPr="00D52091">
        <w:rPr>
          <w:color w:val="000000" w:themeColor="text1"/>
          <w:sz w:val="22"/>
          <w:szCs w:val="22"/>
        </w:rPr>
        <w:t>Inisiatif</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ini</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diperlukan</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karena</w:t>
      </w:r>
      <w:proofErr w:type="spellEnd"/>
      <w:r w:rsidR="00D52091" w:rsidRPr="00D52091">
        <w:rPr>
          <w:color w:val="000000" w:themeColor="text1"/>
          <w:sz w:val="22"/>
          <w:szCs w:val="22"/>
        </w:rPr>
        <w:t xml:space="preserve"> data </w:t>
      </w:r>
      <w:proofErr w:type="spellStart"/>
      <w:r w:rsidR="00D52091" w:rsidRPr="00D52091">
        <w:rPr>
          <w:color w:val="000000" w:themeColor="text1"/>
          <w:sz w:val="22"/>
          <w:szCs w:val="22"/>
        </w:rPr>
        <w:t>mentah</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seringkali</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tidak</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lengkap</w:t>
      </w:r>
      <w:proofErr w:type="spellEnd"/>
      <w:r w:rsidR="00D52091" w:rsidRPr="00D52091">
        <w:rPr>
          <w:color w:val="000000" w:themeColor="text1"/>
          <w:sz w:val="22"/>
          <w:szCs w:val="22"/>
        </w:rPr>
        <w:t xml:space="preserve"> dan </w:t>
      </w:r>
      <w:proofErr w:type="spellStart"/>
      <w:r w:rsidR="00D52091" w:rsidRPr="00D52091">
        <w:rPr>
          <w:color w:val="000000" w:themeColor="text1"/>
          <w:sz w:val="22"/>
          <w:szCs w:val="22"/>
        </w:rPr>
        <w:t>memiliki</w:t>
      </w:r>
      <w:proofErr w:type="spellEnd"/>
      <w:r w:rsidR="00D52091" w:rsidRPr="00D52091">
        <w:rPr>
          <w:color w:val="000000" w:themeColor="text1"/>
          <w:sz w:val="22"/>
          <w:szCs w:val="22"/>
        </w:rPr>
        <w:t xml:space="preserve"> format yang </w:t>
      </w:r>
      <w:proofErr w:type="spellStart"/>
      <w:r w:rsidR="00D52091" w:rsidRPr="00D52091">
        <w:rPr>
          <w:color w:val="000000" w:themeColor="text1"/>
          <w:sz w:val="22"/>
          <w:szCs w:val="22"/>
        </w:rPr>
        <w:t>tidak</w:t>
      </w:r>
      <w:proofErr w:type="spellEnd"/>
      <w:r w:rsidR="00D52091" w:rsidRPr="00D52091">
        <w:rPr>
          <w:color w:val="000000" w:themeColor="text1"/>
          <w:sz w:val="22"/>
          <w:szCs w:val="22"/>
        </w:rPr>
        <w:t xml:space="preserve"> </w:t>
      </w:r>
      <w:proofErr w:type="spellStart"/>
      <w:r w:rsidR="00D52091" w:rsidRPr="00D52091">
        <w:rPr>
          <w:color w:val="000000" w:themeColor="text1"/>
          <w:sz w:val="22"/>
          <w:szCs w:val="22"/>
        </w:rPr>
        <w:t>konsisten</w:t>
      </w:r>
      <w:proofErr w:type="spellEnd"/>
      <w:r w:rsidR="00D52091" w:rsidRPr="00D52091">
        <w:rPr>
          <w:color w:val="000000" w:themeColor="text1"/>
          <w:sz w:val="22"/>
          <w:szCs w:val="22"/>
        </w:rPr>
        <w:t>. </w:t>
      </w:r>
    </w:p>
    <w:p w14:paraId="4947DBAE" w14:textId="2EA5B003" w:rsidR="00D52091" w:rsidRDefault="00D52091" w:rsidP="00D52091">
      <w:pPr>
        <w:pStyle w:val="NormalWeb"/>
        <w:spacing w:line="480" w:lineRule="auto"/>
        <w:jc w:val="both"/>
        <w:rPr>
          <w:color w:val="000000" w:themeColor="text1"/>
          <w:sz w:val="22"/>
          <w:szCs w:val="22"/>
        </w:rPr>
      </w:pPr>
      <w:proofErr w:type="spellStart"/>
      <w:r w:rsidRPr="00D52091">
        <w:rPr>
          <w:color w:val="000000" w:themeColor="text1"/>
          <w:sz w:val="22"/>
          <w:szCs w:val="22"/>
        </w:rPr>
        <w:t>Kualitas</w:t>
      </w:r>
      <w:proofErr w:type="spellEnd"/>
      <w:r w:rsidRPr="00D52091">
        <w:rPr>
          <w:color w:val="000000" w:themeColor="text1"/>
          <w:sz w:val="22"/>
          <w:szCs w:val="22"/>
        </w:rPr>
        <w:t xml:space="preserve"> data </w:t>
      </w:r>
      <w:proofErr w:type="spellStart"/>
      <w:r w:rsidRPr="00D52091">
        <w:rPr>
          <w:color w:val="000000" w:themeColor="text1"/>
          <w:sz w:val="22"/>
          <w:szCs w:val="22"/>
        </w:rPr>
        <w:t>sendiri</w:t>
      </w:r>
      <w:proofErr w:type="spellEnd"/>
      <w:r w:rsidRPr="00D52091">
        <w:rPr>
          <w:color w:val="000000" w:themeColor="text1"/>
          <w:sz w:val="22"/>
          <w:szCs w:val="22"/>
        </w:rPr>
        <w:t xml:space="preserve"> </w:t>
      </w:r>
      <w:proofErr w:type="spellStart"/>
      <w:r w:rsidRPr="00D52091">
        <w:rPr>
          <w:color w:val="000000" w:themeColor="text1"/>
          <w:sz w:val="22"/>
          <w:szCs w:val="22"/>
        </w:rPr>
        <w:t>memiliki</w:t>
      </w:r>
      <w:proofErr w:type="spellEnd"/>
      <w:r w:rsidRPr="00D52091">
        <w:rPr>
          <w:color w:val="000000" w:themeColor="text1"/>
          <w:sz w:val="22"/>
          <w:szCs w:val="22"/>
        </w:rPr>
        <w:t xml:space="preserve"> </w:t>
      </w:r>
      <w:proofErr w:type="spellStart"/>
      <w:r w:rsidRPr="00D52091">
        <w:rPr>
          <w:color w:val="000000" w:themeColor="text1"/>
          <w:sz w:val="22"/>
          <w:szCs w:val="22"/>
        </w:rPr>
        <w:t>korelasi</w:t>
      </w:r>
      <w:proofErr w:type="spellEnd"/>
      <w:r w:rsidRPr="00D52091">
        <w:rPr>
          <w:color w:val="000000" w:themeColor="text1"/>
          <w:sz w:val="22"/>
          <w:szCs w:val="22"/>
        </w:rPr>
        <w:t xml:space="preserve"> </w:t>
      </w:r>
      <w:proofErr w:type="spellStart"/>
      <w:r w:rsidRPr="00D52091">
        <w:rPr>
          <w:color w:val="000000" w:themeColor="text1"/>
          <w:sz w:val="22"/>
          <w:szCs w:val="22"/>
        </w:rPr>
        <w:t>langsung</w:t>
      </w:r>
      <w:proofErr w:type="spellEnd"/>
      <w:r w:rsidRPr="00D52091">
        <w:rPr>
          <w:color w:val="000000" w:themeColor="text1"/>
          <w:sz w:val="22"/>
          <w:szCs w:val="22"/>
        </w:rPr>
        <w:t xml:space="preserve"> </w:t>
      </w:r>
      <w:proofErr w:type="spellStart"/>
      <w:r w:rsidRPr="00D52091">
        <w:rPr>
          <w:color w:val="000000" w:themeColor="text1"/>
          <w:sz w:val="22"/>
          <w:szCs w:val="22"/>
        </w:rPr>
        <w:t>dengan</w:t>
      </w:r>
      <w:proofErr w:type="spellEnd"/>
      <w:r w:rsidRPr="00D52091">
        <w:rPr>
          <w:color w:val="000000" w:themeColor="text1"/>
          <w:sz w:val="22"/>
          <w:szCs w:val="22"/>
        </w:rPr>
        <w:t xml:space="preserve"> </w:t>
      </w:r>
      <w:proofErr w:type="spellStart"/>
      <w:r w:rsidRPr="00D52091">
        <w:rPr>
          <w:color w:val="000000" w:themeColor="text1"/>
          <w:sz w:val="22"/>
          <w:szCs w:val="22"/>
        </w:rPr>
        <w:t>keberhasilan</w:t>
      </w:r>
      <w:proofErr w:type="spellEnd"/>
      <w:r w:rsidRPr="00D52091">
        <w:rPr>
          <w:color w:val="000000" w:themeColor="text1"/>
          <w:sz w:val="22"/>
          <w:szCs w:val="22"/>
        </w:rPr>
        <w:t xml:space="preserve"> </w:t>
      </w:r>
      <w:proofErr w:type="spellStart"/>
      <w:r w:rsidRPr="00D52091">
        <w:rPr>
          <w:color w:val="000000" w:themeColor="text1"/>
          <w:sz w:val="22"/>
          <w:szCs w:val="22"/>
        </w:rPr>
        <w:t>setiap</w:t>
      </w:r>
      <w:proofErr w:type="spellEnd"/>
      <w:r w:rsidRPr="00D52091">
        <w:rPr>
          <w:color w:val="000000" w:themeColor="text1"/>
          <w:sz w:val="22"/>
          <w:szCs w:val="22"/>
        </w:rPr>
        <w:t xml:space="preserve"> </w:t>
      </w:r>
      <w:proofErr w:type="spellStart"/>
      <w:r w:rsidRPr="00D52091">
        <w:rPr>
          <w:color w:val="000000" w:themeColor="text1"/>
          <w:sz w:val="22"/>
          <w:szCs w:val="22"/>
        </w:rPr>
        <w:t>proyek</w:t>
      </w:r>
      <w:proofErr w:type="spellEnd"/>
      <w:r w:rsidRPr="00D52091">
        <w:rPr>
          <w:color w:val="000000" w:themeColor="text1"/>
          <w:sz w:val="22"/>
          <w:szCs w:val="22"/>
        </w:rPr>
        <w:t xml:space="preserve"> yang </w:t>
      </w:r>
      <w:proofErr w:type="spellStart"/>
      <w:r w:rsidRPr="00D52091">
        <w:rPr>
          <w:color w:val="000000" w:themeColor="text1"/>
          <w:sz w:val="22"/>
          <w:szCs w:val="22"/>
        </w:rPr>
        <w:t>melibatkan</w:t>
      </w:r>
      <w:proofErr w:type="spellEnd"/>
      <w:r w:rsidRPr="00D52091">
        <w:rPr>
          <w:color w:val="000000" w:themeColor="text1"/>
          <w:sz w:val="22"/>
          <w:szCs w:val="22"/>
        </w:rPr>
        <w:t xml:space="preserve"> </w:t>
      </w:r>
      <w:proofErr w:type="spellStart"/>
      <w:r w:rsidRPr="00D52091">
        <w:rPr>
          <w:color w:val="000000" w:themeColor="text1"/>
          <w:sz w:val="22"/>
          <w:szCs w:val="22"/>
        </w:rPr>
        <w:t>analisis</w:t>
      </w:r>
      <w:proofErr w:type="spellEnd"/>
      <w:r w:rsidRPr="00D52091">
        <w:rPr>
          <w:color w:val="000000" w:themeColor="text1"/>
          <w:sz w:val="22"/>
          <w:szCs w:val="22"/>
        </w:rPr>
        <w:t xml:space="preserve"> data.</w:t>
      </w:r>
      <w:r w:rsidR="004129D2">
        <w:rPr>
          <w:color w:val="000000" w:themeColor="text1"/>
          <w:sz w:val="22"/>
          <w:szCs w:val="22"/>
        </w:rPr>
        <w:t xml:space="preserve"> </w:t>
      </w:r>
      <w:proofErr w:type="spellStart"/>
      <w:r w:rsidRPr="00D52091">
        <w:rPr>
          <w:i/>
          <w:iCs/>
          <w:color w:val="000000" w:themeColor="text1"/>
          <w:sz w:val="22"/>
          <w:szCs w:val="22"/>
        </w:rPr>
        <w:t>Preprocessing</w:t>
      </w:r>
      <w:proofErr w:type="spellEnd"/>
      <w:r w:rsidRPr="00D52091">
        <w:rPr>
          <w:i/>
          <w:iCs/>
          <w:color w:val="000000" w:themeColor="text1"/>
          <w:sz w:val="22"/>
          <w:szCs w:val="22"/>
        </w:rPr>
        <w:t> </w:t>
      </w:r>
      <w:proofErr w:type="spellStart"/>
      <w:r w:rsidRPr="00D52091">
        <w:rPr>
          <w:color w:val="000000" w:themeColor="text1"/>
          <w:sz w:val="22"/>
          <w:szCs w:val="22"/>
        </w:rPr>
        <w:t>sendiri</w:t>
      </w:r>
      <w:proofErr w:type="spellEnd"/>
      <w:r w:rsidRPr="00D52091">
        <w:rPr>
          <w:color w:val="000000" w:themeColor="text1"/>
          <w:sz w:val="22"/>
          <w:szCs w:val="22"/>
        </w:rPr>
        <w:t xml:space="preserve"> </w:t>
      </w:r>
      <w:proofErr w:type="spellStart"/>
      <w:r w:rsidRPr="00D52091">
        <w:rPr>
          <w:color w:val="000000" w:themeColor="text1"/>
          <w:sz w:val="22"/>
          <w:szCs w:val="22"/>
        </w:rPr>
        <w:t>melibatkan</w:t>
      </w:r>
      <w:proofErr w:type="spellEnd"/>
      <w:r w:rsidRPr="00D52091">
        <w:rPr>
          <w:color w:val="000000" w:themeColor="text1"/>
          <w:sz w:val="22"/>
          <w:szCs w:val="22"/>
        </w:rPr>
        <w:t xml:space="preserve"> </w:t>
      </w:r>
      <w:proofErr w:type="spellStart"/>
      <w:r w:rsidRPr="00D52091">
        <w:rPr>
          <w:color w:val="000000" w:themeColor="text1"/>
          <w:sz w:val="22"/>
          <w:szCs w:val="22"/>
        </w:rPr>
        <w:t>validasi</w:t>
      </w:r>
      <w:proofErr w:type="spellEnd"/>
      <w:r w:rsidRPr="00D52091">
        <w:rPr>
          <w:color w:val="000000" w:themeColor="text1"/>
          <w:sz w:val="22"/>
          <w:szCs w:val="22"/>
        </w:rPr>
        <w:t xml:space="preserve"> dan </w:t>
      </w:r>
      <w:proofErr w:type="spellStart"/>
      <w:r w:rsidRPr="00D52091">
        <w:rPr>
          <w:color w:val="000000" w:themeColor="text1"/>
          <w:sz w:val="22"/>
          <w:szCs w:val="22"/>
        </w:rPr>
        <w:t>imputasi</w:t>
      </w:r>
      <w:proofErr w:type="spellEnd"/>
      <w:r w:rsidRPr="00D52091">
        <w:rPr>
          <w:color w:val="000000" w:themeColor="text1"/>
          <w:sz w:val="22"/>
          <w:szCs w:val="22"/>
        </w:rPr>
        <w:t xml:space="preserve"> data. </w:t>
      </w:r>
      <w:proofErr w:type="spellStart"/>
      <w:r w:rsidRPr="00D52091">
        <w:rPr>
          <w:color w:val="000000" w:themeColor="text1"/>
          <w:sz w:val="22"/>
          <w:szCs w:val="22"/>
        </w:rPr>
        <w:t>Tujuan</w:t>
      </w:r>
      <w:proofErr w:type="spellEnd"/>
      <w:r w:rsidRPr="00D52091">
        <w:rPr>
          <w:color w:val="000000" w:themeColor="text1"/>
          <w:sz w:val="22"/>
          <w:szCs w:val="22"/>
        </w:rPr>
        <w:t xml:space="preserve"> </w:t>
      </w:r>
      <w:proofErr w:type="spellStart"/>
      <w:r w:rsidRPr="00D52091">
        <w:rPr>
          <w:color w:val="000000" w:themeColor="text1"/>
          <w:sz w:val="22"/>
          <w:szCs w:val="22"/>
        </w:rPr>
        <w:t>dari</w:t>
      </w:r>
      <w:proofErr w:type="spellEnd"/>
      <w:r w:rsidRPr="00D52091">
        <w:rPr>
          <w:color w:val="000000" w:themeColor="text1"/>
          <w:sz w:val="22"/>
          <w:szCs w:val="22"/>
        </w:rPr>
        <w:t xml:space="preserve"> </w:t>
      </w:r>
      <w:proofErr w:type="spellStart"/>
      <w:r w:rsidRPr="00D52091">
        <w:rPr>
          <w:color w:val="000000" w:themeColor="text1"/>
          <w:sz w:val="22"/>
          <w:szCs w:val="22"/>
        </w:rPr>
        <w:t>validasi</w:t>
      </w:r>
      <w:proofErr w:type="spellEnd"/>
      <w:r w:rsidRPr="00D52091">
        <w:rPr>
          <w:color w:val="000000" w:themeColor="text1"/>
          <w:sz w:val="22"/>
          <w:szCs w:val="22"/>
        </w:rPr>
        <w:t xml:space="preserve"> </w:t>
      </w:r>
      <w:proofErr w:type="spellStart"/>
      <w:r w:rsidRPr="00D52091">
        <w:rPr>
          <w:color w:val="000000" w:themeColor="text1"/>
          <w:sz w:val="22"/>
          <w:szCs w:val="22"/>
        </w:rPr>
        <w:t>adalah</w:t>
      </w:r>
      <w:proofErr w:type="spellEnd"/>
      <w:r w:rsidRPr="00D52091">
        <w:rPr>
          <w:color w:val="000000" w:themeColor="text1"/>
          <w:sz w:val="22"/>
          <w:szCs w:val="22"/>
        </w:rPr>
        <w:t xml:space="preserve"> </w:t>
      </w:r>
      <w:proofErr w:type="spellStart"/>
      <w:r w:rsidRPr="00D52091">
        <w:rPr>
          <w:color w:val="000000" w:themeColor="text1"/>
          <w:sz w:val="22"/>
          <w:szCs w:val="22"/>
        </w:rPr>
        <w:t>untuk</w:t>
      </w:r>
      <w:proofErr w:type="spellEnd"/>
      <w:r w:rsidRPr="00D52091">
        <w:rPr>
          <w:color w:val="000000" w:themeColor="text1"/>
          <w:sz w:val="22"/>
          <w:szCs w:val="22"/>
        </w:rPr>
        <w:t xml:space="preserve"> </w:t>
      </w:r>
      <w:proofErr w:type="spellStart"/>
      <w:r w:rsidRPr="00D52091">
        <w:rPr>
          <w:color w:val="000000" w:themeColor="text1"/>
          <w:sz w:val="22"/>
          <w:szCs w:val="22"/>
        </w:rPr>
        <w:t>menilai</w:t>
      </w:r>
      <w:proofErr w:type="spellEnd"/>
      <w:r w:rsidRPr="00D52091">
        <w:rPr>
          <w:color w:val="000000" w:themeColor="text1"/>
          <w:sz w:val="22"/>
          <w:szCs w:val="22"/>
        </w:rPr>
        <w:t xml:space="preserve"> </w:t>
      </w:r>
      <w:proofErr w:type="spellStart"/>
      <w:r w:rsidRPr="00D52091">
        <w:rPr>
          <w:color w:val="000000" w:themeColor="text1"/>
          <w:sz w:val="22"/>
          <w:szCs w:val="22"/>
        </w:rPr>
        <w:t>tingkat</w:t>
      </w:r>
      <w:proofErr w:type="spellEnd"/>
      <w:r w:rsidRPr="00D52091">
        <w:rPr>
          <w:color w:val="000000" w:themeColor="text1"/>
          <w:sz w:val="22"/>
          <w:szCs w:val="22"/>
        </w:rPr>
        <w:t xml:space="preserve"> </w:t>
      </w:r>
      <w:proofErr w:type="spellStart"/>
      <w:r w:rsidRPr="00D52091">
        <w:rPr>
          <w:color w:val="000000" w:themeColor="text1"/>
          <w:sz w:val="22"/>
          <w:szCs w:val="22"/>
        </w:rPr>
        <w:t>kelengkapan</w:t>
      </w:r>
      <w:proofErr w:type="spellEnd"/>
      <w:r w:rsidRPr="00D52091">
        <w:rPr>
          <w:color w:val="000000" w:themeColor="text1"/>
          <w:sz w:val="22"/>
          <w:szCs w:val="22"/>
        </w:rPr>
        <w:t xml:space="preserve"> dan </w:t>
      </w:r>
      <w:proofErr w:type="spellStart"/>
      <w:r w:rsidRPr="00D52091">
        <w:rPr>
          <w:color w:val="000000" w:themeColor="text1"/>
          <w:sz w:val="22"/>
          <w:szCs w:val="22"/>
        </w:rPr>
        <w:t>akurasi</w:t>
      </w:r>
      <w:proofErr w:type="spellEnd"/>
      <w:r w:rsidRPr="00D52091">
        <w:rPr>
          <w:color w:val="000000" w:themeColor="text1"/>
          <w:sz w:val="22"/>
          <w:szCs w:val="22"/>
        </w:rPr>
        <w:t xml:space="preserve"> data yang </w:t>
      </w:r>
      <w:proofErr w:type="spellStart"/>
      <w:r w:rsidRPr="00D52091">
        <w:rPr>
          <w:color w:val="000000" w:themeColor="text1"/>
          <w:sz w:val="22"/>
          <w:szCs w:val="22"/>
        </w:rPr>
        <w:t>tersaring</w:t>
      </w:r>
      <w:proofErr w:type="spellEnd"/>
      <w:r w:rsidRPr="00D52091">
        <w:rPr>
          <w:color w:val="000000" w:themeColor="text1"/>
          <w:sz w:val="22"/>
          <w:szCs w:val="22"/>
        </w:rPr>
        <w:t xml:space="preserve">. Di </w:t>
      </w:r>
      <w:proofErr w:type="spellStart"/>
      <w:r w:rsidRPr="00D52091">
        <w:rPr>
          <w:color w:val="000000" w:themeColor="text1"/>
          <w:sz w:val="22"/>
          <w:szCs w:val="22"/>
        </w:rPr>
        <w:t>sisi</w:t>
      </w:r>
      <w:proofErr w:type="spellEnd"/>
      <w:r w:rsidRPr="00D52091">
        <w:rPr>
          <w:color w:val="000000" w:themeColor="text1"/>
          <w:sz w:val="22"/>
          <w:szCs w:val="22"/>
        </w:rPr>
        <w:t xml:space="preserve"> </w:t>
      </w:r>
      <w:proofErr w:type="spellStart"/>
      <w:r w:rsidRPr="00D52091">
        <w:rPr>
          <w:color w:val="000000" w:themeColor="text1"/>
          <w:sz w:val="22"/>
          <w:szCs w:val="22"/>
        </w:rPr>
        <w:t>lain</w:t>
      </w:r>
      <w:proofErr w:type="spellEnd"/>
      <w:r w:rsidRPr="00D52091">
        <w:rPr>
          <w:color w:val="000000" w:themeColor="text1"/>
          <w:sz w:val="22"/>
          <w:szCs w:val="22"/>
        </w:rPr>
        <w:t xml:space="preserve">, </w:t>
      </w:r>
      <w:proofErr w:type="spellStart"/>
      <w:r w:rsidRPr="00D52091">
        <w:rPr>
          <w:color w:val="000000" w:themeColor="text1"/>
          <w:sz w:val="22"/>
          <w:szCs w:val="22"/>
        </w:rPr>
        <w:t>tujuan</w:t>
      </w:r>
      <w:proofErr w:type="spellEnd"/>
      <w:r w:rsidRPr="00D52091">
        <w:rPr>
          <w:color w:val="000000" w:themeColor="text1"/>
          <w:sz w:val="22"/>
          <w:szCs w:val="22"/>
        </w:rPr>
        <w:t xml:space="preserve"> </w:t>
      </w:r>
      <w:proofErr w:type="spellStart"/>
      <w:r w:rsidRPr="00D52091">
        <w:rPr>
          <w:color w:val="000000" w:themeColor="text1"/>
          <w:sz w:val="22"/>
          <w:szCs w:val="22"/>
        </w:rPr>
        <w:t>imputasi</w:t>
      </w:r>
      <w:proofErr w:type="spellEnd"/>
      <w:r w:rsidRPr="00D52091">
        <w:rPr>
          <w:color w:val="000000" w:themeColor="text1"/>
          <w:sz w:val="22"/>
          <w:szCs w:val="22"/>
        </w:rPr>
        <w:t xml:space="preserve"> </w:t>
      </w:r>
      <w:proofErr w:type="spellStart"/>
      <w:r w:rsidRPr="00D52091">
        <w:rPr>
          <w:color w:val="000000" w:themeColor="text1"/>
          <w:sz w:val="22"/>
          <w:szCs w:val="22"/>
        </w:rPr>
        <w:t>adalah</w:t>
      </w:r>
      <w:proofErr w:type="spellEnd"/>
      <w:r w:rsidRPr="00D52091">
        <w:rPr>
          <w:color w:val="000000" w:themeColor="text1"/>
          <w:sz w:val="22"/>
          <w:szCs w:val="22"/>
        </w:rPr>
        <w:t xml:space="preserve"> </w:t>
      </w:r>
      <w:proofErr w:type="spellStart"/>
      <w:r w:rsidRPr="00D52091">
        <w:rPr>
          <w:color w:val="000000" w:themeColor="text1"/>
          <w:sz w:val="22"/>
          <w:szCs w:val="22"/>
        </w:rPr>
        <w:t>untuk</w:t>
      </w:r>
      <w:proofErr w:type="spellEnd"/>
      <w:r w:rsidRPr="00D52091">
        <w:rPr>
          <w:color w:val="000000" w:themeColor="text1"/>
          <w:sz w:val="22"/>
          <w:szCs w:val="22"/>
        </w:rPr>
        <w:t xml:space="preserve"> </w:t>
      </w:r>
      <w:proofErr w:type="spellStart"/>
      <w:r w:rsidRPr="00D52091">
        <w:rPr>
          <w:color w:val="000000" w:themeColor="text1"/>
          <w:sz w:val="22"/>
          <w:szCs w:val="22"/>
        </w:rPr>
        <w:t>memperbaiki</w:t>
      </w:r>
      <w:proofErr w:type="spellEnd"/>
      <w:r w:rsidRPr="00D52091">
        <w:rPr>
          <w:color w:val="000000" w:themeColor="text1"/>
          <w:sz w:val="22"/>
          <w:szCs w:val="22"/>
        </w:rPr>
        <w:t xml:space="preserve"> </w:t>
      </w:r>
      <w:proofErr w:type="spellStart"/>
      <w:r w:rsidRPr="00D52091">
        <w:rPr>
          <w:color w:val="000000" w:themeColor="text1"/>
          <w:sz w:val="22"/>
          <w:szCs w:val="22"/>
        </w:rPr>
        <w:t>kesalahan</w:t>
      </w:r>
      <w:proofErr w:type="spellEnd"/>
      <w:r w:rsidRPr="00D52091">
        <w:rPr>
          <w:color w:val="000000" w:themeColor="text1"/>
          <w:sz w:val="22"/>
          <w:szCs w:val="22"/>
        </w:rPr>
        <w:t xml:space="preserve"> dan </w:t>
      </w:r>
      <w:proofErr w:type="spellStart"/>
      <w:r w:rsidRPr="00D52091">
        <w:rPr>
          <w:color w:val="000000" w:themeColor="text1"/>
          <w:sz w:val="22"/>
          <w:szCs w:val="22"/>
        </w:rPr>
        <w:t>memasukkan</w:t>
      </w:r>
      <w:proofErr w:type="spellEnd"/>
      <w:r w:rsidRPr="00D52091">
        <w:rPr>
          <w:color w:val="000000" w:themeColor="text1"/>
          <w:sz w:val="22"/>
          <w:szCs w:val="22"/>
        </w:rPr>
        <w:t xml:space="preserve"> </w:t>
      </w:r>
      <w:proofErr w:type="spellStart"/>
      <w:r w:rsidRPr="00D52091">
        <w:rPr>
          <w:color w:val="000000" w:themeColor="text1"/>
          <w:sz w:val="22"/>
          <w:szCs w:val="22"/>
        </w:rPr>
        <w:t>nilai</w:t>
      </w:r>
      <w:proofErr w:type="spellEnd"/>
      <w:r w:rsidRPr="00D52091">
        <w:rPr>
          <w:color w:val="000000" w:themeColor="text1"/>
          <w:sz w:val="22"/>
          <w:szCs w:val="22"/>
        </w:rPr>
        <w:t xml:space="preserve"> yang </w:t>
      </w:r>
      <w:proofErr w:type="spellStart"/>
      <w:proofErr w:type="gramStart"/>
      <w:r w:rsidRPr="00D52091">
        <w:rPr>
          <w:color w:val="000000" w:themeColor="text1"/>
          <w:sz w:val="22"/>
          <w:szCs w:val="22"/>
        </w:rPr>
        <w:t>hilang</w:t>
      </w:r>
      <w:proofErr w:type="spellEnd"/>
      <w:r w:rsidRPr="00D52091">
        <w:rPr>
          <w:color w:val="000000" w:themeColor="text1"/>
          <w:sz w:val="22"/>
          <w:szCs w:val="22"/>
        </w:rPr>
        <w:t xml:space="preserve">,  </w:t>
      </w:r>
      <w:proofErr w:type="spellStart"/>
      <w:r w:rsidRPr="00D52091">
        <w:rPr>
          <w:color w:val="000000" w:themeColor="text1"/>
          <w:sz w:val="22"/>
          <w:szCs w:val="22"/>
        </w:rPr>
        <w:t>baik</w:t>
      </w:r>
      <w:proofErr w:type="spellEnd"/>
      <w:proofErr w:type="gramEnd"/>
      <w:r w:rsidRPr="00D52091">
        <w:rPr>
          <w:color w:val="000000" w:themeColor="text1"/>
          <w:sz w:val="22"/>
          <w:szCs w:val="22"/>
        </w:rPr>
        <w:t xml:space="preserve"> </w:t>
      </w:r>
      <w:proofErr w:type="spellStart"/>
      <w:r w:rsidRPr="00D52091">
        <w:rPr>
          <w:color w:val="000000" w:themeColor="text1"/>
          <w:sz w:val="22"/>
          <w:szCs w:val="22"/>
        </w:rPr>
        <w:t>secara</w:t>
      </w:r>
      <w:proofErr w:type="spellEnd"/>
      <w:r w:rsidRPr="00D52091">
        <w:rPr>
          <w:color w:val="000000" w:themeColor="text1"/>
          <w:sz w:val="22"/>
          <w:szCs w:val="22"/>
        </w:rPr>
        <w:t xml:space="preserve"> manual </w:t>
      </w:r>
      <w:proofErr w:type="spellStart"/>
      <w:r w:rsidRPr="00D52091">
        <w:rPr>
          <w:color w:val="000000" w:themeColor="text1"/>
          <w:sz w:val="22"/>
          <w:szCs w:val="22"/>
        </w:rPr>
        <w:t>atau</w:t>
      </w:r>
      <w:proofErr w:type="spellEnd"/>
      <w:r w:rsidRPr="00D52091">
        <w:rPr>
          <w:color w:val="000000" w:themeColor="text1"/>
          <w:sz w:val="22"/>
          <w:szCs w:val="22"/>
        </w:rPr>
        <w:t xml:space="preserve"> </w:t>
      </w:r>
      <w:proofErr w:type="spellStart"/>
      <w:r w:rsidRPr="00D52091">
        <w:rPr>
          <w:color w:val="000000" w:themeColor="text1"/>
          <w:sz w:val="22"/>
          <w:szCs w:val="22"/>
        </w:rPr>
        <w:t>otomatis</w:t>
      </w:r>
      <w:proofErr w:type="spellEnd"/>
      <w:r w:rsidRPr="00D52091">
        <w:rPr>
          <w:color w:val="000000" w:themeColor="text1"/>
          <w:sz w:val="22"/>
          <w:szCs w:val="22"/>
        </w:rPr>
        <w:t xml:space="preserve"> </w:t>
      </w:r>
      <w:proofErr w:type="spellStart"/>
      <w:r w:rsidRPr="00D52091">
        <w:rPr>
          <w:color w:val="000000" w:themeColor="text1"/>
          <w:sz w:val="22"/>
          <w:szCs w:val="22"/>
        </w:rPr>
        <w:t>melalui</w:t>
      </w:r>
      <w:proofErr w:type="spellEnd"/>
      <w:r w:rsidRPr="00D52091">
        <w:rPr>
          <w:color w:val="000000" w:themeColor="text1"/>
          <w:sz w:val="22"/>
          <w:szCs w:val="22"/>
        </w:rPr>
        <w:t xml:space="preserve"> program </w:t>
      </w:r>
      <w:r w:rsidRPr="00D52091">
        <w:rPr>
          <w:i/>
          <w:iCs/>
          <w:color w:val="000000" w:themeColor="text1"/>
          <w:sz w:val="22"/>
          <w:szCs w:val="22"/>
        </w:rPr>
        <w:t>business process automation </w:t>
      </w:r>
      <w:r w:rsidRPr="00D52091">
        <w:rPr>
          <w:color w:val="000000" w:themeColor="text1"/>
          <w:sz w:val="22"/>
          <w:szCs w:val="22"/>
        </w:rPr>
        <w:t>(BPA).</w:t>
      </w:r>
      <w:r w:rsidR="004129D2">
        <w:rPr>
          <w:color w:val="000000" w:themeColor="text1"/>
          <w:sz w:val="22"/>
          <w:szCs w:val="22"/>
        </w:rPr>
        <w:t xml:space="preserve"> </w:t>
      </w:r>
      <w:r w:rsidRPr="00D52091">
        <w:rPr>
          <w:i/>
          <w:iCs/>
          <w:color w:val="000000" w:themeColor="text1"/>
          <w:sz w:val="22"/>
          <w:szCs w:val="22"/>
        </w:rPr>
        <w:t xml:space="preserve">Data </w:t>
      </w:r>
      <w:proofErr w:type="spellStart"/>
      <w:r w:rsidRPr="00D52091">
        <w:rPr>
          <w:i/>
          <w:iCs/>
          <w:color w:val="000000" w:themeColor="text1"/>
          <w:sz w:val="22"/>
          <w:szCs w:val="22"/>
        </w:rPr>
        <w:t>preprocessing</w:t>
      </w:r>
      <w:proofErr w:type="spellEnd"/>
      <w:r w:rsidRPr="00D52091">
        <w:rPr>
          <w:i/>
          <w:iCs/>
          <w:color w:val="000000" w:themeColor="text1"/>
          <w:sz w:val="22"/>
          <w:szCs w:val="22"/>
        </w:rPr>
        <w:t> </w:t>
      </w:r>
      <w:proofErr w:type="spellStart"/>
      <w:r w:rsidRPr="00D52091">
        <w:rPr>
          <w:color w:val="000000" w:themeColor="text1"/>
          <w:sz w:val="22"/>
          <w:szCs w:val="22"/>
        </w:rPr>
        <w:t>biasanya</w:t>
      </w:r>
      <w:proofErr w:type="spellEnd"/>
      <w:r w:rsidRPr="00D52091">
        <w:rPr>
          <w:color w:val="000000" w:themeColor="text1"/>
          <w:sz w:val="22"/>
          <w:szCs w:val="22"/>
        </w:rPr>
        <w:t xml:space="preserve"> </w:t>
      </w:r>
      <w:proofErr w:type="spellStart"/>
      <w:r w:rsidRPr="00D52091">
        <w:rPr>
          <w:color w:val="000000" w:themeColor="text1"/>
          <w:sz w:val="22"/>
          <w:szCs w:val="22"/>
        </w:rPr>
        <w:t>digunakan</w:t>
      </w:r>
      <w:proofErr w:type="spellEnd"/>
      <w:r w:rsidRPr="00D52091">
        <w:rPr>
          <w:color w:val="000000" w:themeColor="text1"/>
          <w:sz w:val="22"/>
          <w:szCs w:val="22"/>
        </w:rPr>
        <w:t xml:space="preserve"> pada </w:t>
      </w:r>
      <w:proofErr w:type="spellStart"/>
      <w:r w:rsidRPr="00D52091">
        <w:rPr>
          <w:color w:val="000000" w:themeColor="text1"/>
          <w:sz w:val="22"/>
          <w:szCs w:val="22"/>
        </w:rPr>
        <w:t>aplikasi</w:t>
      </w:r>
      <w:proofErr w:type="spellEnd"/>
      <w:r w:rsidRPr="00D52091">
        <w:rPr>
          <w:color w:val="000000" w:themeColor="text1"/>
          <w:sz w:val="22"/>
          <w:szCs w:val="22"/>
        </w:rPr>
        <w:t> </w:t>
      </w:r>
      <w:r w:rsidRPr="00D52091">
        <w:rPr>
          <w:i/>
          <w:iCs/>
          <w:color w:val="000000" w:themeColor="text1"/>
          <w:sz w:val="22"/>
          <w:szCs w:val="22"/>
        </w:rPr>
        <w:t>rule-based </w:t>
      </w:r>
      <w:r w:rsidRPr="00D52091">
        <w:rPr>
          <w:color w:val="000000" w:themeColor="text1"/>
          <w:sz w:val="22"/>
          <w:szCs w:val="22"/>
        </w:rPr>
        <w:t xml:space="preserve">dan yang </w:t>
      </w:r>
      <w:proofErr w:type="spellStart"/>
      <w:r w:rsidRPr="00D52091">
        <w:rPr>
          <w:color w:val="000000" w:themeColor="text1"/>
          <w:sz w:val="22"/>
          <w:szCs w:val="22"/>
        </w:rPr>
        <w:t>berbasis</w:t>
      </w:r>
      <w:proofErr w:type="spellEnd"/>
      <w:r w:rsidRPr="00D52091">
        <w:rPr>
          <w:color w:val="000000" w:themeColor="text1"/>
          <w:sz w:val="22"/>
          <w:szCs w:val="22"/>
        </w:rPr>
        <w:t> </w:t>
      </w:r>
      <w:r w:rsidRPr="00D52091">
        <w:rPr>
          <w:i/>
          <w:iCs/>
          <w:color w:val="000000" w:themeColor="text1"/>
          <w:sz w:val="22"/>
          <w:szCs w:val="22"/>
        </w:rPr>
        <w:t>database</w:t>
      </w:r>
      <w:r w:rsidRPr="00D52091">
        <w:rPr>
          <w:color w:val="000000" w:themeColor="text1"/>
          <w:sz w:val="22"/>
          <w:szCs w:val="22"/>
        </w:rPr>
        <w:t>. </w:t>
      </w:r>
      <w:proofErr w:type="spellStart"/>
      <w:r w:rsidRPr="00D52091">
        <w:rPr>
          <w:color w:val="000000" w:themeColor="text1"/>
          <w:sz w:val="22"/>
          <w:szCs w:val="22"/>
        </w:rPr>
        <w:t>Dalam</w:t>
      </w:r>
      <w:proofErr w:type="spellEnd"/>
      <w:r w:rsidRPr="00D52091">
        <w:rPr>
          <w:color w:val="000000" w:themeColor="text1"/>
          <w:sz w:val="22"/>
          <w:szCs w:val="22"/>
        </w:rPr>
        <w:t> </w:t>
      </w:r>
      <w:r w:rsidRPr="00D52091">
        <w:rPr>
          <w:i/>
          <w:iCs/>
          <w:color w:val="000000" w:themeColor="text1"/>
          <w:sz w:val="22"/>
          <w:szCs w:val="22"/>
        </w:rPr>
        <w:t>machine learning, </w:t>
      </w:r>
      <w:proofErr w:type="spellStart"/>
      <w:r w:rsidRPr="00D52091">
        <w:rPr>
          <w:color w:val="000000" w:themeColor="text1"/>
          <w:sz w:val="22"/>
          <w:szCs w:val="22"/>
        </w:rPr>
        <w:t>kegiatan</w:t>
      </w:r>
      <w:proofErr w:type="spellEnd"/>
      <w:r w:rsidRPr="00D52091">
        <w:rPr>
          <w:color w:val="000000" w:themeColor="text1"/>
          <w:sz w:val="22"/>
          <w:szCs w:val="22"/>
        </w:rPr>
        <w:t xml:space="preserve"> </w:t>
      </w:r>
      <w:proofErr w:type="spellStart"/>
      <w:r w:rsidRPr="00D52091">
        <w:rPr>
          <w:color w:val="000000" w:themeColor="text1"/>
          <w:sz w:val="22"/>
          <w:szCs w:val="22"/>
        </w:rPr>
        <w:t>ini</w:t>
      </w:r>
      <w:proofErr w:type="spellEnd"/>
      <w:r w:rsidRPr="00D52091">
        <w:rPr>
          <w:color w:val="000000" w:themeColor="text1"/>
          <w:sz w:val="22"/>
          <w:szCs w:val="22"/>
        </w:rPr>
        <w:t xml:space="preserve"> </w:t>
      </w:r>
      <w:proofErr w:type="spellStart"/>
      <w:r w:rsidRPr="00D52091">
        <w:rPr>
          <w:color w:val="000000" w:themeColor="text1"/>
          <w:sz w:val="22"/>
          <w:szCs w:val="22"/>
        </w:rPr>
        <w:t>sangat</w:t>
      </w:r>
      <w:proofErr w:type="spellEnd"/>
      <w:r w:rsidRPr="00D52091">
        <w:rPr>
          <w:color w:val="000000" w:themeColor="text1"/>
          <w:sz w:val="22"/>
          <w:szCs w:val="22"/>
        </w:rPr>
        <w:t xml:space="preserve"> </w:t>
      </w:r>
      <w:proofErr w:type="spellStart"/>
      <w:r w:rsidRPr="00D52091">
        <w:rPr>
          <w:color w:val="000000" w:themeColor="text1"/>
          <w:sz w:val="22"/>
          <w:szCs w:val="22"/>
        </w:rPr>
        <w:t>penting</w:t>
      </w:r>
      <w:proofErr w:type="spellEnd"/>
      <w:r w:rsidRPr="00D52091">
        <w:rPr>
          <w:color w:val="000000" w:themeColor="text1"/>
          <w:sz w:val="22"/>
          <w:szCs w:val="22"/>
        </w:rPr>
        <w:t xml:space="preserve"> </w:t>
      </w:r>
      <w:proofErr w:type="spellStart"/>
      <w:r w:rsidRPr="00D52091">
        <w:rPr>
          <w:color w:val="000000" w:themeColor="text1"/>
          <w:sz w:val="22"/>
          <w:szCs w:val="22"/>
        </w:rPr>
        <w:t>untuk</w:t>
      </w:r>
      <w:proofErr w:type="spellEnd"/>
      <w:r w:rsidRPr="00D52091">
        <w:rPr>
          <w:color w:val="000000" w:themeColor="text1"/>
          <w:sz w:val="22"/>
          <w:szCs w:val="22"/>
        </w:rPr>
        <w:t xml:space="preserve"> </w:t>
      </w:r>
      <w:proofErr w:type="spellStart"/>
      <w:r w:rsidRPr="00D52091">
        <w:rPr>
          <w:color w:val="000000" w:themeColor="text1"/>
          <w:sz w:val="22"/>
          <w:szCs w:val="22"/>
        </w:rPr>
        <w:t>memastikan</w:t>
      </w:r>
      <w:proofErr w:type="spellEnd"/>
      <w:r w:rsidRPr="00D52091">
        <w:rPr>
          <w:color w:val="000000" w:themeColor="text1"/>
          <w:sz w:val="22"/>
          <w:szCs w:val="22"/>
        </w:rPr>
        <w:t xml:space="preserve"> </w:t>
      </w:r>
      <w:proofErr w:type="spellStart"/>
      <w:r w:rsidRPr="00D52091">
        <w:rPr>
          <w:color w:val="000000" w:themeColor="text1"/>
          <w:sz w:val="22"/>
          <w:szCs w:val="22"/>
        </w:rPr>
        <w:t>bahwa</w:t>
      </w:r>
      <w:proofErr w:type="spellEnd"/>
      <w:r w:rsidRPr="00D52091">
        <w:rPr>
          <w:color w:val="000000" w:themeColor="text1"/>
          <w:sz w:val="22"/>
          <w:szCs w:val="22"/>
        </w:rPr>
        <w:t> </w:t>
      </w:r>
      <w:hyperlink r:id="rId27" w:anchor=".YXulCp5Bzrc" w:tgtFrame="_blank" w:history="1">
        <w:r w:rsidRPr="00D52091">
          <w:rPr>
            <w:rStyle w:val="Hyperlink"/>
            <w:i/>
            <w:iCs/>
            <w:color w:val="000000" w:themeColor="text1"/>
            <w:sz w:val="22"/>
            <w:szCs w:val="22"/>
          </w:rPr>
          <w:t>big data</w:t>
        </w:r>
      </w:hyperlink>
      <w:r w:rsidRPr="00D52091">
        <w:rPr>
          <w:color w:val="000000" w:themeColor="text1"/>
          <w:sz w:val="22"/>
          <w:szCs w:val="22"/>
        </w:rPr>
        <w:t> </w:t>
      </w:r>
      <w:proofErr w:type="spellStart"/>
      <w:r w:rsidRPr="00D52091">
        <w:rPr>
          <w:color w:val="000000" w:themeColor="text1"/>
          <w:sz w:val="22"/>
          <w:szCs w:val="22"/>
        </w:rPr>
        <w:t>sudah</w:t>
      </w:r>
      <w:proofErr w:type="spellEnd"/>
      <w:r w:rsidRPr="00D52091">
        <w:rPr>
          <w:color w:val="000000" w:themeColor="text1"/>
          <w:sz w:val="22"/>
          <w:szCs w:val="22"/>
        </w:rPr>
        <w:t xml:space="preserve"> </w:t>
      </w:r>
      <w:proofErr w:type="spellStart"/>
      <w:r w:rsidRPr="00D52091">
        <w:rPr>
          <w:color w:val="000000" w:themeColor="text1"/>
          <w:sz w:val="22"/>
          <w:szCs w:val="22"/>
        </w:rPr>
        <w:t>diformat</w:t>
      </w:r>
      <w:proofErr w:type="spellEnd"/>
      <w:r w:rsidRPr="00D52091">
        <w:rPr>
          <w:color w:val="000000" w:themeColor="text1"/>
          <w:sz w:val="22"/>
          <w:szCs w:val="22"/>
        </w:rPr>
        <w:t xml:space="preserve"> dan </w:t>
      </w:r>
      <w:proofErr w:type="spellStart"/>
      <w:r w:rsidRPr="00D52091">
        <w:rPr>
          <w:color w:val="000000" w:themeColor="text1"/>
          <w:sz w:val="22"/>
          <w:szCs w:val="22"/>
        </w:rPr>
        <w:t>informasi</w:t>
      </w:r>
      <w:proofErr w:type="spellEnd"/>
      <w:r w:rsidRPr="00D52091">
        <w:rPr>
          <w:color w:val="000000" w:themeColor="text1"/>
          <w:sz w:val="22"/>
          <w:szCs w:val="22"/>
        </w:rPr>
        <w:t xml:space="preserve"> yang </w:t>
      </w:r>
      <w:proofErr w:type="spellStart"/>
      <w:r w:rsidRPr="00D52091">
        <w:rPr>
          <w:color w:val="000000" w:themeColor="text1"/>
          <w:sz w:val="22"/>
          <w:szCs w:val="22"/>
        </w:rPr>
        <w:t>dikandungnya</w:t>
      </w:r>
      <w:proofErr w:type="spellEnd"/>
      <w:r w:rsidRPr="00D52091">
        <w:rPr>
          <w:color w:val="000000" w:themeColor="text1"/>
          <w:sz w:val="22"/>
          <w:szCs w:val="22"/>
        </w:rPr>
        <w:t xml:space="preserve"> </w:t>
      </w:r>
      <w:proofErr w:type="spellStart"/>
      <w:r w:rsidRPr="00D52091">
        <w:rPr>
          <w:color w:val="000000" w:themeColor="text1"/>
          <w:sz w:val="22"/>
          <w:szCs w:val="22"/>
        </w:rPr>
        <w:t>dapat</w:t>
      </w:r>
      <w:proofErr w:type="spellEnd"/>
      <w:r w:rsidRPr="00D52091">
        <w:rPr>
          <w:color w:val="000000" w:themeColor="text1"/>
          <w:sz w:val="22"/>
          <w:szCs w:val="22"/>
        </w:rPr>
        <w:t xml:space="preserve"> </w:t>
      </w:r>
      <w:proofErr w:type="spellStart"/>
      <w:r w:rsidRPr="00D52091">
        <w:rPr>
          <w:color w:val="000000" w:themeColor="text1"/>
          <w:sz w:val="22"/>
          <w:szCs w:val="22"/>
        </w:rPr>
        <w:t>ditafsirkan</w:t>
      </w:r>
      <w:proofErr w:type="spellEnd"/>
      <w:r w:rsidRPr="00D52091">
        <w:rPr>
          <w:color w:val="000000" w:themeColor="text1"/>
          <w:sz w:val="22"/>
          <w:szCs w:val="22"/>
        </w:rPr>
        <w:t xml:space="preserve"> dan </w:t>
      </w:r>
      <w:proofErr w:type="spellStart"/>
      <w:r w:rsidRPr="00D52091">
        <w:rPr>
          <w:color w:val="000000" w:themeColor="text1"/>
          <w:sz w:val="22"/>
          <w:szCs w:val="22"/>
        </w:rPr>
        <w:t>algoritma</w:t>
      </w:r>
      <w:proofErr w:type="spellEnd"/>
      <w:r w:rsidRPr="00D52091">
        <w:rPr>
          <w:color w:val="000000" w:themeColor="text1"/>
          <w:sz w:val="22"/>
          <w:szCs w:val="22"/>
        </w:rPr>
        <w:t xml:space="preserve"> </w:t>
      </w:r>
      <w:proofErr w:type="spellStart"/>
      <w:r w:rsidRPr="00D52091">
        <w:rPr>
          <w:color w:val="000000" w:themeColor="text1"/>
          <w:sz w:val="22"/>
          <w:szCs w:val="22"/>
        </w:rPr>
        <w:t>perusahaan</w:t>
      </w:r>
      <w:proofErr w:type="spellEnd"/>
      <w:r w:rsidRPr="00D52091">
        <w:rPr>
          <w:color w:val="000000" w:themeColor="text1"/>
          <w:sz w:val="22"/>
          <w:szCs w:val="22"/>
        </w:rPr>
        <w:t>.</w:t>
      </w:r>
    </w:p>
    <w:p w14:paraId="2D827F88" w14:textId="7D990250" w:rsidR="004129D2" w:rsidRPr="004129D2" w:rsidRDefault="004129D2" w:rsidP="004129D2">
      <w:pPr>
        <w:pStyle w:val="Heading3"/>
        <w:spacing w:line="360" w:lineRule="auto"/>
        <w:jc w:val="both"/>
        <w:rPr>
          <w:rFonts w:ascii="Times New Roman" w:hAnsi="Times New Roman"/>
        </w:rPr>
      </w:pPr>
      <w:bookmarkStart w:id="83" w:name="_Toc97046958"/>
      <w:proofErr w:type="spellStart"/>
      <w:r w:rsidRPr="004129D2">
        <w:rPr>
          <w:rFonts w:ascii="Times New Roman" w:hAnsi="Times New Roman"/>
        </w:rPr>
        <w:lastRenderedPageBreak/>
        <w:t>Tahap</w:t>
      </w:r>
      <w:proofErr w:type="spellEnd"/>
      <w:r w:rsidRPr="004129D2">
        <w:rPr>
          <w:rFonts w:ascii="Times New Roman" w:hAnsi="Times New Roman"/>
        </w:rPr>
        <w:t xml:space="preserve"> </w:t>
      </w:r>
      <w:proofErr w:type="spellStart"/>
      <w:r w:rsidRPr="004129D2">
        <w:rPr>
          <w:rFonts w:ascii="Times New Roman" w:hAnsi="Times New Roman"/>
        </w:rPr>
        <w:t>Kerja</w:t>
      </w:r>
      <w:proofErr w:type="spellEnd"/>
      <w:r w:rsidRPr="004129D2">
        <w:rPr>
          <w:rFonts w:ascii="Times New Roman" w:hAnsi="Times New Roman"/>
        </w:rPr>
        <w:t xml:space="preserve"> Data </w:t>
      </w:r>
      <w:proofErr w:type="spellStart"/>
      <w:r w:rsidRPr="004129D2">
        <w:rPr>
          <w:rFonts w:ascii="Times New Roman" w:hAnsi="Times New Roman"/>
        </w:rPr>
        <w:t>Preprocessing</w:t>
      </w:r>
      <w:bookmarkEnd w:id="83"/>
      <w:proofErr w:type="spellEnd"/>
    </w:p>
    <w:p w14:paraId="3004D868" w14:textId="77777777" w:rsidR="004129D2" w:rsidRPr="004129D2" w:rsidRDefault="004129D2" w:rsidP="004129D2">
      <w:pPr>
        <w:pStyle w:val="NormalWeb"/>
        <w:spacing w:line="360" w:lineRule="auto"/>
        <w:jc w:val="both"/>
        <w:rPr>
          <w:color w:val="000000" w:themeColor="text1"/>
          <w:sz w:val="22"/>
          <w:szCs w:val="22"/>
          <w:lang w:val="en-ID" w:eastAsia="en-ID"/>
        </w:rPr>
      </w:pPr>
      <w:proofErr w:type="spellStart"/>
      <w:r w:rsidRPr="004129D2">
        <w:rPr>
          <w:color w:val="000000" w:themeColor="text1"/>
          <w:sz w:val="22"/>
          <w:szCs w:val="22"/>
        </w:rPr>
        <w:t>Sejatinya</w:t>
      </w:r>
      <w:proofErr w:type="spellEnd"/>
      <w:r w:rsidRPr="004129D2">
        <w:rPr>
          <w:color w:val="000000" w:themeColor="text1"/>
          <w:sz w:val="22"/>
          <w:szCs w:val="22"/>
        </w:rPr>
        <w:t>,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langkah</w:t>
      </w:r>
      <w:proofErr w:type="spellEnd"/>
      <w:r w:rsidRPr="004129D2">
        <w:rPr>
          <w:color w:val="000000" w:themeColor="text1"/>
          <w:sz w:val="22"/>
          <w:szCs w:val="22"/>
        </w:rPr>
        <w:t xml:space="preserve"> </w:t>
      </w:r>
      <w:proofErr w:type="spellStart"/>
      <w:r w:rsidRPr="004129D2">
        <w:rPr>
          <w:color w:val="000000" w:themeColor="text1"/>
          <w:sz w:val="22"/>
          <w:szCs w:val="22"/>
        </w:rPr>
        <w:t>awal</w:t>
      </w:r>
      <w:proofErr w:type="spellEnd"/>
      <w:r w:rsidRPr="004129D2">
        <w:rPr>
          <w:color w:val="000000" w:themeColor="text1"/>
          <w:sz w:val="22"/>
          <w:szCs w:val="22"/>
        </w:rPr>
        <w:t xml:space="preserve"> yang </w:t>
      </w:r>
      <w:proofErr w:type="spellStart"/>
      <w:r w:rsidRPr="004129D2">
        <w:rPr>
          <w:color w:val="000000" w:themeColor="text1"/>
          <w:sz w:val="22"/>
          <w:szCs w:val="22"/>
        </w:rPr>
        <w:t>wajib</w:t>
      </w:r>
      <w:proofErr w:type="spellEnd"/>
      <w:r w:rsidRPr="004129D2">
        <w:rPr>
          <w:color w:val="000000" w:themeColor="text1"/>
          <w:sz w:val="22"/>
          <w:szCs w:val="22"/>
        </w:rPr>
        <w:t xml:space="preserve"> </w:t>
      </w:r>
      <w:proofErr w:type="spellStart"/>
      <w:r w:rsidRPr="004129D2">
        <w:rPr>
          <w:color w:val="000000" w:themeColor="text1"/>
          <w:sz w:val="22"/>
          <w:szCs w:val="22"/>
        </w:rPr>
        <w:t>diterapkan</w:t>
      </w:r>
      <w:proofErr w:type="spellEnd"/>
      <w:r w:rsidRPr="004129D2">
        <w:rPr>
          <w:color w:val="000000" w:themeColor="text1"/>
          <w:sz w:val="22"/>
          <w:szCs w:val="22"/>
        </w:rPr>
        <w:t xml:space="preserve"> </w:t>
      </w:r>
      <w:proofErr w:type="spellStart"/>
      <w:r w:rsidRPr="004129D2">
        <w:rPr>
          <w:color w:val="000000" w:themeColor="text1"/>
          <w:sz w:val="22"/>
          <w:szCs w:val="22"/>
        </w:rPr>
        <w:t>sebelum</w:t>
      </w:r>
      <w:proofErr w:type="spellEnd"/>
      <w:r w:rsidRPr="004129D2">
        <w:rPr>
          <w:color w:val="000000" w:themeColor="text1"/>
          <w:sz w:val="22"/>
          <w:szCs w:val="22"/>
        </w:rPr>
        <w:t xml:space="preserve"> </w:t>
      </w:r>
      <w:proofErr w:type="spellStart"/>
      <w:r w:rsidRPr="004129D2">
        <w:rPr>
          <w:color w:val="000000" w:themeColor="text1"/>
          <w:sz w:val="22"/>
          <w:szCs w:val="22"/>
        </w:rPr>
        <w:t>perusahaan</w:t>
      </w:r>
      <w:proofErr w:type="spellEnd"/>
      <w:r w:rsidRPr="004129D2">
        <w:rPr>
          <w:color w:val="000000" w:themeColor="text1"/>
          <w:sz w:val="22"/>
          <w:szCs w:val="22"/>
        </w:rPr>
        <w:t xml:space="preserve"> </w:t>
      </w:r>
      <w:proofErr w:type="spellStart"/>
      <w:r w:rsidRPr="004129D2">
        <w:rPr>
          <w:color w:val="000000" w:themeColor="text1"/>
          <w:sz w:val="22"/>
          <w:szCs w:val="22"/>
        </w:rPr>
        <w:t>memulai</w:t>
      </w:r>
      <w:proofErr w:type="spellEnd"/>
      <w:r w:rsidRPr="004129D2">
        <w:rPr>
          <w:color w:val="000000" w:themeColor="text1"/>
          <w:sz w:val="22"/>
          <w:szCs w:val="22"/>
        </w:rPr>
        <w:t xml:space="preserve"> </w:t>
      </w:r>
      <w:proofErr w:type="spellStart"/>
      <w:r w:rsidRPr="004129D2">
        <w:rPr>
          <w:color w:val="000000" w:themeColor="text1"/>
          <w:sz w:val="22"/>
          <w:szCs w:val="22"/>
        </w:rPr>
        <w:t>penyaringan</w:t>
      </w:r>
      <w:proofErr w:type="spellEnd"/>
      <w:r w:rsidRPr="004129D2">
        <w:rPr>
          <w:color w:val="000000" w:themeColor="text1"/>
          <w:sz w:val="22"/>
          <w:szCs w:val="22"/>
        </w:rPr>
        <w:t> </w:t>
      </w:r>
      <w:r w:rsidRPr="004129D2">
        <w:rPr>
          <w:i/>
          <w:iCs/>
          <w:color w:val="000000" w:themeColor="text1"/>
          <w:sz w:val="22"/>
          <w:szCs w:val="22"/>
        </w:rPr>
        <w:t>insight.</w:t>
      </w:r>
    </w:p>
    <w:p w14:paraId="44EEE9DF"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Namun</w:t>
      </w:r>
      <w:proofErr w:type="spellEnd"/>
      <w:r w:rsidRPr="004129D2">
        <w:rPr>
          <w:color w:val="000000" w:themeColor="text1"/>
          <w:sz w:val="22"/>
          <w:szCs w:val="22"/>
        </w:rPr>
        <w:t xml:space="preserve">, </w:t>
      </w:r>
      <w:proofErr w:type="spellStart"/>
      <w:r w:rsidRPr="004129D2">
        <w:rPr>
          <w:color w:val="000000" w:themeColor="text1"/>
          <w:sz w:val="22"/>
          <w:szCs w:val="22"/>
        </w:rPr>
        <w:t>supaya</w:t>
      </w:r>
      <w:proofErr w:type="spellEnd"/>
      <w:r w:rsidRPr="004129D2">
        <w:rPr>
          <w:color w:val="000000" w:themeColor="text1"/>
          <w:sz w:val="22"/>
          <w:szCs w:val="22"/>
        </w:rPr>
        <w:t xml:space="preserve"> </w:t>
      </w:r>
      <w:proofErr w:type="spellStart"/>
      <w:r w:rsidRPr="004129D2">
        <w:rPr>
          <w:color w:val="000000" w:themeColor="text1"/>
          <w:sz w:val="22"/>
          <w:szCs w:val="22"/>
        </w:rPr>
        <w:t>bisa</w:t>
      </w:r>
      <w:proofErr w:type="spellEnd"/>
      <w:r w:rsidRPr="004129D2">
        <w:rPr>
          <w:color w:val="000000" w:themeColor="text1"/>
          <w:sz w:val="22"/>
          <w:szCs w:val="22"/>
        </w:rPr>
        <w:t xml:space="preserve"> </w:t>
      </w:r>
      <w:proofErr w:type="spellStart"/>
      <w:r w:rsidRPr="004129D2">
        <w:rPr>
          <w:color w:val="000000" w:themeColor="text1"/>
          <w:sz w:val="22"/>
          <w:szCs w:val="22"/>
        </w:rPr>
        <w:t>berjalan</w:t>
      </w:r>
      <w:proofErr w:type="spellEnd"/>
      <w:r w:rsidRPr="004129D2">
        <w:rPr>
          <w:color w:val="000000" w:themeColor="text1"/>
          <w:sz w:val="22"/>
          <w:szCs w:val="22"/>
        </w:rPr>
        <w:t xml:space="preserve"> </w:t>
      </w:r>
      <w:proofErr w:type="spellStart"/>
      <w:r w:rsidRPr="004129D2">
        <w:rPr>
          <w:color w:val="000000" w:themeColor="text1"/>
          <w:sz w:val="22"/>
          <w:szCs w:val="22"/>
        </w:rPr>
        <w:t>secara</w:t>
      </w:r>
      <w:proofErr w:type="spellEnd"/>
      <w:r w:rsidRPr="004129D2">
        <w:rPr>
          <w:color w:val="000000" w:themeColor="text1"/>
          <w:sz w:val="22"/>
          <w:szCs w:val="22"/>
        </w:rPr>
        <w:t xml:space="preserve"> optimal, proses </w:t>
      </w:r>
      <w:proofErr w:type="spellStart"/>
      <w:r w:rsidRPr="004129D2">
        <w:rPr>
          <w:color w:val="000000" w:themeColor="text1"/>
          <w:sz w:val="22"/>
          <w:szCs w:val="22"/>
        </w:rPr>
        <w:t>kerjanya</w:t>
      </w:r>
      <w:proofErr w:type="spellEnd"/>
      <w:r w:rsidRPr="004129D2">
        <w:rPr>
          <w:color w:val="000000" w:themeColor="text1"/>
          <w:sz w:val="22"/>
          <w:szCs w:val="22"/>
        </w:rPr>
        <w:t xml:space="preserve"> </w:t>
      </w:r>
      <w:proofErr w:type="spellStart"/>
      <w:r w:rsidRPr="004129D2">
        <w:rPr>
          <w:color w:val="000000" w:themeColor="text1"/>
          <w:sz w:val="22"/>
          <w:szCs w:val="22"/>
        </w:rPr>
        <w:t>dibagi</w:t>
      </w:r>
      <w:proofErr w:type="spellEnd"/>
      <w:r w:rsidRPr="004129D2">
        <w:rPr>
          <w:color w:val="000000" w:themeColor="text1"/>
          <w:sz w:val="22"/>
          <w:szCs w:val="22"/>
        </w:rPr>
        <w:t xml:space="preserve"> </w:t>
      </w:r>
      <w:proofErr w:type="spellStart"/>
      <w:r w:rsidRPr="004129D2">
        <w:rPr>
          <w:color w:val="000000" w:themeColor="text1"/>
          <w:sz w:val="22"/>
          <w:szCs w:val="22"/>
        </w:rPr>
        <w:t>menjadi</w:t>
      </w:r>
      <w:proofErr w:type="spellEnd"/>
      <w:r w:rsidRPr="004129D2">
        <w:rPr>
          <w:color w:val="000000" w:themeColor="text1"/>
          <w:sz w:val="22"/>
          <w:szCs w:val="22"/>
        </w:rPr>
        <w:t xml:space="preserve"> 4 </w:t>
      </w:r>
      <w:proofErr w:type="spellStart"/>
      <w:r w:rsidRPr="004129D2">
        <w:rPr>
          <w:color w:val="000000" w:themeColor="text1"/>
          <w:sz w:val="22"/>
          <w:szCs w:val="22"/>
        </w:rPr>
        <w:t>tahap</w:t>
      </w:r>
      <w:proofErr w:type="spellEnd"/>
      <w:r w:rsidRPr="004129D2">
        <w:rPr>
          <w:color w:val="000000" w:themeColor="text1"/>
          <w:sz w:val="22"/>
          <w:szCs w:val="22"/>
        </w:rPr>
        <w:t xml:space="preserve"> yang </w:t>
      </w:r>
      <w:proofErr w:type="spellStart"/>
      <w:r w:rsidRPr="004129D2">
        <w:rPr>
          <w:color w:val="000000" w:themeColor="text1"/>
          <w:sz w:val="22"/>
          <w:szCs w:val="22"/>
        </w:rPr>
        <w:t>berbeda</w:t>
      </w:r>
      <w:proofErr w:type="spellEnd"/>
      <w:r w:rsidRPr="004129D2">
        <w:rPr>
          <w:color w:val="000000" w:themeColor="text1"/>
          <w:sz w:val="22"/>
          <w:szCs w:val="22"/>
        </w:rPr>
        <w:t>.</w:t>
      </w:r>
    </w:p>
    <w:p w14:paraId="1C8EDAF1"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Meskipun</w:t>
      </w:r>
      <w:proofErr w:type="spellEnd"/>
      <w:r w:rsidRPr="004129D2">
        <w:rPr>
          <w:color w:val="000000" w:themeColor="text1"/>
          <w:sz w:val="22"/>
          <w:szCs w:val="22"/>
        </w:rPr>
        <w:t xml:space="preserve"> </w:t>
      </w:r>
      <w:proofErr w:type="spellStart"/>
      <w:r w:rsidRPr="004129D2">
        <w:rPr>
          <w:color w:val="000000" w:themeColor="text1"/>
          <w:sz w:val="22"/>
          <w:szCs w:val="22"/>
        </w:rPr>
        <w:t>berbeda</w:t>
      </w:r>
      <w:proofErr w:type="spellEnd"/>
      <w:r w:rsidRPr="004129D2">
        <w:rPr>
          <w:color w:val="000000" w:themeColor="text1"/>
          <w:sz w:val="22"/>
          <w:szCs w:val="22"/>
        </w:rPr>
        <w:t xml:space="preserve">, </w:t>
      </w:r>
      <w:proofErr w:type="spellStart"/>
      <w:r w:rsidRPr="004129D2">
        <w:rPr>
          <w:color w:val="000000" w:themeColor="text1"/>
          <w:sz w:val="22"/>
          <w:szCs w:val="22"/>
        </w:rPr>
        <w:t>masing-masing</w:t>
      </w:r>
      <w:proofErr w:type="spellEnd"/>
      <w:r w:rsidRPr="004129D2">
        <w:rPr>
          <w:color w:val="000000" w:themeColor="text1"/>
          <w:sz w:val="22"/>
          <w:szCs w:val="22"/>
        </w:rPr>
        <w:t xml:space="preserve"> </w:t>
      </w: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saling</w:t>
      </w:r>
      <w:proofErr w:type="spellEnd"/>
      <w:r w:rsidRPr="004129D2">
        <w:rPr>
          <w:color w:val="000000" w:themeColor="text1"/>
          <w:sz w:val="22"/>
          <w:szCs w:val="22"/>
        </w:rPr>
        <w:t xml:space="preserve"> </w:t>
      </w:r>
      <w:proofErr w:type="spellStart"/>
      <w:r w:rsidRPr="004129D2">
        <w:rPr>
          <w:color w:val="000000" w:themeColor="text1"/>
          <w:sz w:val="22"/>
          <w:szCs w:val="22"/>
        </w:rPr>
        <w:t>berkaitan</w:t>
      </w:r>
      <w:proofErr w:type="spellEnd"/>
      <w:r w:rsidRPr="004129D2">
        <w:rPr>
          <w:color w:val="000000" w:themeColor="text1"/>
          <w:sz w:val="22"/>
          <w:szCs w:val="22"/>
        </w:rPr>
        <w:t xml:space="preserve"> dan </w:t>
      </w:r>
      <w:proofErr w:type="spellStart"/>
      <w:r w:rsidRPr="004129D2">
        <w:rPr>
          <w:color w:val="000000" w:themeColor="text1"/>
          <w:sz w:val="22"/>
          <w:szCs w:val="22"/>
        </w:rPr>
        <w:t>memiliki</w:t>
      </w:r>
      <w:proofErr w:type="spellEnd"/>
      <w:r w:rsidRPr="004129D2">
        <w:rPr>
          <w:color w:val="000000" w:themeColor="text1"/>
          <w:sz w:val="22"/>
          <w:szCs w:val="22"/>
        </w:rPr>
        <w:t xml:space="preserve"> </w:t>
      </w:r>
      <w:proofErr w:type="spellStart"/>
      <w:r w:rsidRPr="004129D2">
        <w:rPr>
          <w:color w:val="000000" w:themeColor="text1"/>
          <w:sz w:val="22"/>
          <w:szCs w:val="22"/>
        </w:rPr>
        <w:t>peran</w:t>
      </w:r>
      <w:proofErr w:type="spellEnd"/>
      <w:r w:rsidRPr="004129D2">
        <w:rPr>
          <w:color w:val="000000" w:themeColor="text1"/>
          <w:sz w:val="22"/>
          <w:szCs w:val="22"/>
        </w:rPr>
        <w:t xml:space="preserve"> </w:t>
      </w:r>
      <w:proofErr w:type="spellStart"/>
      <w:r w:rsidRPr="004129D2">
        <w:rPr>
          <w:color w:val="000000" w:themeColor="text1"/>
          <w:sz w:val="22"/>
          <w:szCs w:val="22"/>
        </w:rPr>
        <w:t>penting</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w:t>
      </w:r>
      <w:proofErr w:type="spellStart"/>
      <w:r w:rsidRPr="004129D2">
        <w:rPr>
          <w:color w:val="000000" w:themeColor="text1"/>
          <w:sz w:val="22"/>
          <w:szCs w:val="22"/>
        </w:rPr>
        <w:t>pembentukan</w:t>
      </w:r>
      <w:proofErr w:type="spellEnd"/>
      <w:r w:rsidRPr="004129D2">
        <w:rPr>
          <w:color w:val="000000" w:themeColor="text1"/>
          <w:sz w:val="22"/>
          <w:szCs w:val="22"/>
        </w:rPr>
        <w:t xml:space="preserve"> </w:t>
      </w:r>
      <w:proofErr w:type="spellStart"/>
      <w:r w:rsidRPr="004129D2">
        <w:rPr>
          <w:color w:val="000000" w:themeColor="text1"/>
          <w:sz w:val="22"/>
          <w:szCs w:val="22"/>
        </w:rPr>
        <w:t>kualitas</w:t>
      </w:r>
      <w:proofErr w:type="spellEnd"/>
      <w:r w:rsidRPr="004129D2">
        <w:rPr>
          <w:color w:val="000000" w:themeColor="text1"/>
          <w:sz w:val="22"/>
          <w:szCs w:val="22"/>
        </w:rPr>
        <w:t xml:space="preserve"> proses </w:t>
      </w:r>
      <w:proofErr w:type="spellStart"/>
      <w:r w:rsidRPr="004129D2">
        <w:rPr>
          <w:color w:val="000000" w:themeColor="text1"/>
          <w:sz w:val="22"/>
          <w:szCs w:val="22"/>
        </w:rPr>
        <w:t>penyaringan</w:t>
      </w:r>
      <w:proofErr w:type="spellEnd"/>
      <w:r w:rsidRPr="004129D2">
        <w:rPr>
          <w:color w:val="000000" w:themeColor="text1"/>
          <w:sz w:val="22"/>
          <w:szCs w:val="22"/>
        </w:rPr>
        <w:t xml:space="preserve"> data.</w:t>
      </w:r>
    </w:p>
    <w:p w14:paraId="2F721B9B" w14:textId="77777777" w:rsidR="004129D2" w:rsidRPr="004129D2" w:rsidRDefault="004129D2" w:rsidP="004129D2">
      <w:pPr>
        <w:pStyle w:val="NormalWeb"/>
        <w:spacing w:line="360" w:lineRule="auto"/>
        <w:jc w:val="both"/>
        <w:rPr>
          <w:color w:val="000000" w:themeColor="text1"/>
          <w:sz w:val="22"/>
          <w:szCs w:val="22"/>
        </w:rPr>
      </w:pPr>
      <w:r w:rsidRPr="004129D2">
        <w:rPr>
          <w:color w:val="000000" w:themeColor="text1"/>
          <w:sz w:val="22"/>
          <w:szCs w:val="22"/>
        </w:rPr>
        <w:t xml:space="preserve">Nah, </w:t>
      </w:r>
      <w:proofErr w:type="spellStart"/>
      <w:r w:rsidRPr="004129D2">
        <w:rPr>
          <w:color w:val="000000" w:themeColor="text1"/>
          <w:sz w:val="22"/>
          <w:szCs w:val="22"/>
        </w:rPr>
        <w:t>supaya</w:t>
      </w:r>
      <w:proofErr w:type="spellEnd"/>
      <w:r w:rsidRPr="004129D2">
        <w:rPr>
          <w:color w:val="000000" w:themeColor="text1"/>
          <w:sz w:val="22"/>
          <w:szCs w:val="22"/>
        </w:rPr>
        <w:t xml:space="preserve"> </w:t>
      </w:r>
      <w:proofErr w:type="spellStart"/>
      <w:r w:rsidRPr="004129D2">
        <w:rPr>
          <w:color w:val="000000" w:themeColor="text1"/>
          <w:sz w:val="22"/>
          <w:szCs w:val="22"/>
        </w:rPr>
        <w:t>lebih</w:t>
      </w:r>
      <w:proofErr w:type="spellEnd"/>
      <w:r w:rsidRPr="004129D2">
        <w:rPr>
          <w:color w:val="000000" w:themeColor="text1"/>
          <w:sz w:val="22"/>
          <w:szCs w:val="22"/>
        </w:rPr>
        <w:t xml:space="preserve"> </w:t>
      </w:r>
      <w:proofErr w:type="spellStart"/>
      <w:r w:rsidRPr="004129D2">
        <w:rPr>
          <w:color w:val="000000" w:themeColor="text1"/>
          <w:sz w:val="22"/>
          <w:szCs w:val="22"/>
        </w:rPr>
        <w:t>jelas</w:t>
      </w:r>
      <w:proofErr w:type="spellEnd"/>
      <w:r w:rsidRPr="004129D2">
        <w:rPr>
          <w:color w:val="000000" w:themeColor="text1"/>
          <w:sz w:val="22"/>
          <w:szCs w:val="22"/>
        </w:rPr>
        <w:t xml:space="preserve">, </w:t>
      </w:r>
      <w:proofErr w:type="spellStart"/>
      <w:r w:rsidRPr="004129D2">
        <w:rPr>
          <w:color w:val="000000" w:themeColor="text1"/>
          <w:sz w:val="22"/>
          <w:szCs w:val="22"/>
        </w:rPr>
        <w:t>berikut</w:t>
      </w:r>
      <w:proofErr w:type="spellEnd"/>
      <w:r w:rsidRPr="004129D2">
        <w:rPr>
          <w:color w:val="000000" w:themeColor="text1"/>
          <w:sz w:val="22"/>
          <w:szCs w:val="22"/>
        </w:rPr>
        <w:t xml:space="preserve">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keempat</w:t>
      </w:r>
      <w:proofErr w:type="spellEnd"/>
      <w:r w:rsidRPr="004129D2">
        <w:rPr>
          <w:color w:val="000000" w:themeColor="text1"/>
          <w:sz w:val="22"/>
          <w:szCs w:val="22"/>
        </w:rPr>
        <w:t xml:space="preserve"> </w:t>
      </w: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 </w:t>
      </w:r>
      <w:r w:rsidRPr="004129D2">
        <w:rPr>
          <w:color w:val="000000" w:themeColor="text1"/>
          <w:sz w:val="22"/>
          <w:szCs w:val="22"/>
        </w:rPr>
        <w:t xml:space="preserve">yang </w:t>
      </w:r>
      <w:proofErr w:type="spellStart"/>
      <w:r w:rsidRPr="004129D2">
        <w:rPr>
          <w:color w:val="000000" w:themeColor="text1"/>
          <w:sz w:val="22"/>
          <w:szCs w:val="22"/>
        </w:rPr>
        <w:t>perlu</w:t>
      </w:r>
      <w:proofErr w:type="spellEnd"/>
      <w:r w:rsidRPr="004129D2">
        <w:rPr>
          <w:color w:val="000000" w:themeColor="text1"/>
          <w:sz w:val="22"/>
          <w:szCs w:val="22"/>
        </w:rPr>
        <w:t xml:space="preserve"> </w:t>
      </w:r>
      <w:proofErr w:type="spellStart"/>
      <w:r w:rsidRPr="004129D2">
        <w:rPr>
          <w:color w:val="000000" w:themeColor="text1"/>
          <w:sz w:val="22"/>
          <w:szCs w:val="22"/>
        </w:rPr>
        <w:t>kamu</w:t>
      </w:r>
      <w:proofErr w:type="spellEnd"/>
      <w:r w:rsidRPr="004129D2">
        <w:rPr>
          <w:color w:val="000000" w:themeColor="text1"/>
          <w:sz w:val="22"/>
          <w:szCs w:val="22"/>
        </w:rPr>
        <w:t xml:space="preserve"> </w:t>
      </w:r>
      <w:proofErr w:type="spellStart"/>
      <w:r w:rsidRPr="004129D2">
        <w:rPr>
          <w:color w:val="000000" w:themeColor="text1"/>
          <w:sz w:val="22"/>
          <w:szCs w:val="22"/>
        </w:rPr>
        <w:t>pelajari</w:t>
      </w:r>
      <w:proofErr w:type="spellEnd"/>
      <w:r w:rsidRPr="004129D2">
        <w:rPr>
          <w:color w:val="000000" w:themeColor="text1"/>
          <w:sz w:val="22"/>
          <w:szCs w:val="22"/>
        </w:rPr>
        <w:t>.</w:t>
      </w:r>
    </w:p>
    <w:p w14:paraId="4799CACC" w14:textId="133B0C00" w:rsidR="004129D2" w:rsidRPr="004129D2" w:rsidRDefault="004129D2" w:rsidP="004129D2">
      <w:pPr>
        <w:pStyle w:val="Heading3"/>
        <w:numPr>
          <w:ilvl w:val="2"/>
          <w:numId w:val="30"/>
        </w:numPr>
        <w:spacing w:line="360" w:lineRule="auto"/>
        <w:jc w:val="both"/>
        <w:rPr>
          <w:rFonts w:ascii="Times New Roman" w:hAnsi="Times New Roman"/>
          <w:color w:val="000000" w:themeColor="text1"/>
        </w:rPr>
      </w:pPr>
      <w:bookmarkStart w:id="84" w:name="_Toc97046959"/>
      <w:r w:rsidRPr="004129D2">
        <w:rPr>
          <w:rFonts w:ascii="Times New Roman" w:hAnsi="Times New Roman"/>
          <w:i/>
          <w:iCs/>
          <w:color w:val="000000" w:themeColor="text1"/>
        </w:rPr>
        <w:t xml:space="preserve">Data </w:t>
      </w:r>
      <w:proofErr w:type="spellStart"/>
      <w:r w:rsidRPr="004129D2">
        <w:rPr>
          <w:rFonts w:ascii="Times New Roman" w:hAnsi="Times New Roman"/>
          <w:i/>
          <w:iCs/>
          <w:color w:val="000000" w:themeColor="text1"/>
        </w:rPr>
        <w:t>cleaning</w:t>
      </w:r>
      <w:bookmarkEnd w:id="84"/>
      <w:proofErr w:type="spellEnd"/>
    </w:p>
    <w:p w14:paraId="7205C481"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Melansir</w:t>
      </w:r>
      <w:proofErr w:type="spellEnd"/>
      <w:r w:rsidRPr="004129D2">
        <w:rPr>
          <w:color w:val="000000" w:themeColor="text1"/>
          <w:sz w:val="22"/>
          <w:szCs w:val="22"/>
        </w:rPr>
        <w:t xml:space="preserve"> </w:t>
      </w:r>
      <w:proofErr w:type="spellStart"/>
      <w:r w:rsidRPr="004129D2">
        <w:rPr>
          <w:color w:val="000000" w:themeColor="text1"/>
          <w:sz w:val="22"/>
          <w:szCs w:val="22"/>
        </w:rPr>
        <w:t>laman</w:t>
      </w:r>
      <w:proofErr w:type="spellEnd"/>
      <w:r w:rsidRPr="004129D2">
        <w:rPr>
          <w:color w:val="000000" w:themeColor="text1"/>
          <w:sz w:val="22"/>
          <w:szCs w:val="22"/>
        </w:rPr>
        <w:t> </w:t>
      </w:r>
      <w:hyperlink r:id="rId28" w:tgtFrame="_blank" w:history="1">
        <w:r w:rsidRPr="004129D2">
          <w:rPr>
            <w:rStyle w:val="Hyperlink"/>
            <w:color w:val="000000" w:themeColor="text1"/>
            <w:sz w:val="22"/>
            <w:szCs w:val="22"/>
          </w:rPr>
          <w:t>Techopedia</w:t>
        </w:r>
      </w:hyperlink>
      <w:r w:rsidRPr="004129D2">
        <w:rPr>
          <w:color w:val="000000" w:themeColor="text1"/>
          <w:sz w:val="22"/>
          <w:szCs w:val="22"/>
        </w:rPr>
        <w:t xml:space="preserve">, </w:t>
      </w: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pertama</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 </w:t>
      </w:r>
      <w:proofErr w:type="spellStart"/>
      <w:r w:rsidRPr="004129D2">
        <w:rPr>
          <w:color w:val="000000" w:themeColor="text1"/>
          <w:sz w:val="22"/>
          <w:szCs w:val="22"/>
        </w:rPr>
        <w:t>adalah</w:t>
      </w:r>
      <w:proofErr w:type="spellEnd"/>
      <w:r w:rsidRPr="004129D2">
        <w:rPr>
          <w:color w:val="000000" w:themeColor="text1"/>
          <w:sz w:val="22"/>
          <w:szCs w:val="22"/>
        </w:rPr>
        <w:t> </w:t>
      </w:r>
      <w:r w:rsidRPr="004129D2">
        <w:rPr>
          <w:i/>
          <w:iCs/>
          <w:color w:val="000000" w:themeColor="text1"/>
          <w:sz w:val="22"/>
          <w:szCs w:val="22"/>
        </w:rPr>
        <w:t>data cleaning.</w:t>
      </w:r>
    </w:p>
    <w:p w14:paraId="6250853E"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Dalam</w:t>
      </w:r>
      <w:proofErr w:type="spellEnd"/>
      <w:r w:rsidRPr="004129D2">
        <w:rPr>
          <w:color w:val="000000" w:themeColor="text1"/>
          <w:sz w:val="22"/>
          <w:szCs w:val="22"/>
        </w:rPr>
        <w:t xml:space="preserve"> </w:t>
      </w: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ini</w:t>
      </w:r>
      <w:proofErr w:type="spellEnd"/>
      <w:r w:rsidRPr="004129D2">
        <w:rPr>
          <w:color w:val="000000" w:themeColor="text1"/>
          <w:sz w:val="22"/>
          <w:szCs w:val="22"/>
        </w:rPr>
        <w:t xml:space="preserve">, data </w:t>
      </w:r>
      <w:proofErr w:type="spellStart"/>
      <w:r w:rsidRPr="004129D2">
        <w:rPr>
          <w:color w:val="000000" w:themeColor="text1"/>
          <w:sz w:val="22"/>
          <w:szCs w:val="22"/>
        </w:rPr>
        <w:t>dibersihkan</w:t>
      </w:r>
      <w:proofErr w:type="spellEnd"/>
      <w:r w:rsidRPr="004129D2">
        <w:rPr>
          <w:color w:val="000000" w:themeColor="text1"/>
          <w:sz w:val="22"/>
          <w:szCs w:val="22"/>
        </w:rPr>
        <w:t xml:space="preserve"> </w:t>
      </w:r>
      <w:proofErr w:type="spellStart"/>
      <w:r w:rsidRPr="004129D2">
        <w:rPr>
          <w:color w:val="000000" w:themeColor="text1"/>
          <w:sz w:val="22"/>
          <w:szCs w:val="22"/>
        </w:rPr>
        <w:t>melalui</w:t>
      </w:r>
      <w:proofErr w:type="spellEnd"/>
      <w:r w:rsidRPr="004129D2">
        <w:rPr>
          <w:color w:val="000000" w:themeColor="text1"/>
          <w:sz w:val="22"/>
          <w:szCs w:val="22"/>
        </w:rPr>
        <w:t xml:space="preserve"> </w:t>
      </w:r>
      <w:proofErr w:type="spellStart"/>
      <w:r w:rsidRPr="004129D2">
        <w:rPr>
          <w:color w:val="000000" w:themeColor="text1"/>
          <w:sz w:val="22"/>
          <w:szCs w:val="22"/>
        </w:rPr>
        <w:t>beberapa</w:t>
      </w:r>
      <w:proofErr w:type="spellEnd"/>
      <w:r w:rsidRPr="004129D2">
        <w:rPr>
          <w:color w:val="000000" w:themeColor="text1"/>
          <w:sz w:val="22"/>
          <w:szCs w:val="22"/>
        </w:rPr>
        <w:t xml:space="preserve"> proses </w:t>
      </w:r>
      <w:proofErr w:type="spellStart"/>
      <w:r w:rsidRPr="004129D2">
        <w:rPr>
          <w:color w:val="000000" w:themeColor="text1"/>
          <w:sz w:val="22"/>
          <w:szCs w:val="22"/>
        </w:rPr>
        <w:t>seperti</w:t>
      </w:r>
      <w:proofErr w:type="spellEnd"/>
      <w:r w:rsidRPr="004129D2">
        <w:rPr>
          <w:color w:val="000000" w:themeColor="text1"/>
          <w:sz w:val="22"/>
          <w:szCs w:val="22"/>
        </w:rPr>
        <w:t xml:space="preserve"> </w:t>
      </w:r>
      <w:proofErr w:type="spellStart"/>
      <w:r w:rsidRPr="004129D2">
        <w:rPr>
          <w:color w:val="000000" w:themeColor="text1"/>
          <w:sz w:val="22"/>
          <w:szCs w:val="22"/>
        </w:rPr>
        <w:t>mengisi</w:t>
      </w:r>
      <w:proofErr w:type="spellEnd"/>
      <w:r w:rsidRPr="004129D2">
        <w:rPr>
          <w:color w:val="000000" w:themeColor="text1"/>
          <w:sz w:val="22"/>
          <w:szCs w:val="22"/>
        </w:rPr>
        <w:t xml:space="preserve"> </w:t>
      </w:r>
      <w:proofErr w:type="spellStart"/>
      <w:r w:rsidRPr="004129D2">
        <w:rPr>
          <w:color w:val="000000" w:themeColor="text1"/>
          <w:sz w:val="22"/>
          <w:szCs w:val="22"/>
        </w:rPr>
        <w:t>nilai</w:t>
      </w:r>
      <w:proofErr w:type="spellEnd"/>
      <w:r w:rsidRPr="004129D2">
        <w:rPr>
          <w:color w:val="000000" w:themeColor="text1"/>
          <w:sz w:val="22"/>
          <w:szCs w:val="22"/>
        </w:rPr>
        <w:t xml:space="preserve"> yang </w:t>
      </w:r>
      <w:proofErr w:type="spellStart"/>
      <w:r w:rsidRPr="004129D2">
        <w:rPr>
          <w:color w:val="000000" w:themeColor="text1"/>
          <w:sz w:val="22"/>
          <w:szCs w:val="22"/>
        </w:rPr>
        <w:t>hilang</w:t>
      </w:r>
      <w:proofErr w:type="spellEnd"/>
      <w:r w:rsidRPr="004129D2">
        <w:rPr>
          <w:color w:val="000000" w:themeColor="text1"/>
          <w:sz w:val="22"/>
          <w:szCs w:val="22"/>
        </w:rPr>
        <w:t xml:space="preserve">, </w:t>
      </w:r>
      <w:proofErr w:type="spellStart"/>
      <w:r w:rsidRPr="004129D2">
        <w:rPr>
          <w:color w:val="000000" w:themeColor="text1"/>
          <w:sz w:val="22"/>
          <w:szCs w:val="22"/>
        </w:rPr>
        <w:t>menghaluskan</w:t>
      </w:r>
      <w:proofErr w:type="spellEnd"/>
      <w:r w:rsidRPr="004129D2">
        <w:rPr>
          <w:color w:val="000000" w:themeColor="text1"/>
          <w:sz w:val="22"/>
          <w:szCs w:val="22"/>
        </w:rPr>
        <w:t> </w:t>
      </w:r>
      <w:r w:rsidRPr="004129D2">
        <w:rPr>
          <w:i/>
          <w:iCs/>
          <w:color w:val="000000" w:themeColor="text1"/>
          <w:sz w:val="22"/>
          <w:szCs w:val="22"/>
        </w:rPr>
        <w:t>noisy data</w:t>
      </w:r>
      <w:r w:rsidRPr="004129D2">
        <w:rPr>
          <w:color w:val="000000" w:themeColor="text1"/>
          <w:sz w:val="22"/>
          <w:szCs w:val="22"/>
        </w:rPr>
        <w:t xml:space="preserve">, dan </w:t>
      </w:r>
      <w:proofErr w:type="spellStart"/>
      <w:r w:rsidRPr="004129D2">
        <w:rPr>
          <w:color w:val="000000" w:themeColor="text1"/>
          <w:sz w:val="22"/>
          <w:szCs w:val="22"/>
        </w:rPr>
        <w:t>menyelesaikan</w:t>
      </w:r>
      <w:proofErr w:type="spellEnd"/>
      <w:r w:rsidRPr="004129D2">
        <w:rPr>
          <w:color w:val="000000" w:themeColor="text1"/>
          <w:sz w:val="22"/>
          <w:szCs w:val="22"/>
        </w:rPr>
        <w:t xml:space="preserve"> </w:t>
      </w:r>
      <w:proofErr w:type="spellStart"/>
      <w:r w:rsidRPr="004129D2">
        <w:rPr>
          <w:color w:val="000000" w:themeColor="text1"/>
          <w:sz w:val="22"/>
          <w:szCs w:val="22"/>
        </w:rPr>
        <w:t>inkonsistensi</w:t>
      </w:r>
      <w:proofErr w:type="spellEnd"/>
      <w:r w:rsidRPr="004129D2">
        <w:rPr>
          <w:color w:val="000000" w:themeColor="text1"/>
          <w:sz w:val="22"/>
          <w:szCs w:val="22"/>
        </w:rPr>
        <w:t xml:space="preserve"> yang </w:t>
      </w:r>
      <w:proofErr w:type="spellStart"/>
      <w:r w:rsidRPr="004129D2">
        <w:rPr>
          <w:color w:val="000000" w:themeColor="text1"/>
          <w:sz w:val="22"/>
          <w:szCs w:val="22"/>
        </w:rPr>
        <w:t>ditemukan</w:t>
      </w:r>
      <w:proofErr w:type="spellEnd"/>
      <w:r w:rsidRPr="004129D2">
        <w:rPr>
          <w:color w:val="000000" w:themeColor="text1"/>
          <w:sz w:val="22"/>
          <w:szCs w:val="22"/>
        </w:rPr>
        <w:t>.</w:t>
      </w:r>
    </w:p>
    <w:p w14:paraId="46148971" w14:textId="77777777" w:rsidR="004129D2" w:rsidRPr="004129D2" w:rsidRDefault="004129D2" w:rsidP="004129D2">
      <w:pPr>
        <w:pStyle w:val="NormalWeb"/>
        <w:spacing w:line="360" w:lineRule="auto"/>
        <w:jc w:val="both"/>
        <w:rPr>
          <w:color w:val="000000" w:themeColor="text1"/>
          <w:sz w:val="22"/>
          <w:szCs w:val="22"/>
        </w:rPr>
      </w:pPr>
      <w:r w:rsidRPr="004129D2">
        <w:rPr>
          <w:color w:val="000000" w:themeColor="text1"/>
          <w:sz w:val="22"/>
          <w:szCs w:val="22"/>
        </w:rPr>
        <w:t xml:space="preserve">Data juga </w:t>
      </w:r>
      <w:proofErr w:type="spellStart"/>
      <w:r w:rsidRPr="004129D2">
        <w:rPr>
          <w:color w:val="000000" w:themeColor="text1"/>
          <w:sz w:val="22"/>
          <w:szCs w:val="22"/>
        </w:rPr>
        <w:t>bisa</w:t>
      </w:r>
      <w:proofErr w:type="spellEnd"/>
      <w:r w:rsidRPr="004129D2">
        <w:rPr>
          <w:color w:val="000000" w:themeColor="text1"/>
          <w:sz w:val="22"/>
          <w:szCs w:val="22"/>
        </w:rPr>
        <w:t xml:space="preserve"> </w:t>
      </w:r>
      <w:proofErr w:type="spellStart"/>
      <w:r w:rsidRPr="004129D2">
        <w:rPr>
          <w:color w:val="000000" w:themeColor="text1"/>
          <w:sz w:val="22"/>
          <w:szCs w:val="22"/>
        </w:rPr>
        <w:t>dibersihkan</w:t>
      </w:r>
      <w:proofErr w:type="spellEnd"/>
      <w:r w:rsidRPr="004129D2">
        <w:rPr>
          <w:color w:val="000000" w:themeColor="text1"/>
          <w:sz w:val="22"/>
          <w:szCs w:val="22"/>
        </w:rPr>
        <w:t xml:space="preserve"> </w:t>
      </w:r>
      <w:proofErr w:type="spellStart"/>
      <w:r w:rsidRPr="004129D2">
        <w:rPr>
          <w:color w:val="000000" w:themeColor="text1"/>
          <w:sz w:val="22"/>
          <w:szCs w:val="22"/>
        </w:rPr>
        <w:t>dengan</w:t>
      </w:r>
      <w:proofErr w:type="spellEnd"/>
      <w:r w:rsidRPr="004129D2">
        <w:rPr>
          <w:color w:val="000000" w:themeColor="text1"/>
          <w:sz w:val="22"/>
          <w:szCs w:val="22"/>
        </w:rPr>
        <w:t xml:space="preserve"> </w:t>
      </w:r>
      <w:proofErr w:type="spellStart"/>
      <w:r w:rsidRPr="004129D2">
        <w:rPr>
          <w:color w:val="000000" w:themeColor="text1"/>
          <w:sz w:val="22"/>
          <w:szCs w:val="22"/>
        </w:rPr>
        <w:t>dibagi</w:t>
      </w:r>
      <w:proofErr w:type="spellEnd"/>
      <w:r w:rsidRPr="004129D2">
        <w:rPr>
          <w:color w:val="000000" w:themeColor="text1"/>
          <w:sz w:val="22"/>
          <w:szCs w:val="22"/>
        </w:rPr>
        <w:t xml:space="preserve"> </w:t>
      </w:r>
      <w:proofErr w:type="spellStart"/>
      <w:r w:rsidRPr="004129D2">
        <w:rPr>
          <w:color w:val="000000" w:themeColor="text1"/>
          <w:sz w:val="22"/>
          <w:szCs w:val="22"/>
        </w:rPr>
        <w:t>menjadi</w:t>
      </w:r>
      <w:proofErr w:type="spellEnd"/>
      <w:r w:rsidRPr="004129D2">
        <w:rPr>
          <w:color w:val="000000" w:themeColor="text1"/>
          <w:sz w:val="22"/>
          <w:szCs w:val="22"/>
        </w:rPr>
        <w:t xml:space="preserve"> </w:t>
      </w:r>
      <w:proofErr w:type="spellStart"/>
      <w:r w:rsidRPr="004129D2">
        <w:rPr>
          <w:color w:val="000000" w:themeColor="text1"/>
          <w:sz w:val="22"/>
          <w:szCs w:val="22"/>
        </w:rPr>
        <w:t>segmen-segmen</w:t>
      </w:r>
      <w:proofErr w:type="spellEnd"/>
      <w:r w:rsidRPr="004129D2">
        <w:rPr>
          <w:color w:val="000000" w:themeColor="text1"/>
          <w:sz w:val="22"/>
          <w:szCs w:val="22"/>
        </w:rPr>
        <w:t xml:space="preserve"> yang </w:t>
      </w:r>
      <w:proofErr w:type="spellStart"/>
      <w:r w:rsidRPr="004129D2">
        <w:rPr>
          <w:color w:val="000000" w:themeColor="text1"/>
          <w:sz w:val="22"/>
          <w:szCs w:val="22"/>
        </w:rPr>
        <w:t>memiliki</w:t>
      </w:r>
      <w:proofErr w:type="spellEnd"/>
      <w:r w:rsidRPr="004129D2">
        <w:rPr>
          <w:color w:val="000000" w:themeColor="text1"/>
          <w:sz w:val="22"/>
          <w:szCs w:val="22"/>
        </w:rPr>
        <w:t xml:space="preserve"> </w:t>
      </w:r>
      <w:proofErr w:type="spellStart"/>
      <w:r w:rsidRPr="004129D2">
        <w:rPr>
          <w:color w:val="000000" w:themeColor="text1"/>
          <w:sz w:val="22"/>
          <w:szCs w:val="22"/>
        </w:rPr>
        <w:t>ukuran</w:t>
      </w:r>
      <w:proofErr w:type="spellEnd"/>
      <w:r w:rsidRPr="004129D2">
        <w:rPr>
          <w:color w:val="000000" w:themeColor="text1"/>
          <w:sz w:val="22"/>
          <w:szCs w:val="22"/>
        </w:rPr>
        <w:t xml:space="preserve"> </w:t>
      </w:r>
      <w:proofErr w:type="spellStart"/>
      <w:r w:rsidRPr="004129D2">
        <w:rPr>
          <w:color w:val="000000" w:themeColor="text1"/>
          <w:sz w:val="22"/>
          <w:szCs w:val="22"/>
        </w:rPr>
        <w:t>serupa</w:t>
      </w:r>
      <w:proofErr w:type="spellEnd"/>
      <w:r w:rsidRPr="004129D2">
        <w:rPr>
          <w:color w:val="000000" w:themeColor="text1"/>
          <w:sz w:val="22"/>
          <w:szCs w:val="22"/>
        </w:rPr>
        <w:t xml:space="preserve"> </w:t>
      </w:r>
      <w:proofErr w:type="spellStart"/>
      <w:r w:rsidRPr="004129D2">
        <w:rPr>
          <w:color w:val="000000" w:themeColor="text1"/>
          <w:sz w:val="22"/>
          <w:szCs w:val="22"/>
        </w:rPr>
        <w:t>lalu</w:t>
      </w:r>
      <w:proofErr w:type="spellEnd"/>
      <w:r w:rsidRPr="004129D2">
        <w:rPr>
          <w:color w:val="000000" w:themeColor="text1"/>
          <w:sz w:val="22"/>
          <w:szCs w:val="22"/>
        </w:rPr>
        <w:t xml:space="preserve"> </w:t>
      </w:r>
      <w:proofErr w:type="spellStart"/>
      <w:r w:rsidRPr="004129D2">
        <w:rPr>
          <w:color w:val="000000" w:themeColor="text1"/>
          <w:sz w:val="22"/>
          <w:szCs w:val="22"/>
        </w:rPr>
        <w:t>dihaluskan</w:t>
      </w:r>
      <w:proofErr w:type="spellEnd"/>
      <w:r w:rsidRPr="004129D2">
        <w:rPr>
          <w:color w:val="000000" w:themeColor="text1"/>
          <w:sz w:val="22"/>
          <w:szCs w:val="22"/>
        </w:rPr>
        <w:t xml:space="preserve"> (</w:t>
      </w:r>
      <w:r w:rsidRPr="004129D2">
        <w:rPr>
          <w:i/>
          <w:iCs/>
          <w:color w:val="000000" w:themeColor="text1"/>
          <w:sz w:val="22"/>
          <w:szCs w:val="22"/>
        </w:rPr>
        <w:t>binning</w:t>
      </w:r>
      <w:r w:rsidRPr="004129D2">
        <w:rPr>
          <w:color w:val="000000" w:themeColor="text1"/>
          <w:sz w:val="22"/>
          <w:szCs w:val="22"/>
        </w:rPr>
        <w:t>).</w:t>
      </w:r>
    </w:p>
    <w:p w14:paraId="1CE99FCD"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lastRenderedPageBreak/>
        <w:t>Kamu</w:t>
      </w:r>
      <w:proofErr w:type="spellEnd"/>
      <w:r w:rsidRPr="004129D2">
        <w:rPr>
          <w:color w:val="000000" w:themeColor="text1"/>
          <w:sz w:val="22"/>
          <w:szCs w:val="22"/>
        </w:rPr>
        <w:t xml:space="preserve"> juga </w:t>
      </w:r>
      <w:proofErr w:type="spellStart"/>
      <w:r w:rsidRPr="004129D2">
        <w:rPr>
          <w:color w:val="000000" w:themeColor="text1"/>
          <w:sz w:val="22"/>
          <w:szCs w:val="22"/>
        </w:rPr>
        <w:t>bisa</w:t>
      </w:r>
      <w:proofErr w:type="spellEnd"/>
      <w:r w:rsidRPr="004129D2">
        <w:rPr>
          <w:color w:val="000000" w:themeColor="text1"/>
          <w:sz w:val="22"/>
          <w:szCs w:val="22"/>
        </w:rPr>
        <w:t xml:space="preserve"> </w:t>
      </w:r>
      <w:proofErr w:type="spellStart"/>
      <w:r w:rsidRPr="004129D2">
        <w:rPr>
          <w:color w:val="000000" w:themeColor="text1"/>
          <w:sz w:val="22"/>
          <w:szCs w:val="22"/>
        </w:rPr>
        <w:t>menyesuaikannya</w:t>
      </w:r>
      <w:proofErr w:type="spellEnd"/>
      <w:r w:rsidRPr="004129D2">
        <w:rPr>
          <w:color w:val="000000" w:themeColor="text1"/>
          <w:sz w:val="22"/>
          <w:szCs w:val="22"/>
        </w:rPr>
        <w:t xml:space="preserve"> </w:t>
      </w:r>
      <w:proofErr w:type="spellStart"/>
      <w:r w:rsidRPr="004129D2">
        <w:rPr>
          <w:color w:val="000000" w:themeColor="text1"/>
          <w:sz w:val="22"/>
          <w:szCs w:val="22"/>
        </w:rPr>
        <w:t>dengan</w:t>
      </w:r>
      <w:proofErr w:type="spellEnd"/>
      <w:r w:rsidRPr="004129D2">
        <w:rPr>
          <w:color w:val="000000" w:themeColor="text1"/>
          <w:sz w:val="22"/>
          <w:szCs w:val="22"/>
        </w:rPr>
        <w:t xml:space="preserve"> </w:t>
      </w:r>
      <w:proofErr w:type="spellStart"/>
      <w:r w:rsidRPr="004129D2">
        <w:rPr>
          <w:color w:val="000000" w:themeColor="text1"/>
          <w:sz w:val="22"/>
          <w:szCs w:val="22"/>
        </w:rPr>
        <w:t>fungsi</w:t>
      </w:r>
      <w:proofErr w:type="spellEnd"/>
      <w:r w:rsidRPr="004129D2">
        <w:rPr>
          <w:color w:val="000000" w:themeColor="text1"/>
          <w:sz w:val="22"/>
          <w:szCs w:val="22"/>
        </w:rPr>
        <w:t xml:space="preserve"> </w:t>
      </w:r>
      <w:proofErr w:type="spellStart"/>
      <w:r w:rsidRPr="004129D2">
        <w:rPr>
          <w:color w:val="000000" w:themeColor="text1"/>
          <w:sz w:val="22"/>
          <w:szCs w:val="22"/>
        </w:rPr>
        <w:t>regresi</w:t>
      </w:r>
      <w:proofErr w:type="spellEnd"/>
      <w:r w:rsidRPr="004129D2">
        <w:rPr>
          <w:color w:val="000000" w:themeColor="text1"/>
          <w:sz w:val="22"/>
          <w:szCs w:val="22"/>
        </w:rPr>
        <w:t xml:space="preserve"> linear </w:t>
      </w:r>
      <w:proofErr w:type="spellStart"/>
      <w:r w:rsidRPr="004129D2">
        <w:rPr>
          <w:color w:val="000000" w:themeColor="text1"/>
          <w:sz w:val="22"/>
          <w:szCs w:val="22"/>
        </w:rPr>
        <w:t>atau</w:t>
      </w:r>
      <w:proofErr w:type="spellEnd"/>
      <w:r w:rsidRPr="004129D2">
        <w:rPr>
          <w:color w:val="000000" w:themeColor="text1"/>
          <w:sz w:val="22"/>
          <w:szCs w:val="22"/>
        </w:rPr>
        <w:t xml:space="preserve"> </w:t>
      </w:r>
      <w:proofErr w:type="spellStart"/>
      <w:r w:rsidRPr="004129D2">
        <w:rPr>
          <w:color w:val="000000" w:themeColor="text1"/>
          <w:sz w:val="22"/>
          <w:szCs w:val="22"/>
        </w:rPr>
        <w:t>berganda</w:t>
      </w:r>
      <w:proofErr w:type="spellEnd"/>
      <w:r w:rsidRPr="004129D2">
        <w:rPr>
          <w:color w:val="000000" w:themeColor="text1"/>
          <w:sz w:val="22"/>
          <w:szCs w:val="22"/>
        </w:rPr>
        <w:t xml:space="preserve"> (</w:t>
      </w:r>
      <w:r w:rsidRPr="004129D2">
        <w:rPr>
          <w:i/>
          <w:iCs/>
          <w:color w:val="000000" w:themeColor="text1"/>
          <w:sz w:val="22"/>
          <w:szCs w:val="22"/>
        </w:rPr>
        <w:t>regression</w:t>
      </w:r>
      <w:r w:rsidRPr="004129D2">
        <w:rPr>
          <w:color w:val="000000" w:themeColor="text1"/>
          <w:sz w:val="22"/>
          <w:szCs w:val="22"/>
        </w:rPr>
        <w:t xml:space="preserve">), </w:t>
      </w:r>
      <w:proofErr w:type="spellStart"/>
      <w:r w:rsidRPr="004129D2">
        <w:rPr>
          <w:color w:val="000000" w:themeColor="text1"/>
          <w:sz w:val="22"/>
          <w:szCs w:val="22"/>
        </w:rPr>
        <w:t>atau</w:t>
      </w:r>
      <w:proofErr w:type="spellEnd"/>
      <w:r w:rsidRPr="004129D2">
        <w:rPr>
          <w:color w:val="000000" w:themeColor="text1"/>
          <w:sz w:val="22"/>
          <w:szCs w:val="22"/>
        </w:rPr>
        <w:t xml:space="preserve"> </w:t>
      </w:r>
      <w:proofErr w:type="spellStart"/>
      <w:r w:rsidRPr="004129D2">
        <w:rPr>
          <w:color w:val="000000" w:themeColor="text1"/>
          <w:sz w:val="22"/>
          <w:szCs w:val="22"/>
        </w:rPr>
        <w:t>dengan</w:t>
      </w:r>
      <w:proofErr w:type="spellEnd"/>
      <w:r w:rsidRPr="004129D2">
        <w:rPr>
          <w:color w:val="000000" w:themeColor="text1"/>
          <w:sz w:val="22"/>
          <w:szCs w:val="22"/>
        </w:rPr>
        <w:t xml:space="preserve"> </w:t>
      </w:r>
      <w:proofErr w:type="spellStart"/>
      <w:r w:rsidRPr="004129D2">
        <w:rPr>
          <w:color w:val="000000" w:themeColor="text1"/>
          <w:sz w:val="22"/>
          <w:szCs w:val="22"/>
        </w:rPr>
        <w:t>mengelompokkannya</w:t>
      </w:r>
      <w:proofErr w:type="spellEnd"/>
      <w:r w:rsidRPr="004129D2">
        <w:rPr>
          <w:color w:val="000000" w:themeColor="text1"/>
          <w:sz w:val="22"/>
          <w:szCs w:val="22"/>
        </w:rPr>
        <w:t xml:space="preserve"> </w:t>
      </w:r>
      <w:proofErr w:type="spellStart"/>
      <w:r w:rsidRPr="004129D2">
        <w:rPr>
          <w:color w:val="000000" w:themeColor="text1"/>
          <w:sz w:val="22"/>
          <w:szCs w:val="22"/>
        </w:rPr>
        <w:t>ke</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w:t>
      </w:r>
      <w:proofErr w:type="spellStart"/>
      <w:r w:rsidRPr="004129D2">
        <w:rPr>
          <w:color w:val="000000" w:themeColor="text1"/>
          <w:sz w:val="22"/>
          <w:szCs w:val="22"/>
        </w:rPr>
        <w:t>kelompok-kelompok</w:t>
      </w:r>
      <w:proofErr w:type="spellEnd"/>
      <w:r w:rsidRPr="004129D2">
        <w:rPr>
          <w:color w:val="000000" w:themeColor="text1"/>
          <w:sz w:val="22"/>
          <w:szCs w:val="22"/>
        </w:rPr>
        <w:t xml:space="preserve"> data yang </w:t>
      </w:r>
      <w:proofErr w:type="spellStart"/>
      <w:r w:rsidRPr="004129D2">
        <w:rPr>
          <w:color w:val="000000" w:themeColor="text1"/>
          <w:sz w:val="22"/>
          <w:szCs w:val="22"/>
        </w:rPr>
        <w:t>serupa</w:t>
      </w:r>
      <w:proofErr w:type="spellEnd"/>
      <w:r w:rsidRPr="004129D2">
        <w:rPr>
          <w:color w:val="000000" w:themeColor="text1"/>
          <w:sz w:val="22"/>
          <w:szCs w:val="22"/>
        </w:rPr>
        <w:t xml:space="preserve"> (</w:t>
      </w:r>
      <w:r w:rsidRPr="004129D2">
        <w:rPr>
          <w:i/>
          <w:iCs/>
          <w:color w:val="000000" w:themeColor="text1"/>
          <w:sz w:val="22"/>
          <w:szCs w:val="22"/>
        </w:rPr>
        <w:t>grouping</w:t>
      </w:r>
      <w:r w:rsidRPr="004129D2">
        <w:rPr>
          <w:color w:val="000000" w:themeColor="text1"/>
          <w:sz w:val="22"/>
          <w:szCs w:val="22"/>
        </w:rPr>
        <w:t>).</w:t>
      </w:r>
    </w:p>
    <w:p w14:paraId="3BCF24C2" w14:textId="40F8D087" w:rsidR="004129D2" w:rsidRPr="004129D2" w:rsidRDefault="004129D2" w:rsidP="004129D2">
      <w:pPr>
        <w:pStyle w:val="Heading3"/>
        <w:spacing w:line="360" w:lineRule="auto"/>
        <w:jc w:val="both"/>
        <w:rPr>
          <w:rFonts w:ascii="Times New Roman" w:hAnsi="Times New Roman"/>
          <w:color w:val="000000" w:themeColor="text1"/>
        </w:rPr>
      </w:pPr>
      <w:r w:rsidRPr="004129D2">
        <w:rPr>
          <w:rFonts w:ascii="Times New Roman" w:hAnsi="Times New Roman"/>
          <w:color w:val="000000" w:themeColor="text1"/>
        </w:rPr>
        <w:t> </w:t>
      </w:r>
      <w:bookmarkStart w:id="85" w:name="_Toc97046960"/>
      <w:r w:rsidRPr="004129D2">
        <w:rPr>
          <w:rFonts w:ascii="Times New Roman" w:hAnsi="Times New Roman"/>
          <w:i/>
          <w:iCs/>
          <w:color w:val="000000" w:themeColor="text1"/>
        </w:rPr>
        <w:t xml:space="preserve">Data </w:t>
      </w:r>
      <w:proofErr w:type="spellStart"/>
      <w:r w:rsidRPr="004129D2">
        <w:rPr>
          <w:rFonts w:ascii="Times New Roman" w:hAnsi="Times New Roman"/>
          <w:i/>
          <w:iCs/>
          <w:color w:val="000000" w:themeColor="text1"/>
        </w:rPr>
        <w:t>integration</w:t>
      </w:r>
      <w:bookmarkEnd w:id="85"/>
      <w:proofErr w:type="spellEnd"/>
    </w:p>
    <w:p w14:paraId="14C20184"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berikutnya</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proses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 </w:t>
      </w:r>
      <w:proofErr w:type="spellStart"/>
      <w:r w:rsidRPr="004129D2">
        <w:rPr>
          <w:color w:val="000000" w:themeColor="text1"/>
          <w:sz w:val="22"/>
          <w:szCs w:val="22"/>
        </w:rPr>
        <w:t>adalah</w:t>
      </w:r>
      <w:proofErr w:type="spellEnd"/>
      <w:r w:rsidRPr="004129D2">
        <w:rPr>
          <w:color w:val="000000" w:themeColor="text1"/>
          <w:sz w:val="22"/>
          <w:szCs w:val="22"/>
        </w:rPr>
        <w:t> </w:t>
      </w:r>
      <w:r w:rsidRPr="004129D2">
        <w:rPr>
          <w:i/>
          <w:iCs/>
          <w:color w:val="000000" w:themeColor="text1"/>
          <w:sz w:val="22"/>
          <w:szCs w:val="22"/>
        </w:rPr>
        <w:t>data integration</w:t>
      </w:r>
      <w:r w:rsidRPr="004129D2">
        <w:rPr>
          <w:color w:val="000000" w:themeColor="text1"/>
          <w:sz w:val="22"/>
          <w:szCs w:val="22"/>
        </w:rPr>
        <w:t>.</w:t>
      </w:r>
    </w:p>
    <w:p w14:paraId="71C0F307" w14:textId="77777777" w:rsidR="004129D2" w:rsidRPr="004129D2" w:rsidRDefault="004129D2" w:rsidP="004129D2">
      <w:pPr>
        <w:pStyle w:val="NormalWeb"/>
        <w:spacing w:line="360" w:lineRule="auto"/>
        <w:jc w:val="both"/>
        <w:rPr>
          <w:color w:val="000000" w:themeColor="text1"/>
          <w:sz w:val="22"/>
          <w:szCs w:val="22"/>
        </w:rPr>
      </w:pPr>
      <w:r w:rsidRPr="004129D2">
        <w:rPr>
          <w:color w:val="000000" w:themeColor="text1"/>
          <w:sz w:val="22"/>
          <w:szCs w:val="22"/>
        </w:rPr>
        <w:t xml:space="preserve">Di </w:t>
      </w:r>
      <w:proofErr w:type="spellStart"/>
      <w:r w:rsidRPr="004129D2">
        <w:rPr>
          <w:color w:val="000000" w:themeColor="text1"/>
          <w:sz w:val="22"/>
          <w:szCs w:val="22"/>
        </w:rPr>
        <w:t>sini</w:t>
      </w:r>
      <w:proofErr w:type="spellEnd"/>
      <w:r w:rsidRPr="004129D2">
        <w:rPr>
          <w:color w:val="000000" w:themeColor="text1"/>
          <w:sz w:val="22"/>
          <w:szCs w:val="22"/>
        </w:rPr>
        <w:t xml:space="preserve">, data </w:t>
      </w:r>
      <w:proofErr w:type="spellStart"/>
      <w:r w:rsidRPr="004129D2">
        <w:rPr>
          <w:color w:val="000000" w:themeColor="text1"/>
          <w:sz w:val="22"/>
          <w:szCs w:val="22"/>
        </w:rPr>
        <w:t>dengan</w:t>
      </w:r>
      <w:proofErr w:type="spellEnd"/>
      <w:r w:rsidRPr="004129D2">
        <w:rPr>
          <w:color w:val="000000" w:themeColor="text1"/>
          <w:sz w:val="22"/>
          <w:szCs w:val="22"/>
        </w:rPr>
        <w:t xml:space="preserve"> </w:t>
      </w:r>
      <w:proofErr w:type="spellStart"/>
      <w:r w:rsidRPr="004129D2">
        <w:rPr>
          <w:color w:val="000000" w:themeColor="text1"/>
          <w:sz w:val="22"/>
          <w:szCs w:val="22"/>
        </w:rPr>
        <w:t>representasi</w:t>
      </w:r>
      <w:proofErr w:type="spellEnd"/>
      <w:r w:rsidRPr="004129D2">
        <w:rPr>
          <w:color w:val="000000" w:themeColor="text1"/>
          <w:sz w:val="22"/>
          <w:szCs w:val="22"/>
        </w:rPr>
        <w:t xml:space="preserve"> yang </w:t>
      </w:r>
      <w:proofErr w:type="spellStart"/>
      <w:r w:rsidRPr="004129D2">
        <w:rPr>
          <w:color w:val="000000" w:themeColor="text1"/>
          <w:sz w:val="22"/>
          <w:szCs w:val="22"/>
        </w:rPr>
        <w:t>berbeda</w:t>
      </w:r>
      <w:proofErr w:type="spellEnd"/>
      <w:r w:rsidRPr="004129D2">
        <w:rPr>
          <w:color w:val="000000" w:themeColor="text1"/>
          <w:sz w:val="22"/>
          <w:szCs w:val="22"/>
        </w:rPr>
        <w:t xml:space="preserve"> </w:t>
      </w:r>
      <w:proofErr w:type="spellStart"/>
      <w:r w:rsidRPr="004129D2">
        <w:rPr>
          <w:color w:val="000000" w:themeColor="text1"/>
          <w:sz w:val="22"/>
          <w:szCs w:val="22"/>
        </w:rPr>
        <w:t>disatukan</w:t>
      </w:r>
      <w:proofErr w:type="spellEnd"/>
      <w:r w:rsidRPr="004129D2">
        <w:rPr>
          <w:color w:val="000000" w:themeColor="text1"/>
          <w:sz w:val="22"/>
          <w:szCs w:val="22"/>
        </w:rPr>
        <w:t xml:space="preserve"> dan </w:t>
      </w:r>
      <w:proofErr w:type="spellStart"/>
      <w:r w:rsidRPr="004129D2">
        <w:rPr>
          <w:color w:val="000000" w:themeColor="text1"/>
          <w:sz w:val="22"/>
          <w:szCs w:val="22"/>
        </w:rPr>
        <w:t>semua</w:t>
      </w:r>
      <w:proofErr w:type="spellEnd"/>
      <w:r w:rsidRPr="004129D2">
        <w:rPr>
          <w:color w:val="000000" w:themeColor="text1"/>
          <w:sz w:val="22"/>
          <w:szCs w:val="22"/>
        </w:rPr>
        <w:t xml:space="preserve"> </w:t>
      </w:r>
      <w:proofErr w:type="spellStart"/>
      <w:r w:rsidRPr="004129D2">
        <w:rPr>
          <w:color w:val="000000" w:themeColor="text1"/>
          <w:sz w:val="22"/>
          <w:szCs w:val="22"/>
        </w:rPr>
        <w:t>konflik</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di </w:t>
      </w:r>
      <w:proofErr w:type="spellStart"/>
      <w:r w:rsidRPr="004129D2">
        <w:rPr>
          <w:color w:val="000000" w:themeColor="text1"/>
          <w:sz w:val="22"/>
          <w:szCs w:val="22"/>
        </w:rPr>
        <w:t>dalamnya</w:t>
      </w:r>
      <w:proofErr w:type="spellEnd"/>
      <w:r w:rsidRPr="004129D2">
        <w:rPr>
          <w:color w:val="000000" w:themeColor="text1"/>
          <w:sz w:val="22"/>
          <w:szCs w:val="22"/>
        </w:rPr>
        <w:t xml:space="preserve"> </w:t>
      </w:r>
      <w:proofErr w:type="spellStart"/>
      <w:r w:rsidRPr="004129D2">
        <w:rPr>
          <w:color w:val="000000" w:themeColor="text1"/>
          <w:sz w:val="22"/>
          <w:szCs w:val="22"/>
        </w:rPr>
        <w:t>diselesaikan</w:t>
      </w:r>
      <w:proofErr w:type="spellEnd"/>
      <w:r w:rsidRPr="004129D2">
        <w:rPr>
          <w:color w:val="000000" w:themeColor="text1"/>
          <w:sz w:val="22"/>
          <w:szCs w:val="22"/>
        </w:rPr>
        <w:t>.</w:t>
      </w:r>
    </w:p>
    <w:p w14:paraId="123837BA"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satu</w:t>
      </w:r>
      <w:proofErr w:type="spellEnd"/>
      <w:r w:rsidRPr="004129D2">
        <w:rPr>
          <w:color w:val="000000" w:themeColor="text1"/>
          <w:sz w:val="22"/>
          <w:szCs w:val="22"/>
        </w:rPr>
        <w:t xml:space="preserve"> </w:t>
      </w:r>
      <w:proofErr w:type="spellStart"/>
      <w:r w:rsidRPr="004129D2">
        <w:rPr>
          <w:color w:val="000000" w:themeColor="text1"/>
          <w:sz w:val="22"/>
          <w:szCs w:val="22"/>
        </w:rPr>
        <w:t>ini</w:t>
      </w:r>
      <w:proofErr w:type="spellEnd"/>
      <w:r w:rsidRPr="004129D2">
        <w:rPr>
          <w:color w:val="000000" w:themeColor="text1"/>
          <w:sz w:val="22"/>
          <w:szCs w:val="22"/>
        </w:rPr>
        <w:t xml:space="preserve"> </w:t>
      </w:r>
      <w:proofErr w:type="spellStart"/>
      <w:r w:rsidRPr="004129D2">
        <w:rPr>
          <w:color w:val="000000" w:themeColor="text1"/>
          <w:sz w:val="22"/>
          <w:szCs w:val="22"/>
        </w:rPr>
        <w:t>merupakan</w:t>
      </w:r>
      <w:proofErr w:type="spellEnd"/>
      <w:r w:rsidRPr="004129D2">
        <w:rPr>
          <w:color w:val="000000" w:themeColor="text1"/>
          <w:sz w:val="22"/>
          <w:szCs w:val="22"/>
        </w:rPr>
        <w:t xml:space="preserve"> proses </w:t>
      </w:r>
      <w:proofErr w:type="spellStart"/>
      <w:r w:rsidRPr="004129D2">
        <w:rPr>
          <w:color w:val="000000" w:themeColor="text1"/>
          <w:sz w:val="22"/>
          <w:szCs w:val="22"/>
        </w:rPr>
        <w:t>lanjutan</w:t>
      </w:r>
      <w:proofErr w:type="spellEnd"/>
      <w:r w:rsidRPr="004129D2">
        <w:rPr>
          <w:color w:val="000000" w:themeColor="text1"/>
          <w:sz w:val="22"/>
          <w:szCs w:val="22"/>
        </w:rPr>
        <w:t xml:space="preserve"> </w:t>
      </w:r>
      <w:proofErr w:type="spellStart"/>
      <w:r w:rsidRPr="004129D2">
        <w:rPr>
          <w:color w:val="000000" w:themeColor="text1"/>
          <w:sz w:val="22"/>
          <w:szCs w:val="22"/>
        </w:rPr>
        <w:t>dari</w:t>
      </w:r>
      <w:proofErr w:type="spellEnd"/>
      <w:r w:rsidRPr="004129D2">
        <w:rPr>
          <w:color w:val="000000" w:themeColor="text1"/>
          <w:sz w:val="22"/>
          <w:szCs w:val="22"/>
        </w:rPr>
        <w:t> </w:t>
      </w:r>
      <w:r w:rsidRPr="004129D2">
        <w:rPr>
          <w:i/>
          <w:iCs/>
          <w:color w:val="000000" w:themeColor="text1"/>
          <w:sz w:val="22"/>
          <w:szCs w:val="22"/>
        </w:rPr>
        <w:t>data cleansing </w:t>
      </w:r>
      <w:proofErr w:type="spellStart"/>
      <w:r w:rsidRPr="004129D2">
        <w:rPr>
          <w:color w:val="000000" w:themeColor="text1"/>
          <w:sz w:val="22"/>
          <w:szCs w:val="22"/>
        </w:rPr>
        <w:t>dengan</w:t>
      </w:r>
      <w:proofErr w:type="spellEnd"/>
      <w:r w:rsidRPr="004129D2">
        <w:rPr>
          <w:color w:val="000000" w:themeColor="text1"/>
          <w:sz w:val="22"/>
          <w:szCs w:val="22"/>
        </w:rPr>
        <w:t xml:space="preserve"> </w:t>
      </w:r>
      <w:proofErr w:type="spellStart"/>
      <w:r w:rsidRPr="004129D2">
        <w:rPr>
          <w:color w:val="000000" w:themeColor="text1"/>
          <w:sz w:val="22"/>
          <w:szCs w:val="22"/>
        </w:rPr>
        <w:t>tujuan</w:t>
      </w:r>
      <w:proofErr w:type="spellEnd"/>
      <w:r w:rsidRPr="004129D2">
        <w:rPr>
          <w:color w:val="000000" w:themeColor="text1"/>
          <w:sz w:val="22"/>
          <w:szCs w:val="22"/>
        </w:rPr>
        <w:t xml:space="preserve"> </w:t>
      </w:r>
      <w:proofErr w:type="spellStart"/>
      <w:r w:rsidRPr="004129D2">
        <w:rPr>
          <w:color w:val="000000" w:themeColor="text1"/>
          <w:sz w:val="22"/>
          <w:szCs w:val="22"/>
        </w:rPr>
        <w:t>untuk</w:t>
      </w:r>
      <w:proofErr w:type="spellEnd"/>
      <w:r w:rsidRPr="004129D2">
        <w:rPr>
          <w:color w:val="000000" w:themeColor="text1"/>
          <w:sz w:val="22"/>
          <w:szCs w:val="22"/>
        </w:rPr>
        <w:t xml:space="preserve"> </w:t>
      </w:r>
      <w:proofErr w:type="spellStart"/>
      <w:r w:rsidRPr="004129D2">
        <w:rPr>
          <w:color w:val="000000" w:themeColor="text1"/>
          <w:sz w:val="22"/>
          <w:szCs w:val="22"/>
        </w:rPr>
        <w:t>membuat</w:t>
      </w:r>
      <w:proofErr w:type="spellEnd"/>
      <w:r w:rsidRPr="004129D2">
        <w:rPr>
          <w:color w:val="000000" w:themeColor="text1"/>
          <w:sz w:val="22"/>
          <w:szCs w:val="22"/>
        </w:rPr>
        <w:t xml:space="preserve"> data </w:t>
      </w:r>
      <w:proofErr w:type="spellStart"/>
      <w:r w:rsidRPr="004129D2">
        <w:rPr>
          <w:color w:val="000000" w:themeColor="text1"/>
          <w:sz w:val="22"/>
          <w:szCs w:val="22"/>
        </w:rPr>
        <w:t>lebih</w:t>
      </w:r>
      <w:proofErr w:type="spellEnd"/>
      <w:r w:rsidRPr="004129D2">
        <w:rPr>
          <w:color w:val="000000" w:themeColor="text1"/>
          <w:sz w:val="22"/>
          <w:szCs w:val="22"/>
        </w:rPr>
        <w:t xml:space="preserve"> </w:t>
      </w:r>
      <w:proofErr w:type="spellStart"/>
      <w:r w:rsidRPr="004129D2">
        <w:rPr>
          <w:color w:val="000000" w:themeColor="text1"/>
          <w:sz w:val="22"/>
          <w:szCs w:val="22"/>
        </w:rPr>
        <w:t>halus</w:t>
      </w:r>
      <w:proofErr w:type="spellEnd"/>
      <w:r w:rsidRPr="004129D2">
        <w:rPr>
          <w:color w:val="000000" w:themeColor="text1"/>
          <w:sz w:val="22"/>
          <w:szCs w:val="22"/>
        </w:rPr>
        <w:t>.</w:t>
      </w:r>
    </w:p>
    <w:p w14:paraId="11BE8881" w14:textId="778ECEF9" w:rsidR="004129D2" w:rsidRPr="004129D2" w:rsidRDefault="004129D2" w:rsidP="004129D2">
      <w:pPr>
        <w:pStyle w:val="Heading3"/>
        <w:spacing w:line="360" w:lineRule="auto"/>
        <w:jc w:val="both"/>
        <w:rPr>
          <w:rFonts w:ascii="Times New Roman" w:hAnsi="Times New Roman"/>
          <w:color w:val="000000" w:themeColor="text1"/>
        </w:rPr>
      </w:pPr>
      <w:bookmarkStart w:id="86" w:name="_Toc97046961"/>
      <w:r w:rsidRPr="004129D2">
        <w:rPr>
          <w:rFonts w:ascii="Times New Roman" w:hAnsi="Times New Roman"/>
          <w:i/>
          <w:iCs/>
          <w:color w:val="000000" w:themeColor="text1"/>
        </w:rPr>
        <w:t>Data transformation</w:t>
      </w:r>
      <w:bookmarkEnd w:id="86"/>
    </w:p>
    <w:p w14:paraId="55877D9A" w14:textId="77777777" w:rsidR="004129D2" w:rsidRPr="004129D2" w:rsidRDefault="004129D2" w:rsidP="004129D2">
      <w:pPr>
        <w:pStyle w:val="NormalWeb"/>
        <w:spacing w:line="360" w:lineRule="auto"/>
        <w:jc w:val="both"/>
        <w:rPr>
          <w:color w:val="000000" w:themeColor="text1"/>
          <w:sz w:val="22"/>
          <w:szCs w:val="22"/>
        </w:rPr>
      </w:pPr>
      <w:r w:rsidRPr="004129D2">
        <w:rPr>
          <w:i/>
          <w:iCs/>
          <w:color w:val="000000" w:themeColor="text1"/>
          <w:sz w:val="22"/>
          <w:szCs w:val="22"/>
        </w:rPr>
        <w:t>Data transformation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selanjutnya</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proses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w:t>
      </w:r>
    </w:p>
    <w:p w14:paraId="49EA5463" w14:textId="77777777" w:rsidR="004129D2" w:rsidRPr="004129D2" w:rsidRDefault="004129D2" w:rsidP="004129D2">
      <w:pPr>
        <w:pStyle w:val="NormalWeb"/>
        <w:spacing w:line="360" w:lineRule="auto"/>
        <w:jc w:val="both"/>
        <w:rPr>
          <w:color w:val="000000" w:themeColor="text1"/>
          <w:sz w:val="22"/>
          <w:szCs w:val="22"/>
        </w:rPr>
      </w:pPr>
      <w:r w:rsidRPr="004129D2">
        <w:rPr>
          <w:color w:val="000000" w:themeColor="text1"/>
          <w:sz w:val="22"/>
          <w:szCs w:val="22"/>
        </w:rPr>
        <w:t xml:space="preserve">Pada </w:t>
      </w: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ini</w:t>
      </w:r>
      <w:proofErr w:type="spellEnd"/>
      <w:r w:rsidRPr="004129D2">
        <w:rPr>
          <w:color w:val="000000" w:themeColor="text1"/>
          <w:sz w:val="22"/>
          <w:szCs w:val="22"/>
        </w:rPr>
        <w:t xml:space="preserve">, data </w:t>
      </w:r>
      <w:proofErr w:type="spellStart"/>
      <w:r w:rsidRPr="004129D2">
        <w:rPr>
          <w:color w:val="000000" w:themeColor="text1"/>
          <w:sz w:val="22"/>
          <w:szCs w:val="22"/>
        </w:rPr>
        <w:t>akan</w:t>
      </w:r>
      <w:proofErr w:type="spellEnd"/>
      <w:r w:rsidRPr="004129D2">
        <w:rPr>
          <w:color w:val="000000" w:themeColor="text1"/>
          <w:sz w:val="22"/>
          <w:szCs w:val="22"/>
        </w:rPr>
        <w:t xml:space="preserve"> </w:t>
      </w:r>
      <w:proofErr w:type="spellStart"/>
      <w:r w:rsidRPr="004129D2">
        <w:rPr>
          <w:color w:val="000000" w:themeColor="text1"/>
          <w:sz w:val="22"/>
          <w:szCs w:val="22"/>
        </w:rPr>
        <w:t>dinormalisasi</w:t>
      </w:r>
      <w:proofErr w:type="spellEnd"/>
      <w:r w:rsidRPr="004129D2">
        <w:rPr>
          <w:color w:val="000000" w:themeColor="text1"/>
          <w:sz w:val="22"/>
          <w:szCs w:val="22"/>
        </w:rPr>
        <w:t xml:space="preserve"> dan </w:t>
      </w:r>
      <w:proofErr w:type="spellStart"/>
      <w:r w:rsidRPr="004129D2">
        <w:rPr>
          <w:color w:val="000000" w:themeColor="text1"/>
          <w:sz w:val="22"/>
          <w:szCs w:val="22"/>
        </w:rPr>
        <w:t>digeneralisasikan</w:t>
      </w:r>
      <w:proofErr w:type="spellEnd"/>
      <w:r w:rsidRPr="004129D2">
        <w:rPr>
          <w:color w:val="000000" w:themeColor="text1"/>
          <w:sz w:val="22"/>
          <w:szCs w:val="22"/>
        </w:rPr>
        <w:t>. </w:t>
      </w:r>
    </w:p>
    <w:p w14:paraId="3DB432D5"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Normalisasi</w:t>
      </w:r>
      <w:proofErr w:type="spellEnd"/>
      <w:r w:rsidRPr="004129D2">
        <w:rPr>
          <w:color w:val="000000" w:themeColor="text1"/>
          <w:sz w:val="22"/>
          <w:szCs w:val="22"/>
        </w:rPr>
        <w:t xml:space="preserve"> </w:t>
      </w:r>
      <w:proofErr w:type="spellStart"/>
      <w:r w:rsidRPr="004129D2">
        <w:rPr>
          <w:color w:val="000000" w:themeColor="text1"/>
          <w:sz w:val="22"/>
          <w:szCs w:val="22"/>
        </w:rPr>
        <w:t>sendiri</w:t>
      </w:r>
      <w:proofErr w:type="spellEnd"/>
      <w:r w:rsidRPr="004129D2">
        <w:rPr>
          <w:color w:val="000000" w:themeColor="text1"/>
          <w:sz w:val="22"/>
          <w:szCs w:val="22"/>
        </w:rPr>
        <w:t xml:space="preserve">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sebuah</w:t>
      </w:r>
      <w:proofErr w:type="spellEnd"/>
      <w:r w:rsidRPr="004129D2">
        <w:rPr>
          <w:color w:val="000000" w:themeColor="text1"/>
          <w:sz w:val="22"/>
          <w:szCs w:val="22"/>
        </w:rPr>
        <w:t xml:space="preserve"> proses di mana </w:t>
      </w:r>
      <w:proofErr w:type="spellStart"/>
      <w:r w:rsidRPr="004129D2">
        <w:rPr>
          <w:color w:val="000000" w:themeColor="text1"/>
          <w:sz w:val="22"/>
          <w:szCs w:val="22"/>
        </w:rPr>
        <w:t>perusahaan</w:t>
      </w:r>
      <w:proofErr w:type="spellEnd"/>
      <w:r w:rsidRPr="004129D2">
        <w:rPr>
          <w:color w:val="000000" w:themeColor="text1"/>
          <w:sz w:val="22"/>
          <w:szCs w:val="22"/>
        </w:rPr>
        <w:t xml:space="preserve"> </w:t>
      </w:r>
      <w:proofErr w:type="spellStart"/>
      <w:r w:rsidRPr="004129D2">
        <w:rPr>
          <w:color w:val="000000" w:themeColor="text1"/>
          <w:sz w:val="22"/>
          <w:szCs w:val="22"/>
        </w:rPr>
        <w:t>memastikan</w:t>
      </w:r>
      <w:proofErr w:type="spellEnd"/>
      <w:r w:rsidRPr="004129D2">
        <w:rPr>
          <w:color w:val="000000" w:themeColor="text1"/>
          <w:sz w:val="22"/>
          <w:szCs w:val="22"/>
        </w:rPr>
        <w:t xml:space="preserve"> </w:t>
      </w:r>
      <w:proofErr w:type="spellStart"/>
      <w:r w:rsidRPr="004129D2">
        <w:rPr>
          <w:color w:val="000000" w:themeColor="text1"/>
          <w:sz w:val="22"/>
          <w:szCs w:val="22"/>
        </w:rPr>
        <w:t>bahwa</w:t>
      </w:r>
      <w:proofErr w:type="spellEnd"/>
      <w:r w:rsidRPr="004129D2">
        <w:rPr>
          <w:color w:val="000000" w:themeColor="text1"/>
          <w:sz w:val="22"/>
          <w:szCs w:val="22"/>
        </w:rPr>
        <w:t xml:space="preserve"> </w:t>
      </w:r>
      <w:proofErr w:type="spellStart"/>
      <w:r w:rsidRPr="004129D2">
        <w:rPr>
          <w:color w:val="000000" w:themeColor="text1"/>
          <w:sz w:val="22"/>
          <w:szCs w:val="22"/>
        </w:rPr>
        <w:t>tidak</w:t>
      </w:r>
      <w:proofErr w:type="spellEnd"/>
      <w:r w:rsidRPr="004129D2">
        <w:rPr>
          <w:color w:val="000000" w:themeColor="text1"/>
          <w:sz w:val="22"/>
          <w:szCs w:val="22"/>
        </w:rPr>
        <w:t xml:space="preserve"> </w:t>
      </w:r>
      <w:proofErr w:type="spellStart"/>
      <w:r w:rsidRPr="004129D2">
        <w:rPr>
          <w:color w:val="000000" w:themeColor="text1"/>
          <w:sz w:val="22"/>
          <w:szCs w:val="22"/>
        </w:rPr>
        <w:t>ada</w:t>
      </w:r>
      <w:proofErr w:type="spellEnd"/>
      <w:r w:rsidRPr="004129D2">
        <w:rPr>
          <w:color w:val="000000" w:themeColor="text1"/>
          <w:sz w:val="22"/>
          <w:szCs w:val="22"/>
        </w:rPr>
        <w:t xml:space="preserve"> data yang </w:t>
      </w:r>
      <w:proofErr w:type="spellStart"/>
      <w:r w:rsidRPr="004129D2">
        <w:rPr>
          <w:color w:val="000000" w:themeColor="text1"/>
          <w:sz w:val="22"/>
          <w:szCs w:val="22"/>
        </w:rPr>
        <w:t>berlebihan</w:t>
      </w:r>
      <w:proofErr w:type="spellEnd"/>
      <w:r w:rsidRPr="004129D2">
        <w:rPr>
          <w:color w:val="000000" w:themeColor="text1"/>
          <w:sz w:val="22"/>
          <w:szCs w:val="22"/>
        </w:rPr>
        <w:t>.</w:t>
      </w:r>
    </w:p>
    <w:p w14:paraId="450ED930"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Semua</w:t>
      </w:r>
      <w:proofErr w:type="spellEnd"/>
      <w:r w:rsidRPr="004129D2">
        <w:rPr>
          <w:color w:val="000000" w:themeColor="text1"/>
          <w:sz w:val="22"/>
          <w:szCs w:val="22"/>
        </w:rPr>
        <w:t xml:space="preserve"> data </w:t>
      </w:r>
      <w:proofErr w:type="spellStart"/>
      <w:r w:rsidRPr="004129D2">
        <w:rPr>
          <w:color w:val="000000" w:themeColor="text1"/>
          <w:sz w:val="22"/>
          <w:szCs w:val="22"/>
        </w:rPr>
        <w:t>akan</w:t>
      </w:r>
      <w:proofErr w:type="spellEnd"/>
      <w:r w:rsidRPr="004129D2">
        <w:rPr>
          <w:color w:val="000000" w:themeColor="text1"/>
          <w:sz w:val="22"/>
          <w:szCs w:val="22"/>
        </w:rPr>
        <w:t xml:space="preserve"> </w:t>
      </w:r>
      <w:proofErr w:type="spellStart"/>
      <w:r w:rsidRPr="004129D2">
        <w:rPr>
          <w:color w:val="000000" w:themeColor="text1"/>
          <w:sz w:val="22"/>
          <w:szCs w:val="22"/>
        </w:rPr>
        <w:t>disimpan</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w:t>
      </w:r>
      <w:proofErr w:type="spellStart"/>
      <w:r w:rsidRPr="004129D2">
        <w:rPr>
          <w:color w:val="000000" w:themeColor="text1"/>
          <w:sz w:val="22"/>
          <w:szCs w:val="22"/>
        </w:rPr>
        <w:t>satu</w:t>
      </w:r>
      <w:proofErr w:type="spellEnd"/>
      <w:r w:rsidRPr="004129D2">
        <w:rPr>
          <w:color w:val="000000" w:themeColor="text1"/>
          <w:sz w:val="22"/>
          <w:szCs w:val="22"/>
        </w:rPr>
        <w:t xml:space="preserve"> </w:t>
      </w:r>
      <w:proofErr w:type="spellStart"/>
      <w:r w:rsidRPr="004129D2">
        <w:rPr>
          <w:color w:val="000000" w:themeColor="text1"/>
          <w:sz w:val="22"/>
          <w:szCs w:val="22"/>
        </w:rPr>
        <w:t>tempat</w:t>
      </w:r>
      <w:proofErr w:type="spellEnd"/>
      <w:r w:rsidRPr="004129D2">
        <w:rPr>
          <w:color w:val="000000" w:themeColor="text1"/>
          <w:sz w:val="22"/>
          <w:szCs w:val="22"/>
        </w:rPr>
        <w:t xml:space="preserve"> dan </w:t>
      </w:r>
      <w:proofErr w:type="spellStart"/>
      <w:r w:rsidRPr="004129D2">
        <w:rPr>
          <w:color w:val="000000" w:themeColor="text1"/>
          <w:sz w:val="22"/>
          <w:szCs w:val="22"/>
        </w:rPr>
        <w:t>semua</w:t>
      </w:r>
      <w:proofErr w:type="spellEnd"/>
      <w:r w:rsidRPr="004129D2">
        <w:rPr>
          <w:color w:val="000000" w:themeColor="text1"/>
          <w:sz w:val="22"/>
          <w:szCs w:val="22"/>
        </w:rPr>
        <w:t xml:space="preserve"> </w:t>
      </w:r>
      <w:proofErr w:type="spellStart"/>
      <w:r w:rsidRPr="004129D2">
        <w:rPr>
          <w:color w:val="000000" w:themeColor="text1"/>
          <w:sz w:val="22"/>
          <w:szCs w:val="22"/>
        </w:rPr>
        <w:t>dependensinya</w:t>
      </w:r>
      <w:proofErr w:type="spellEnd"/>
      <w:r w:rsidRPr="004129D2">
        <w:rPr>
          <w:color w:val="000000" w:themeColor="text1"/>
          <w:sz w:val="22"/>
          <w:szCs w:val="22"/>
        </w:rPr>
        <w:t xml:space="preserve"> </w:t>
      </w:r>
      <w:proofErr w:type="spellStart"/>
      <w:r w:rsidRPr="004129D2">
        <w:rPr>
          <w:color w:val="000000" w:themeColor="text1"/>
          <w:sz w:val="22"/>
          <w:szCs w:val="22"/>
        </w:rPr>
        <w:t>haruslah</w:t>
      </w:r>
      <w:proofErr w:type="spellEnd"/>
      <w:r w:rsidRPr="004129D2">
        <w:rPr>
          <w:color w:val="000000" w:themeColor="text1"/>
          <w:sz w:val="22"/>
          <w:szCs w:val="22"/>
        </w:rPr>
        <w:t xml:space="preserve"> </w:t>
      </w:r>
      <w:proofErr w:type="spellStart"/>
      <w:r w:rsidRPr="004129D2">
        <w:rPr>
          <w:color w:val="000000" w:themeColor="text1"/>
          <w:sz w:val="22"/>
          <w:szCs w:val="22"/>
        </w:rPr>
        <w:t>logis</w:t>
      </w:r>
      <w:proofErr w:type="spellEnd"/>
      <w:r w:rsidRPr="004129D2">
        <w:rPr>
          <w:color w:val="000000" w:themeColor="text1"/>
          <w:sz w:val="22"/>
          <w:szCs w:val="22"/>
        </w:rPr>
        <w:t>.</w:t>
      </w:r>
    </w:p>
    <w:p w14:paraId="65AEEF09"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lastRenderedPageBreak/>
        <w:t>Langkah</w:t>
      </w:r>
      <w:proofErr w:type="spellEnd"/>
      <w:r w:rsidRPr="004129D2">
        <w:rPr>
          <w:color w:val="000000" w:themeColor="text1"/>
          <w:sz w:val="22"/>
          <w:szCs w:val="22"/>
        </w:rPr>
        <w:t xml:space="preserve"> </w:t>
      </w:r>
      <w:proofErr w:type="spellStart"/>
      <w:r w:rsidRPr="004129D2">
        <w:rPr>
          <w:color w:val="000000" w:themeColor="text1"/>
          <w:sz w:val="22"/>
          <w:szCs w:val="22"/>
        </w:rPr>
        <w:t>ini</w:t>
      </w:r>
      <w:proofErr w:type="spellEnd"/>
      <w:r w:rsidRPr="004129D2">
        <w:rPr>
          <w:color w:val="000000" w:themeColor="text1"/>
          <w:sz w:val="22"/>
          <w:szCs w:val="22"/>
        </w:rPr>
        <w:t xml:space="preserve"> juga </w:t>
      </w:r>
      <w:proofErr w:type="spellStart"/>
      <w:r w:rsidRPr="004129D2">
        <w:rPr>
          <w:color w:val="000000" w:themeColor="text1"/>
          <w:sz w:val="22"/>
          <w:szCs w:val="22"/>
        </w:rPr>
        <w:t>diambil</w:t>
      </w:r>
      <w:proofErr w:type="spellEnd"/>
      <w:r w:rsidRPr="004129D2">
        <w:rPr>
          <w:color w:val="000000" w:themeColor="text1"/>
          <w:sz w:val="22"/>
          <w:szCs w:val="22"/>
        </w:rPr>
        <w:t xml:space="preserve"> </w:t>
      </w:r>
      <w:proofErr w:type="spellStart"/>
      <w:r w:rsidRPr="004129D2">
        <w:rPr>
          <w:color w:val="000000" w:themeColor="text1"/>
          <w:sz w:val="22"/>
          <w:szCs w:val="22"/>
        </w:rPr>
        <w:t>untuk</w:t>
      </w:r>
      <w:proofErr w:type="spellEnd"/>
      <w:r w:rsidRPr="004129D2">
        <w:rPr>
          <w:color w:val="000000" w:themeColor="text1"/>
          <w:sz w:val="22"/>
          <w:szCs w:val="22"/>
        </w:rPr>
        <w:t xml:space="preserve"> </w:t>
      </w:r>
      <w:proofErr w:type="spellStart"/>
      <w:r w:rsidRPr="004129D2">
        <w:rPr>
          <w:color w:val="000000" w:themeColor="text1"/>
          <w:sz w:val="22"/>
          <w:szCs w:val="22"/>
        </w:rPr>
        <w:t>mentransformasikan</w:t>
      </w:r>
      <w:proofErr w:type="spellEnd"/>
      <w:r w:rsidRPr="004129D2">
        <w:rPr>
          <w:color w:val="000000" w:themeColor="text1"/>
          <w:sz w:val="22"/>
          <w:szCs w:val="22"/>
        </w:rPr>
        <w:t xml:space="preserve"> data </w:t>
      </w:r>
      <w:proofErr w:type="spellStart"/>
      <w:r w:rsidRPr="004129D2">
        <w:rPr>
          <w:color w:val="000000" w:themeColor="text1"/>
          <w:sz w:val="22"/>
          <w:szCs w:val="22"/>
        </w:rPr>
        <w:t>ke</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w:t>
      </w:r>
      <w:proofErr w:type="spellStart"/>
      <w:r w:rsidRPr="004129D2">
        <w:rPr>
          <w:color w:val="000000" w:themeColor="text1"/>
          <w:sz w:val="22"/>
          <w:szCs w:val="22"/>
        </w:rPr>
        <w:t>bentuk</w:t>
      </w:r>
      <w:proofErr w:type="spellEnd"/>
      <w:r w:rsidRPr="004129D2">
        <w:rPr>
          <w:color w:val="000000" w:themeColor="text1"/>
          <w:sz w:val="22"/>
          <w:szCs w:val="22"/>
        </w:rPr>
        <w:t xml:space="preserve"> yang </w:t>
      </w:r>
      <w:proofErr w:type="spellStart"/>
      <w:r w:rsidRPr="004129D2">
        <w:rPr>
          <w:color w:val="000000" w:themeColor="text1"/>
          <w:sz w:val="22"/>
          <w:szCs w:val="22"/>
        </w:rPr>
        <w:t>sesuai</w:t>
      </w:r>
      <w:proofErr w:type="spellEnd"/>
      <w:r w:rsidRPr="004129D2">
        <w:rPr>
          <w:color w:val="000000" w:themeColor="text1"/>
          <w:sz w:val="22"/>
          <w:szCs w:val="22"/>
        </w:rPr>
        <w:t xml:space="preserve"> </w:t>
      </w:r>
      <w:proofErr w:type="spellStart"/>
      <w:r w:rsidRPr="004129D2">
        <w:rPr>
          <w:color w:val="000000" w:themeColor="text1"/>
          <w:sz w:val="22"/>
          <w:szCs w:val="22"/>
        </w:rPr>
        <w:t>untuk</w:t>
      </w:r>
      <w:proofErr w:type="spellEnd"/>
      <w:r w:rsidRPr="004129D2">
        <w:rPr>
          <w:color w:val="000000" w:themeColor="text1"/>
          <w:sz w:val="22"/>
          <w:szCs w:val="22"/>
        </w:rPr>
        <w:t xml:space="preserve"> proses </w:t>
      </w:r>
      <w:r w:rsidRPr="004129D2">
        <w:rPr>
          <w:i/>
          <w:iCs/>
          <w:color w:val="000000" w:themeColor="text1"/>
          <w:sz w:val="22"/>
          <w:szCs w:val="22"/>
        </w:rPr>
        <w:t>mining.</w:t>
      </w:r>
    </w:p>
    <w:p w14:paraId="03151BFE" w14:textId="711BCED0" w:rsidR="004129D2" w:rsidRPr="004129D2" w:rsidRDefault="004129D2" w:rsidP="004129D2">
      <w:pPr>
        <w:pStyle w:val="Heading3"/>
        <w:spacing w:line="360" w:lineRule="auto"/>
        <w:jc w:val="both"/>
        <w:rPr>
          <w:rFonts w:ascii="Times New Roman" w:hAnsi="Times New Roman"/>
          <w:color w:val="000000" w:themeColor="text1"/>
        </w:rPr>
      </w:pPr>
      <w:r w:rsidRPr="004129D2">
        <w:rPr>
          <w:rFonts w:ascii="Times New Roman" w:hAnsi="Times New Roman"/>
          <w:color w:val="000000" w:themeColor="text1"/>
        </w:rPr>
        <w:t> </w:t>
      </w:r>
      <w:bookmarkStart w:id="87" w:name="_Toc97046962"/>
      <w:r w:rsidRPr="004129D2">
        <w:rPr>
          <w:rFonts w:ascii="Times New Roman" w:hAnsi="Times New Roman"/>
          <w:i/>
          <w:iCs/>
          <w:color w:val="000000" w:themeColor="text1"/>
        </w:rPr>
        <w:t xml:space="preserve">Data </w:t>
      </w:r>
      <w:proofErr w:type="spellStart"/>
      <w:r w:rsidRPr="004129D2">
        <w:rPr>
          <w:rFonts w:ascii="Times New Roman" w:hAnsi="Times New Roman"/>
          <w:i/>
          <w:iCs/>
          <w:color w:val="000000" w:themeColor="text1"/>
        </w:rPr>
        <w:t>reduction</w:t>
      </w:r>
      <w:bookmarkEnd w:id="87"/>
      <w:proofErr w:type="spellEnd"/>
    </w:p>
    <w:p w14:paraId="5BDF8C14"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Tahap</w:t>
      </w:r>
      <w:proofErr w:type="spellEnd"/>
      <w:r w:rsidRPr="004129D2">
        <w:rPr>
          <w:color w:val="000000" w:themeColor="text1"/>
          <w:sz w:val="22"/>
          <w:szCs w:val="22"/>
        </w:rPr>
        <w:t xml:space="preserve"> </w:t>
      </w:r>
      <w:proofErr w:type="spellStart"/>
      <w:r w:rsidRPr="004129D2">
        <w:rPr>
          <w:color w:val="000000" w:themeColor="text1"/>
          <w:sz w:val="22"/>
          <w:szCs w:val="22"/>
        </w:rPr>
        <w:t>kerja</w:t>
      </w:r>
      <w:proofErr w:type="spellEnd"/>
      <w:r w:rsidRPr="004129D2">
        <w:rPr>
          <w:color w:val="000000" w:themeColor="text1"/>
          <w:sz w:val="22"/>
          <w:szCs w:val="22"/>
        </w:rPr>
        <w:t xml:space="preserve"> </w:t>
      </w:r>
      <w:proofErr w:type="spellStart"/>
      <w:r w:rsidRPr="004129D2">
        <w:rPr>
          <w:color w:val="000000" w:themeColor="text1"/>
          <w:sz w:val="22"/>
          <w:szCs w:val="22"/>
        </w:rPr>
        <w:t>terakhir</w:t>
      </w:r>
      <w:proofErr w:type="spellEnd"/>
      <w:r w:rsidRPr="004129D2">
        <w:rPr>
          <w:color w:val="000000" w:themeColor="text1"/>
          <w:sz w:val="22"/>
          <w:szCs w:val="22"/>
        </w:rPr>
        <w:t xml:space="preserve"> </w:t>
      </w:r>
      <w:proofErr w:type="spellStart"/>
      <w:r w:rsidRPr="004129D2">
        <w:rPr>
          <w:color w:val="000000" w:themeColor="text1"/>
          <w:sz w:val="22"/>
          <w:szCs w:val="22"/>
        </w:rPr>
        <w:t>dalam</w:t>
      </w:r>
      <w:proofErr w:type="spellEnd"/>
      <w:r w:rsidRPr="004129D2">
        <w:rPr>
          <w:color w:val="000000" w:themeColor="text1"/>
          <w:sz w:val="22"/>
          <w:szCs w:val="22"/>
        </w:rPr>
        <w:t xml:space="preserve"> proses </w:t>
      </w:r>
      <w:proofErr w:type="spellStart"/>
      <w:r w:rsidRPr="004129D2">
        <w:rPr>
          <w:color w:val="000000" w:themeColor="text1"/>
          <w:sz w:val="22"/>
          <w:szCs w:val="22"/>
        </w:rPr>
        <w:t>kerja</w:t>
      </w:r>
      <w:proofErr w:type="spellEnd"/>
      <w:r w:rsidRPr="004129D2">
        <w:rPr>
          <w:color w:val="000000" w:themeColor="text1"/>
          <w:sz w:val="22"/>
          <w:szCs w:val="22"/>
        </w:rPr>
        <w:t>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 </w:t>
      </w:r>
      <w:proofErr w:type="spellStart"/>
      <w:r w:rsidRPr="004129D2">
        <w:rPr>
          <w:color w:val="000000" w:themeColor="text1"/>
          <w:sz w:val="22"/>
          <w:szCs w:val="22"/>
        </w:rPr>
        <w:t>adalah</w:t>
      </w:r>
      <w:proofErr w:type="spellEnd"/>
      <w:r w:rsidRPr="004129D2">
        <w:rPr>
          <w:color w:val="000000" w:themeColor="text1"/>
          <w:sz w:val="22"/>
          <w:szCs w:val="22"/>
        </w:rPr>
        <w:t> </w:t>
      </w:r>
      <w:r w:rsidRPr="004129D2">
        <w:rPr>
          <w:i/>
          <w:iCs/>
          <w:color w:val="000000" w:themeColor="text1"/>
          <w:sz w:val="22"/>
          <w:szCs w:val="22"/>
        </w:rPr>
        <w:t>data reduction.</w:t>
      </w:r>
    </w:p>
    <w:p w14:paraId="2A0DCCF0" w14:textId="77777777" w:rsidR="004129D2" w:rsidRPr="004129D2" w:rsidRDefault="004129D2" w:rsidP="004129D2">
      <w:pPr>
        <w:pStyle w:val="NormalWeb"/>
        <w:spacing w:line="360" w:lineRule="auto"/>
        <w:jc w:val="both"/>
        <w:rPr>
          <w:color w:val="000000" w:themeColor="text1"/>
          <w:sz w:val="22"/>
          <w:szCs w:val="22"/>
        </w:rPr>
      </w:pPr>
      <w:r w:rsidRPr="004129D2">
        <w:rPr>
          <w:i/>
          <w:iCs/>
          <w:color w:val="000000" w:themeColor="text1"/>
          <w:sz w:val="22"/>
          <w:szCs w:val="22"/>
        </w:rPr>
        <w:t>Data mining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sebuah</w:t>
      </w:r>
      <w:proofErr w:type="spellEnd"/>
      <w:r w:rsidRPr="004129D2">
        <w:rPr>
          <w:color w:val="000000" w:themeColor="text1"/>
          <w:sz w:val="22"/>
          <w:szCs w:val="22"/>
        </w:rPr>
        <w:t xml:space="preserve"> </w:t>
      </w:r>
      <w:proofErr w:type="spellStart"/>
      <w:r w:rsidRPr="004129D2">
        <w:rPr>
          <w:color w:val="000000" w:themeColor="text1"/>
          <w:sz w:val="22"/>
          <w:szCs w:val="22"/>
        </w:rPr>
        <w:t>teknik</w:t>
      </w:r>
      <w:proofErr w:type="spellEnd"/>
      <w:r w:rsidRPr="004129D2">
        <w:rPr>
          <w:color w:val="000000" w:themeColor="text1"/>
          <w:sz w:val="22"/>
          <w:szCs w:val="22"/>
        </w:rPr>
        <w:t xml:space="preserve"> yang </w:t>
      </w:r>
      <w:proofErr w:type="spellStart"/>
      <w:r w:rsidRPr="004129D2">
        <w:rPr>
          <w:color w:val="000000" w:themeColor="text1"/>
          <w:sz w:val="22"/>
          <w:szCs w:val="22"/>
        </w:rPr>
        <w:t>digunakan</w:t>
      </w:r>
      <w:proofErr w:type="spellEnd"/>
      <w:r w:rsidRPr="004129D2">
        <w:rPr>
          <w:color w:val="000000" w:themeColor="text1"/>
          <w:sz w:val="22"/>
          <w:szCs w:val="22"/>
        </w:rPr>
        <w:t xml:space="preserve"> </w:t>
      </w:r>
      <w:proofErr w:type="spellStart"/>
      <w:r w:rsidRPr="004129D2">
        <w:rPr>
          <w:color w:val="000000" w:themeColor="text1"/>
          <w:sz w:val="22"/>
          <w:szCs w:val="22"/>
        </w:rPr>
        <w:t>untuk</w:t>
      </w:r>
      <w:proofErr w:type="spellEnd"/>
      <w:r w:rsidRPr="004129D2">
        <w:rPr>
          <w:color w:val="000000" w:themeColor="text1"/>
          <w:sz w:val="22"/>
          <w:szCs w:val="22"/>
        </w:rPr>
        <w:t xml:space="preserve"> </w:t>
      </w:r>
      <w:proofErr w:type="spellStart"/>
      <w:r w:rsidRPr="004129D2">
        <w:rPr>
          <w:color w:val="000000" w:themeColor="text1"/>
          <w:sz w:val="22"/>
          <w:szCs w:val="22"/>
        </w:rPr>
        <w:t>menangani</w:t>
      </w:r>
      <w:proofErr w:type="spellEnd"/>
      <w:r w:rsidRPr="004129D2">
        <w:rPr>
          <w:color w:val="000000" w:themeColor="text1"/>
          <w:sz w:val="22"/>
          <w:szCs w:val="22"/>
        </w:rPr>
        <w:t xml:space="preserve"> data </w:t>
      </w:r>
      <w:proofErr w:type="spellStart"/>
      <w:r w:rsidRPr="004129D2">
        <w:rPr>
          <w:color w:val="000000" w:themeColor="text1"/>
          <w:sz w:val="22"/>
          <w:szCs w:val="22"/>
        </w:rPr>
        <w:t>dalam</w:t>
      </w:r>
      <w:proofErr w:type="spellEnd"/>
      <w:r w:rsidRPr="004129D2">
        <w:rPr>
          <w:color w:val="000000" w:themeColor="text1"/>
          <w:sz w:val="22"/>
          <w:szCs w:val="22"/>
        </w:rPr>
        <w:t xml:space="preserve"> </w:t>
      </w:r>
      <w:proofErr w:type="spellStart"/>
      <w:r w:rsidRPr="004129D2">
        <w:rPr>
          <w:color w:val="000000" w:themeColor="text1"/>
          <w:sz w:val="22"/>
          <w:szCs w:val="22"/>
        </w:rPr>
        <w:t>jumlah</w:t>
      </w:r>
      <w:proofErr w:type="spellEnd"/>
      <w:r w:rsidRPr="004129D2">
        <w:rPr>
          <w:color w:val="000000" w:themeColor="text1"/>
          <w:sz w:val="22"/>
          <w:szCs w:val="22"/>
        </w:rPr>
        <w:t xml:space="preserve"> yang </w:t>
      </w:r>
      <w:proofErr w:type="spellStart"/>
      <w:r w:rsidRPr="004129D2">
        <w:rPr>
          <w:color w:val="000000" w:themeColor="text1"/>
          <w:sz w:val="22"/>
          <w:szCs w:val="22"/>
        </w:rPr>
        <w:t>besar</w:t>
      </w:r>
      <w:proofErr w:type="spellEnd"/>
      <w:r w:rsidRPr="004129D2">
        <w:rPr>
          <w:color w:val="000000" w:themeColor="text1"/>
          <w:sz w:val="22"/>
          <w:szCs w:val="22"/>
        </w:rPr>
        <w:t>.</w:t>
      </w:r>
    </w:p>
    <w:p w14:paraId="6E7BCC5B"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Saat</w:t>
      </w:r>
      <w:proofErr w:type="spellEnd"/>
      <w:r w:rsidRPr="004129D2">
        <w:rPr>
          <w:color w:val="000000" w:themeColor="text1"/>
          <w:sz w:val="22"/>
          <w:szCs w:val="22"/>
        </w:rPr>
        <w:t xml:space="preserve"> </w:t>
      </w:r>
      <w:proofErr w:type="spellStart"/>
      <w:r w:rsidRPr="004129D2">
        <w:rPr>
          <w:color w:val="000000" w:themeColor="text1"/>
          <w:sz w:val="22"/>
          <w:szCs w:val="22"/>
        </w:rPr>
        <w:t>bekerja</w:t>
      </w:r>
      <w:proofErr w:type="spellEnd"/>
      <w:r w:rsidRPr="004129D2">
        <w:rPr>
          <w:color w:val="000000" w:themeColor="text1"/>
          <w:sz w:val="22"/>
          <w:szCs w:val="22"/>
        </w:rPr>
        <w:t xml:space="preserve"> </w:t>
      </w:r>
      <w:proofErr w:type="spellStart"/>
      <w:r w:rsidRPr="004129D2">
        <w:rPr>
          <w:color w:val="000000" w:themeColor="text1"/>
          <w:sz w:val="22"/>
          <w:szCs w:val="22"/>
        </w:rPr>
        <w:t>dengan</w:t>
      </w:r>
      <w:proofErr w:type="spellEnd"/>
      <w:r w:rsidRPr="004129D2">
        <w:rPr>
          <w:color w:val="000000" w:themeColor="text1"/>
          <w:sz w:val="22"/>
          <w:szCs w:val="22"/>
        </w:rPr>
        <w:t xml:space="preserve"> volume data yang </w:t>
      </w:r>
      <w:proofErr w:type="spellStart"/>
      <w:r w:rsidRPr="004129D2">
        <w:rPr>
          <w:color w:val="000000" w:themeColor="text1"/>
          <w:sz w:val="22"/>
          <w:szCs w:val="22"/>
        </w:rPr>
        <w:t>besar</w:t>
      </w:r>
      <w:proofErr w:type="spellEnd"/>
      <w:r w:rsidRPr="004129D2">
        <w:rPr>
          <w:color w:val="000000" w:themeColor="text1"/>
          <w:sz w:val="22"/>
          <w:szCs w:val="22"/>
        </w:rPr>
        <w:t xml:space="preserve">, proses </w:t>
      </w:r>
      <w:proofErr w:type="spellStart"/>
      <w:r w:rsidRPr="004129D2">
        <w:rPr>
          <w:color w:val="000000" w:themeColor="text1"/>
          <w:sz w:val="22"/>
          <w:szCs w:val="22"/>
        </w:rPr>
        <w:t>analisis</w:t>
      </w:r>
      <w:proofErr w:type="spellEnd"/>
      <w:r w:rsidRPr="004129D2">
        <w:rPr>
          <w:color w:val="000000" w:themeColor="text1"/>
          <w:sz w:val="22"/>
          <w:szCs w:val="22"/>
        </w:rPr>
        <w:t xml:space="preserve"> </w:t>
      </w:r>
      <w:proofErr w:type="spellStart"/>
      <w:r w:rsidRPr="004129D2">
        <w:rPr>
          <w:color w:val="000000" w:themeColor="text1"/>
          <w:sz w:val="22"/>
          <w:szCs w:val="22"/>
        </w:rPr>
        <w:t>akan</w:t>
      </w:r>
      <w:proofErr w:type="spellEnd"/>
      <w:r w:rsidRPr="004129D2">
        <w:rPr>
          <w:color w:val="000000" w:themeColor="text1"/>
          <w:sz w:val="22"/>
          <w:szCs w:val="22"/>
        </w:rPr>
        <w:t xml:space="preserve"> </w:t>
      </w:r>
      <w:proofErr w:type="spellStart"/>
      <w:r w:rsidRPr="004129D2">
        <w:rPr>
          <w:color w:val="000000" w:themeColor="text1"/>
          <w:sz w:val="22"/>
          <w:szCs w:val="22"/>
        </w:rPr>
        <w:t>menjadi</w:t>
      </w:r>
      <w:proofErr w:type="spellEnd"/>
      <w:r w:rsidRPr="004129D2">
        <w:rPr>
          <w:color w:val="000000" w:themeColor="text1"/>
          <w:sz w:val="22"/>
          <w:szCs w:val="22"/>
        </w:rPr>
        <w:t xml:space="preserve"> </w:t>
      </w:r>
      <w:proofErr w:type="spellStart"/>
      <w:r w:rsidRPr="004129D2">
        <w:rPr>
          <w:color w:val="000000" w:themeColor="text1"/>
          <w:sz w:val="22"/>
          <w:szCs w:val="22"/>
        </w:rPr>
        <w:t>lebih</w:t>
      </w:r>
      <w:proofErr w:type="spellEnd"/>
      <w:r w:rsidRPr="004129D2">
        <w:rPr>
          <w:color w:val="000000" w:themeColor="text1"/>
          <w:sz w:val="22"/>
          <w:szCs w:val="22"/>
        </w:rPr>
        <w:t xml:space="preserve"> </w:t>
      </w:r>
      <w:proofErr w:type="spellStart"/>
      <w:r w:rsidRPr="004129D2">
        <w:rPr>
          <w:color w:val="000000" w:themeColor="text1"/>
          <w:sz w:val="22"/>
          <w:szCs w:val="22"/>
        </w:rPr>
        <w:t>sulit</w:t>
      </w:r>
      <w:proofErr w:type="spellEnd"/>
      <w:r w:rsidRPr="004129D2">
        <w:rPr>
          <w:color w:val="000000" w:themeColor="text1"/>
          <w:sz w:val="22"/>
          <w:szCs w:val="22"/>
        </w:rPr>
        <w:t>.</w:t>
      </w:r>
    </w:p>
    <w:p w14:paraId="2CF81579" w14:textId="2BF089EB" w:rsidR="004129D2" w:rsidRDefault="004129D2" w:rsidP="004129D2">
      <w:pPr>
        <w:pStyle w:val="Heading3"/>
      </w:pPr>
      <w:bookmarkStart w:id="88" w:name="_Toc97046963"/>
      <w:proofErr w:type="spellStart"/>
      <w:r>
        <w:t>Manfaat</w:t>
      </w:r>
      <w:proofErr w:type="spellEnd"/>
      <w:r>
        <w:t xml:space="preserve"> Data </w:t>
      </w:r>
      <w:proofErr w:type="spellStart"/>
      <w:r>
        <w:t>Preprocessing</w:t>
      </w:r>
      <w:bookmarkEnd w:id="88"/>
      <w:proofErr w:type="spellEnd"/>
    </w:p>
    <w:p w14:paraId="4418358A" w14:textId="77777777" w:rsidR="004129D2" w:rsidRPr="004129D2" w:rsidRDefault="004129D2" w:rsidP="004129D2">
      <w:pPr>
        <w:pStyle w:val="NormalWeb"/>
        <w:spacing w:line="360" w:lineRule="auto"/>
        <w:jc w:val="both"/>
        <w:rPr>
          <w:color w:val="000000" w:themeColor="text1"/>
          <w:sz w:val="22"/>
          <w:szCs w:val="22"/>
          <w:lang w:val="en-ID" w:eastAsia="en-ID"/>
        </w:rPr>
      </w:pPr>
      <w:r w:rsidRPr="004129D2">
        <w:rPr>
          <w:color w:val="000000" w:themeColor="text1"/>
          <w:sz w:val="22"/>
          <w:szCs w:val="22"/>
        </w:rPr>
        <w:t xml:space="preserve">Setelah </w:t>
      </w:r>
      <w:proofErr w:type="spellStart"/>
      <w:r w:rsidRPr="004129D2">
        <w:rPr>
          <w:color w:val="000000" w:themeColor="text1"/>
          <w:sz w:val="22"/>
          <w:szCs w:val="22"/>
        </w:rPr>
        <w:t>membaca</w:t>
      </w:r>
      <w:proofErr w:type="spellEnd"/>
      <w:r w:rsidRPr="004129D2">
        <w:rPr>
          <w:color w:val="000000" w:themeColor="text1"/>
          <w:sz w:val="22"/>
          <w:szCs w:val="22"/>
        </w:rPr>
        <w:t xml:space="preserve"> </w:t>
      </w:r>
      <w:proofErr w:type="spellStart"/>
      <w:r w:rsidRPr="004129D2">
        <w:rPr>
          <w:color w:val="000000" w:themeColor="text1"/>
          <w:sz w:val="22"/>
          <w:szCs w:val="22"/>
        </w:rPr>
        <w:t>definisinya</w:t>
      </w:r>
      <w:proofErr w:type="spellEnd"/>
      <w:r w:rsidRPr="004129D2">
        <w:rPr>
          <w:color w:val="000000" w:themeColor="text1"/>
          <w:sz w:val="22"/>
          <w:szCs w:val="22"/>
        </w:rPr>
        <w:t xml:space="preserve">, </w:t>
      </w:r>
      <w:proofErr w:type="spellStart"/>
      <w:r w:rsidRPr="004129D2">
        <w:rPr>
          <w:color w:val="000000" w:themeColor="text1"/>
          <w:sz w:val="22"/>
          <w:szCs w:val="22"/>
        </w:rPr>
        <w:t>jelas</w:t>
      </w:r>
      <w:proofErr w:type="spellEnd"/>
      <w:r w:rsidRPr="004129D2">
        <w:rPr>
          <w:color w:val="000000" w:themeColor="text1"/>
          <w:sz w:val="22"/>
          <w:szCs w:val="22"/>
        </w:rPr>
        <w:t xml:space="preserve"> </w:t>
      </w:r>
      <w:proofErr w:type="spellStart"/>
      <w:r w:rsidRPr="004129D2">
        <w:rPr>
          <w:color w:val="000000" w:themeColor="text1"/>
          <w:sz w:val="22"/>
          <w:szCs w:val="22"/>
        </w:rPr>
        <w:t>bahwa</w:t>
      </w:r>
      <w:proofErr w:type="spellEnd"/>
      <w:r w:rsidRPr="004129D2">
        <w:rPr>
          <w:color w:val="000000" w:themeColor="text1"/>
          <w:sz w:val="22"/>
          <w:szCs w:val="22"/>
        </w:rPr>
        <w:t>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i/>
          <w:iCs/>
          <w:color w:val="000000" w:themeColor="text1"/>
          <w:sz w:val="22"/>
          <w:szCs w:val="22"/>
        </w:rPr>
        <w:t>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sebuah</w:t>
      </w:r>
      <w:proofErr w:type="spellEnd"/>
      <w:r w:rsidRPr="004129D2">
        <w:rPr>
          <w:color w:val="000000" w:themeColor="text1"/>
          <w:sz w:val="22"/>
          <w:szCs w:val="22"/>
        </w:rPr>
        <w:t xml:space="preserve"> proses </w:t>
      </w:r>
      <w:proofErr w:type="spellStart"/>
      <w:r w:rsidRPr="004129D2">
        <w:rPr>
          <w:color w:val="000000" w:themeColor="text1"/>
          <w:sz w:val="22"/>
          <w:szCs w:val="22"/>
        </w:rPr>
        <w:t>kerja</w:t>
      </w:r>
      <w:proofErr w:type="spellEnd"/>
      <w:r w:rsidRPr="004129D2">
        <w:rPr>
          <w:color w:val="000000" w:themeColor="text1"/>
          <w:sz w:val="22"/>
          <w:szCs w:val="22"/>
        </w:rPr>
        <w:t xml:space="preserve"> yang </w:t>
      </w:r>
      <w:proofErr w:type="spellStart"/>
      <w:r w:rsidRPr="004129D2">
        <w:rPr>
          <w:color w:val="000000" w:themeColor="text1"/>
          <w:sz w:val="22"/>
          <w:szCs w:val="22"/>
        </w:rPr>
        <w:t>sangat</w:t>
      </w:r>
      <w:proofErr w:type="spellEnd"/>
      <w:r w:rsidRPr="004129D2">
        <w:rPr>
          <w:color w:val="000000" w:themeColor="text1"/>
          <w:sz w:val="22"/>
          <w:szCs w:val="22"/>
        </w:rPr>
        <w:t xml:space="preserve"> </w:t>
      </w:r>
      <w:proofErr w:type="spellStart"/>
      <w:r w:rsidRPr="004129D2">
        <w:rPr>
          <w:color w:val="000000" w:themeColor="text1"/>
          <w:sz w:val="22"/>
          <w:szCs w:val="22"/>
        </w:rPr>
        <w:t>penting</w:t>
      </w:r>
      <w:proofErr w:type="spellEnd"/>
      <w:r w:rsidRPr="004129D2">
        <w:rPr>
          <w:color w:val="000000" w:themeColor="text1"/>
          <w:sz w:val="22"/>
          <w:szCs w:val="22"/>
        </w:rPr>
        <w:t>.</w:t>
      </w:r>
    </w:p>
    <w:p w14:paraId="6FCAC380"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Selain</w:t>
      </w:r>
      <w:proofErr w:type="spellEnd"/>
      <w:r w:rsidRPr="004129D2">
        <w:rPr>
          <w:color w:val="000000" w:themeColor="text1"/>
          <w:sz w:val="22"/>
          <w:szCs w:val="22"/>
        </w:rPr>
        <w:t xml:space="preserve"> </w:t>
      </w:r>
      <w:proofErr w:type="spellStart"/>
      <w:r w:rsidRPr="004129D2">
        <w:rPr>
          <w:color w:val="000000" w:themeColor="text1"/>
          <w:sz w:val="22"/>
          <w:szCs w:val="22"/>
        </w:rPr>
        <w:t>memperlancar</w:t>
      </w:r>
      <w:proofErr w:type="spellEnd"/>
      <w:r w:rsidRPr="004129D2">
        <w:rPr>
          <w:color w:val="000000" w:themeColor="text1"/>
          <w:sz w:val="22"/>
          <w:szCs w:val="22"/>
        </w:rPr>
        <w:t xml:space="preserve"> proses </w:t>
      </w:r>
      <w:r w:rsidRPr="004129D2">
        <w:rPr>
          <w:i/>
          <w:iCs/>
          <w:color w:val="000000" w:themeColor="text1"/>
          <w:sz w:val="22"/>
          <w:szCs w:val="22"/>
        </w:rPr>
        <w:t>data mining, </w:t>
      </w:r>
      <w:proofErr w:type="spellStart"/>
      <w:r w:rsidRPr="004129D2">
        <w:rPr>
          <w:color w:val="000000" w:themeColor="text1"/>
          <w:sz w:val="22"/>
          <w:szCs w:val="22"/>
        </w:rPr>
        <w:t>langkah</w:t>
      </w:r>
      <w:proofErr w:type="spellEnd"/>
      <w:r w:rsidRPr="004129D2">
        <w:rPr>
          <w:color w:val="000000" w:themeColor="text1"/>
          <w:sz w:val="22"/>
          <w:szCs w:val="22"/>
        </w:rPr>
        <w:t xml:space="preserve"> </w:t>
      </w:r>
      <w:proofErr w:type="spellStart"/>
      <w:r w:rsidRPr="004129D2">
        <w:rPr>
          <w:color w:val="000000" w:themeColor="text1"/>
          <w:sz w:val="22"/>
          <w:szCs w:val="22"/>
        </w:rPr>
        <w:t>ini</w:t>
      </w:r>
      <w:proofErr w:type="spellEnd"/>
      <w:r w:rsidRPr="004129D2">
        <w:rPr>
          <w:color w:val="000000" w:themeColor="text1"/>
          <w:sz w:val="22"/>
          <w:szCs w:val="22"/>
        </w:rPr>
        <w:t xml:space="preserve"> juga </w:t>
      </w:r>
      <w:proofErr w:type="spellStart"/>
      <w:r w:rsidRPr="004129D2">
        <w:rPr>
          <w:color w:val="000000" w:themeColor="text1"/>
          <w:sz w:val="22"/>
          <w:szCs w:val="22"/>
        </w:rPr>
        <w:t>menawarkan</w:t>
      </w:r>
      <w:proofErr w:type="spellEnd"/>
      <w:r w:rsidRPr="004129D2">
        <w:rPr>
          <w:color w:val="000000" w:themeColor="text1"/>
          <w:sz w:val="22"/>
          <w:szCs w:val="22"/>
        </w:rPr>
        <w:t xml:space="preserve"> </w:t>
      </w:r>
      <w:proofErr w:type="spellStart"/>
      <w:r w:rsidRPr="004129D2">
        <w:rPr>
          <w:color w:val="000000" w:themeColor="text1"/>
          <w:sz w:val="22"/>
          <w:szCs w:val="22"/>
        </w:rPr>
        <w:t>beberapa</w:t>
      </w:r>
      <w:proofErr w:type="spellEnd"/>
      <w:r w:rsidRPr="004129D2">
        <w:rPr>
          <w:color w:val="000000" w:themeColor="text1"/>
          <w:sz w:val="22"/>
          <w:szCs w:val="22"/>
        </w:rPr>
        <w:t xml:space="preserve"> </w:t>
      </w:r>
      <w:proofErr w:type="spellStart"/>
      <w:r w:rsidRPr="004129D2">
        <w:rPr>
          <w:color w:val="000000" w:themeColor="text1"/>
          <w:sz w:val="22"/>
          <w:szCs w:val="22"/>
        </w:rPr>
        <w:t>manfaat</w:t>
      </w:r>
      <w:proofErr w:type="spellEnd"/>
      <w:r w:rsidRPr="004129D2">
        <w:rPr>
          <w:color w:val="000000" w:themeColor="text1"/>
          <w:sz w:val="22"/>
          <w:szCs w:val="22"/>
        </w:rPr>
        <w:t xml:space="preserve"> lain </w:t>
      </w:r>
      <w:proofErr w:type="spellStart"/>
      <w:r w:rsidRPr="004129D2">
        <w:rPr>
          <w:color w:val="000000" w:themeColor="text1"/>
          <w:sz w:val="22"/>
          <w:szCs w:val="22"/>
        </w:rPr>
        <w:t>untuk</w:t>
      </w:r>
      <w:proofErr w:type="spellEnd"/>
      <w:r w:rsidRPr="004129D2">
        <w:rPr>
          <w:color w:val="000000" w:themeColor="text1"/>
          <w:sz w:val="22"/>
          <w:szCs w:val="22"/>
        </w:rPr>
        <w:t xml:space="preserve"> </w:t>
      </w:r>
      <w:proofErr w:type="spellStart"/>
      <w:r w:rsidRPr="004129D2">
        <w:rPr>
          <w:color w:val="000000" w:themeColor="text1"/>
          <w:sz w:val="22"/>
          <w:szCs w:val="22"/>
        </w:rPr>
        <w:t>perusahaan</w:t>
      </w:r>
      <w:proofErr w:type="spellEnd"/>
      <w:r w:rsidRPr="004129D2">
        <w:rPr>
          <w:color w:val="000000" w:themeColor="text1"/>
          <w:sz w:val="22"/>
          <w:szCs w:val="22"/>
        </w:rPr>
        <w:t>.</w:t>
      </w:r>
    </w:p>
    <w:p w14:paraId="50BAF392" w14:textId="77777777" w:rsidR="004129D2" w:rsidRPr="004129D2" w:rsidRDefault="004129D2" w:rsidP="004129D2">
      <w:pPr>
        <w:pStyle w:val="NormalWeb"/>
        <w:spacing w:line="360" w:lineRule="auto"/>
        <w:jc w:val="both"/>
        <w:rPr>
          <w:color w:val="000000" w:themeColor="text1"/>
          <w:sz w:val="22"/>
          <w:szCs w:val="22"/>
        </w:rPr>
      </w:pPr>
      <w:proofErr w:type="spellStart"/>
      <w:r w:rsidRPr="004129D2">
        <w:rPr>
          <w:color w:val="000000" w:themeColor="text1"/>
          <w:sz w:val="22"/>
          <w:szCs w:val="22"/>
        </w:rPr>
        <w:t>Seperti</w:t>
      </w:r>
      <w:proofErr w:type="spellEnd"/>
      <w:r w:rsidRPr="004129D2">
        <w:rPr>
          <w:color w:val="000000" w:themeColor="text1"/>
          <w:sz w:val="22"/>
          <w:szCs w:val="22"/>
        </w:rPr>
        <w:t xml:space="preserve"> </w:t>
      </w:r>
      <w:proofErr w:type="spellStart"/>
      <w:r w:rsidRPr="004129D2">
        <w:rPr>
          <w:color w:val="000000" w:themeColor="text1"/>
          <w:sz w:val="22"/>
          <w:szCs w:val="22"/>
        </w:rPr>
        <w:t>apa</w:t>
      </w:r>
      <w:proofErr w:type="spellEnd"/>
      <w:r w:rsidRPr="004129D2">
        <w:rPr>
          <w:color w:val="000000" w:themeColor="text1"/>
          <w:sz w:val="22"/>
          <w:szCs w:val="22"/>
        </w:rPr>
        <w:t xml:space="preserve"> </w:t>
      </w:r>
      <w:proofErr w:type="spellStart"/>
      <w:r w:rsidRPr="004129D2">
        <w:rPr>
          <w:color w:val="000000" w:themeColor="text1"/>
          <w:sz w:val="22"/>
          <w:szCs w:val="22"/>
        </w:rPr>
        <w:t>manfaat</w:t>
      </w:r>
      <w:proofErr w:type="spellEnd"/>
      <w:r w:rsidRPr="004129D2">
        <w:rPr>
          <w:color w:val="000000" w:themeColor="text1"/>
          <w:sz w:val="22"/>
          <w:szCs w:val="22"/>
        </w:rPr>
        <w:t xml:space="preserve"> </w:t>
      </w:r>
      <w:proofErr w:type="spellStart"/>
      <w:r w:rsidRPr="004129D2">
        <w:rPr>
          <w:color w:val="000000" w:themeColor="text1"/>
          <w:sz w:val="22"/>
          <w:szCs w:val="22"/>
        </w:rPr>
        <w:t>lainnya</w:t>
      </w:r>
      <w:proofErr w:type="spellEnd"/>
      <w:r w:rsidRPr="004129D2">
        <w:rPr>
          <w:color w:val="000000" w:themeColor="text1"/>
          <w:sz w:val="22"/>
          <w:szCs w:val="22"/>
        </w:rPr>
        <w:t xml:space="preserve"> yang </w:t>
      </w:r>
      <w:proofErr w:type="spellStart"/>
      <w:r w:rsidRPr="004129D2">
        <w:rPr>
          <w:color w:val="000000" w:themeColor="text1"/>
          <w:sz w:val="22"/>
          <w:szCs w:val="22"/>
        </w:rPr>
        <w:t>ditawarkan</w:t>
      </w:r>
      <w:proofErr w:type="spellEnd"/>
      <w:r w:rsidRPr="004129D2">
        <w:rPr>
          <w:color w:val="000000" w:themeColor="text1"/>
          <w:sz w:val="22"/>
          <w:szCs w:val="22"/>
        </w:rPr>
        <w:t> </w:t>
      </w:r>
      <w:r w:rsidRPr="004129D2">
        <w:rPr>
          <w:i/>
          <w:iCs/>
          <w:color w:val="000000" w:themeColor="text1"/>
          <w:sz w:val="22"/>
          <w:szCs w:val="22"/>
        </w:rPr>
        <w:t xml:space="preserve">data </w:t>
      </w:r>
      <w:proofErr w:type="spellStart"/>
      <w:r w:rsidRPr="004129D2">
        <w:rPr>
          <w:i/>
          <w:iCs/>
          <w:color w:val="000000" w:themeColor="text1"/>
          <w:sz w:val="22"/>
          <w:szCs w:val="22"/>
        </w:rPr>
        <w:t>preprocessing</w:t>
      </w:r>
      <w:proofErr w:type="spellEnd"/>
      <w:r w:rsidRPr="004129D2">
        <w:rPr>
          <w:color w:val="000000" w:themeColor="text1"/>
          <w:sz w:val="22"/>
          <w:szCs w:val="22"/>
        </w:rPr>
        <w:t xml:space="preserve">? </w:t>
      </w:r>
      <w:proofErr w:type="spellStart"/>
      <w:r w:rsidRPr="004129D2">
        <w:rPr>
          <w:color w:val="000000" w:themeColor="text1"/>
          <w:sz w:val="22"/>
          <w:szCs w:val="22"/>
        </w:rPr>
        <w:t>Berikut</w:t>
      </w:r>
      <w:proofErr w:type="spellEnd"/>
      <w:r w:rsidRPr="004129D2">
        <w:rPr>
          <w:color w:val="000000" w:themeColor="text1"/>
          <w:sz w:val="22"/>
          <w:szCs w:val="22"/>
        </w:rPr>
        <w:t xml:space="preserve"> </w:t>
      </w:r>
      <w:proofErr w:type="spellStart"/>
      <w:r w:rsidRPr="004129D2">
        <w:rPr>
          <w:color w:val="000000" w:themeColor="text1"/>
          <w:sz w:val="22"/>
          <w:szCs w:val="22"/>
        </w:rPr>
        <w:t>adalah</w:t>
      </w:r>
      <w:proofErr w:type="spellEnd"/>
      <w:r w:rsidRPr="004129D2">
        <w:rPr>
          <w:color w:val="000000" w:themeColor="text1"/>
          <w:sz w:val="22"/>
          <w:szCs w:val="22"/>
        </w:rPr>
        <w:t xml:space="preserve"> </w:t>
      </w:r>
      <w:proofErr w:type="spellStart"/>
      <w:r w:rsidRPr="004129D2">
        <w:rPr>
          <w:color w:val="000000" w:themeColor="text1"/>
          <w:sz w:val="22"/>
          <w:szCs w:val="22"/>
        </w:rPr>
        <w:t>penjelasannya</w:t>
      </w:r>
      <w:proofErr w:type="spellEnd"/>
      <w:r w:rsidRPr="004129D2">
        <w:rPr>
          <w:color w:val="000000" w:themeColor="text1"/>
          <w:sz w:val="22"/>
          <w:szCs w:val="22"/>
        </w:rPr>
        <w:t xml:space="preserve">, </w:t>
      </w:r>
      <w:proofErr w:type="spellStart"/>
      <w:r w:rsidRPr="004129D2">
        <w:rPr>
          <w:color w:val="000000" w:themeColor="text1"/>
          <w:sz w:val="22"/>
          <w:szCs w:val="22"/>
        </w:rPr>
        <w:t>sesuai</w:t>
      </w:r>
      <w:proofErr w:type="spellEnd"/>
      <w:r w:rsidRPr="004129D2">
        <w:rPr>
          <w:color w:val="000000" w:themeColor="text1"/>
          <w:sz w:val="22"/>
          <w:szCs w:val="22"/>
        </w:rPr>
        <w:t xml:space="preserve"> </w:t>
      </w:r>
      <w:proofErr w:type="spellStart"/>
      <w:r w:rsidRPr="004129D2">
        <w:rPr>
          <w:color w:val="000000" w:themeColor="text1"/>
          <w:sz w:val="22"/>
          <w:szCs w:val="22"/>
        </w:rPr>
        <w:t>disebutkan</w:t>
      </w:r>
      <w:proofErr w:type="spellEnd"/>
      <w:r w:rsidRPr="004129D2">
        <w:rPr>
          <w:color w:val="000000" w:themeColor="text1"/>
          <w:sz w:val="22"/>
          <w:szCs w:val="22"/>
        </w:rPr>
        <w:t xml:space="preserve"> oleh </w:t>
      </w:r>
      <w:hyperlink r:id="rId29" w:tgtFrame="_blank" w:history="1">
        <w:r w:rsidRPr="004129D2">
          <w:rPr>
            <w:rStyle w:val="Hyperlink"/>
            <w:color w:val="000000" w:themeColor="text1"/>
            <w:sz w:val="22"/>
            <w:szCs w:val="22"/>
            <w:u w:val="none"/>
          </w:rPr>
          <w:t>Science Direct</w:t>
        </w:r>
      </w:hyperlink>
      <w:r w:rsidRPr="004129D2">
        <w:rPr>
          <w:color w:val="000000" w:themeColor="text1"/>
          <w:sz w:val="22"/>
          <w:szCs w:val="22"/>
        </w:rPr>
        <w:t>.</w:t>
      </w:r>
    </w:p>
    <w:p w14:paraId="62005334" w14:textId="77777777" w:rsidR="004129D2" w:rsidRPr="004129D2" w:rsidRDefault="004129D2" w:rsidP="004129D2">
      <w:pPr>
        <w:numPr>
          <w:ilvl w:val="0"/>
          <w:numId w:val="32"/>
        </w:numPr>
        <w:tabs>
          <w:tab w:val="clear" w:pos="1260"/>
        </w:tabs>
        <w:spacing w:before="100" w:beforeAutospacing="1" w:after="100" w:afterAutospacing="1" w:line="540" w:lineRule="atLeast"/>
        <w:ind w:left="426"/>
        <w:jc w:val="left"/>
        <w:rPr>
          <w:rFonts w:ascii="Times New Roman" w:hAnsi="Times New Roman"/>
          <w:color w:val="000000"/>
          <w:spacing w:val="0"/>
          <w:lang w:val="en-ID" w:eastAsia="en-ID"/>
        </w:rPr>
      </w:pPr>
      <w:proofErr w:type="spellStart"/>
      <w:r w:rsidRPr="004129D2">
        <w:rPr>
          <w:rFonts w:ascii="Times New Roman" w:hAnsi="Times New Roman"/>
          <w:color w:val="000000"/>
          <w:spacing w:val="0"/>
          <w:lang w:val="en-ID" w:eastAsia="en-ID"/>
        </w:rPr>
        <w:t>membuat</w:t>
      </w:r>
      <w:proofErr w:type="spellEnd"/>
      <w:r w:rsidRPr="004129D2">
        <w:rPr>
          <w:rFonts w:ascii="Times New Roman" w:hAnsi="Times New Roman"/>
          <w:color w:val="000000"/>
          <w:spacing w:val="0"/>
          <w:lang w:val="en-ID" w:eastAsia="en-ID"/>
        </w:rPr>
        <w:t xml:space="preserve"> data </w:t>
      </w:r>
      <w:proofErr w:type="spellStart"/>
      <w:r w:rsidRPr="004129D2">
        <w:rPr>
          <w:rFonts w:ascii="Times New Roman" w:hAnsi="Times New Roman"/>
          <w:color w:val="000000"/>
          <w:spacing w:val="0"/>
          <w:lang w:val="en-ID" w:eastAsia="en-ID"/>
        </w:rPr>
        <w:t>lebih</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mudah</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untuk</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dibaca</w:t>
      </w:r>
      <w:proofErr w:type="spellEnd"/>
    </w:p>
    <w:p w14:paraId="4184EB33" w14:textId="77777777" w:rsidR="004129D2" w:rsidRPr="004129D2" w:rsidRDefault="004129D2" w:rsidP="004129D2">
      <w:pPr>
        <w:numPr>
          <w:ilvl w:val="0"/>
          <w:numId w:val="32"/>
        </w:numPr>
        <w:tabs>
          <w:tab w:val="clear" w:pos="1260"/>
        </w:tabs>
        <w:spacing w:before="100" w:beforeAutospacing="1" w:after="100" w:afterAutospacing="1" w:line="540" w:lineRule="atLeast"/>
        <w:ind w:left="426"/>
        <w:jc w:val="left"/>
        <w:rPr>
          <w:rFonts w:ascii="Times New Roman" w:hAnsi="Times New Roman"/>
          <w:color w:val="000000"/>
          <w:spacing w:val="0"/>
          <w:lang w:val="en-ID" w:eastAsia="en-ID"/>
        </w:rPr>
      </w:pPr>
      <w:proofErr w:type="spellStart"/>
      <w:r w:rsidRPr="004129D2">
        <w:rPr>
          <w:rFonts w:ascii="Times New Roman" w:hAnsi="Times New Roman"/>
          <w:color w:val="000000"/>
          <w:spacing w:val="0"/>
          <w:lang w:val="en-ID" w:eastAsia="en-ID"/>
        </w:rPr>
        <w:t>mengurangi</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beban</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representasi</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dalam</w:t>
      </w:r>
      <w:proofErr w:type="spellEnd"/>
      <w:r w:rsidRPr="004129D2">
        <w:rPr>
          <w:rFonts w:ascii="Times New Roman" w:hAnsi="Times New Roman"/>
          <w:color w:val="000000"/>
          <w:spacing w:val="0"/>
          <w:lang w:val="en-ID" w:eastAsia="en-ID"/>
        </w:rPr>
        <w:t xml:space="preserve"> data</w:t>
      </w:r>
    </w:p>
    <w:p w14:paraId="233FE04A" w14:textId="77777777" w:rsidR="004129D2" w:rsidRPr="004129D2" w:rsidRDefault="004129D2" w:rsidP="004129D2">
      <w:pPr>
        <w:numPr>
          <w:ilvl w:val="0"/>
          <w:numId w:val="32"/>
        </w:numPr>
        <w:tabs>
          <w:tab w:val="clear" w:pos="1260"/>
        </w:tabs>
        <w:spacing w:before="100" w:beforeAutospacing="1" w:after="100" w:afterAutospacing="1" w:line="540" w:lineRule="atLeast"/>
        <w:ind w:left="426"/>
        <w:jc w:val="left"/>
        <w:rPr>
          <w:rFonts w:ascii="Times New Roman" w:hAnsi="Times New Roman"/>
          <w:color w:val="000000"/>
          <w:spacing w:val="0"/>
          <w:lang w:val="en-ID" w:eastAsia="en-ID"/>
        </w:rPr>
      </w:pPr>
      <w:proofErr w:type="spellStart"/>
      <w:r w:rsidRPr="004129D2">
        <w:rPr>
          <w:rFonts w:ascii="Times New Roman" w:hAnsi="Times New Roman"/>
          <w:color w:val="000000"/>
          <w:spacing w:val="0"/>
          <w:lang w:val="en-ID" w:eastAsia="en-ID"/>
        </w:rPr>
        <w:lastRenderedPageBreak/>
        <w:t>mengurangi</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durasi</w:t>
      </w:r>
      <w:proofErr w:type="spellEnd"/>
      <w:r w:rsidRPr="004129D2">
        <w:rPr>
          <w:rFonts w:ascii="Times New Roman" w:hAnsi="Times New Roman"/>
          <w:color w:val="000000"/>
          <w:spacing w:val="0"/>
          <w:lang w:val="en-ID" w:eastAsia="en-ID"/>
        </w:rPr>
        <w:t> </w:t>
      </w:r>
      <w:r w:rsidRPr="004129D2">
        <w:rPr>
          <w:rFonts w:ascii="Times New Roman" w:hAnsi="Times New Roman"/>
          <w:i/>
          <w:iCs/>
          <w:color w:val="000000"/>
          <w:spacing w:val="0"/>
          <w:lang w:val="en-ID" w:eastAsia="en-ID"/>
        </w:rPr>
        <w:t>data mining </w:t>
      </w:r>
      <w:proofErr w:type="spellStart"/>
      <w:r w:rsidRPr="004129D2">
        <w:rPr>
          <w:rFonts w:ascii="Times New Roman" w:hAnsi="Times New Roman"/>
          <w:color w:val="000000"/>
          <w:spacing w:val="0"/>
          <w:lang w:val="en-ID" w:eastAsia="en-ID"/>
        </w:rPr>
        <w:t>secara</w:t>
      </w:r>
      <w:proofErr w:type="spellEnd"/>
      <w:r w:rsidRPr="004129D2">
        <w:rPr>
          <w:rFonts w:ascii="Times New Roman" w:hAnsi="Times New Roman"/>
          <w:color w:val="000000"/>
          <w:spacing w:val="0"/>
          <w:lang w:val="en-ID" w:eastAsia="en-ID"/>
        </w:rPr>
        <w:t xml:space="preserve"> </w:t>
      </w:r>
      <w:proofErr w:type="spellStart"/>
      <w:r w:rsidRPr="004129D2">
        <w:rPr>
          <w:rFonts w:ascii="Times New Roman" w:hAnsi="Times New Roman"/>
          <w:color w:val="000000"/>
          <w:spacing w:val="0"/>
          <w:lang w:val="en-ID" w:eastAsia="en-ID"/>
        </w:rPr>
        <w:t>signifikan</w:t>
      </w:r>
      <w:proofErr w:type="spellEnd"/>
    </w:p>
    <w:p w14:paraId="6BE8970F" w14:textId="4D0244BC" w:rsidR="004008E1" w:rsidRPr="00D5194D" w:rsidRDefault="004129D2" w:rsidP="00D5194D">
      <w:pPr>
        <w:numPr>
          <w:ilvl w:val="0"/>
          <w:numId w:val="32"/>
        </w:numPr>
        <w:tabs>
          <w:tab w:val="clear" w:pos="1260"/>
        </w:tabs>
        <w:spacing w:before="100" w:beforeAutospacing="1" w:after="100" w:afterAutospacing="1" w:line="540" w:lineRule="atLeast"/>
        <w:ind w:left="426"/>
        <w:jc w:val="left"/>
        <w:rPr>
          <w:rFonts w:ascii="Times New Roman" w:hAnsi="Times New Roman"/>
          <w:color w:val="000000"/>
          <w:spacing w:val="0"/>
          <w:sz w:val="27"/>
          <w:szCs w:val="27"/>
          <w:lang w:val="en-ID" w:eastAsia="en-ID"/>
        </w:rPr>
      </w:pPr>
      <w:proofErr w:type="spellStart"/>
      <w:r w:rsidRPr="004129D2">
        <w:rPr>
          <w:rFonts w:ascii="Times New Roman" w:hAnsi="Times New Roman"/>
          <w:color w:val="000000"/>
          <w:spacing w:val="0"/>
          <w:lang w:val="en-ID" w:eastAsia="en-ID"/>
        </w:rPr>
        <w:t>mempermudah</w:t>
      </w:r>
      <w:proofErr w:type="spellEnd"/>
      <w:r w:rsidRPr="004129D2">
        <w:rPr>
          <w:rFonts w:ascii="Times New Roman" w:hAnsi="Times New Roman"/>
          <w:color w:val="000000"/>
          <w:spacing w:val="0"/>
          <w:lang w:val="en-ID" w:eastAsia="en-ID"/>
        </w:rPr>
        <w:t xml:space="preserve"> proses </w:t>
      </w:r>
      <w:proofErr w:type="spellStart"/>
      <w:r w:rsidRPr="004129D2">
        <w:rPr>
          <w:rFonts w:ascii="Times New Roman" w:hAnsi="Times New Roman"/>
          <w:color w:val="000000"/>
          <w:spacing w:val="0"/>
          <w:lang w:val="en-ID" w:eastAsia="en-ID"/>
        </w:rPr>
        <w:t>analisis</w:t>
      </w:r>
      <w:proofErr w:type="spellEnd"/>
      <w:r w:rsidRPr="004129D2">
        <w:rPr>
          <w:rFonts w:ascii="Times New Roman" w:hAnsi="Times New Roman"/>
          <w:color w:val="000000"/>
          <w:spacing w:val="0"/>
          <w:lang w:val="en-ID" w:eastAsia="en-ID"/>
        </w:rPr>
        <w:t xml:space="preserve"> data </w:t>
      </w:r>
      <w:proofErr w:type="spellStart"/>
      <w:r w:rsidRPr="004129D2">
        <w:rPr>
          <w:rFonts w:ascii="Times New Roman" w:hAnsi="Times New Roman"/>
          <w:color w:val="000000"/>
          <w:spacing w:val="0"/>
          <w:lang w:val="en-ID" w:eastAsia="en-ID"/>
        </w:rPr>
        <w:t>dalam</w:t>
      </w:r>
      <w:proofErr w:type="spellEnd"/>
      <w:r w:rsidRPr="004129D2">
        <w:rPr>
          <w:rFonts w:ascii="Times New Roman" w:hAnsi="Times New Roman"/>
          <w:color w:val="000000"/>
          <w:spacing w:val="0"/>
          <w:lang w:val="en-ID" w:eastAsia="en-ID"/>
        </w:rPr>
        <w:t> </w:t>
      </w:r>
      <w:r w:rsidRPr="004129D2">
        <w:rPr>
          <w:rFonts w:ascii="Times New Roman" w:hAnsi="Times New Roman"/>
          <w:i/>
          <w:iCs/>
          <w:color w:val="000000"/>
          <w:spacing w:val="0"/>
          <w:lang w:val="en-ID" w:eastAsia="en-ID"/>
        </w:rPr>
        <w:t>machine learning</w:t>
      </w:r>
    </w:p>
    <w:p w14:paraId="75D676E1" w14:textId="77777777" w:rsidR="00BD777D" w:rsidRPr="00474475" w:rsidRDefault="00BD777D" w:rsidP="00FE24AC">
      <w:pPr>
        <w:pStyle w:val="ListParagraph"/>
        <w:numPr>
          <w:ilvl w:val="0"/>
          <w:numId w:val="11"/>
        </w:numPr>
        <w:shd w:val="clear" w:color="auto" w:fill="FFFFFF" w:themeFill="background1"/>
        <w:spacing w:line="360" w:lineRule="auto"/>
        <w:rPr>
          <w:rFonts w:ascii="Times New Roman" w:hAnsi="Times New Roman"/>
          <w:bCs/>
          <w:vanish/>
          <w:shd w:val="clear" w:color="auto" w:fill="FFFFFF" w:themeFill="background1"/>
        </w:rPr>
      </w:pPr>
    </w:p>
    <w:p w14:paraId="4E1378E3" w14:textId="77777777" w:rsidR="00BD777D" w:rsidRPr="00474475" w:rsidRDefault="00BD777D" w:rsidP="00FE24AC">
      <w:pPr>
        <w:pStyle w:val="ListParagraph"/>
        <w:numPr>
          <w:ilvl w:val="0"/>
          <w:numId w:val="11"/>
        </w:numPr>
        <w:shd w:val="clear" w:color="auto" w:fill="FFFFFF" w:themeFill="background1"/>
        <w:spacing w:line="360" w:lineRule="auto"/>
        <w:rPr>
          <w:rFonts w:ascii="Times New Roman" w:hAnsi="Times New Roman"/>
          <w:bCs/>
          <w:vanish/>
          <w:shd w:val="clear" w:color="auto" w:fill="FFFFFF" w:themeFill="background1"/>
        </w:rPr>
      </w:pPr>
    </w:p>
    <w:p w14:paraId="260573B9" w14:textId="77777777" w:rsidR="00BD777D" w:rsidRPr="00474475" w:rsidRDefault="00BD777D" w:rsidP="00FE24AC">
      <w:pPr>
        <w:pStyle w:val="ListParagraph"/>
        <w:numPr>
          <w:ilvl w:val="1"/>
          <w:numId w:val="11"/>
        </w:numPr>
        <w:shd w:val="clear" w:color="auto" w:fill="FFFFFF" w:themeFill="background1"/>
        <w:spacing w:line="360" w:lineRule="auto"/>
        <w:rPr>
          <w:rFonts w:ascii="Times New Roman" w:hAnsi="Times New Roman"/>
          <w:bCs/>
          <w:vanish/>
          <w:shd w:val="clear" w:color="auto" w:fill="FFFFFF" w:themeFill="background1"/>
        </w:rPr>
      </w:pPr>
    </w:p>
    <w:p w14:paraId="2A8D3E63" w14:textId="77777777" w:rsidR="00BD777D" w:rsidRPr="00474475" w:rsidRDefault="00BD777D" w:rsidP="00FE24AC">
      <w:pPr>
        <w:pStyle w:val="ListParagraph"/>
        <w:numPr>
          <w:ilvl w:val="1"/>
          <w:numId w:val="11"/>
        </w:numPr>
        <w:shd w:val="clear" w:color="auto" w:fill="FFFFFF" w:themeFill="background1"/>
        <w:spacing w:line="360" w:lineRule="auto"/>
        <w:rPr>
          <w:rFonts w:ascii="Times New Roman" w:hAnsi="Times New Roman"/>
          <w:bCs/>
          <w:vanish/>
          <w:shd w:val="clear" w:color="auto" w:fill="FFFFFF" w:themeFill="background1"/>
        </w:rPr>
      </w:pPr>
    </w:p>
    <w:p w14:paraId="015E9755" w14:textId="77777777" w:rsidR="00BD777D" w:rsidRPr="00474475" w:rsidRDefault="00BD777D" w:rsidP="00FE24AC">
      <w:pPr>
        <w:pStyle w:val="ListParagraph"/>
        <w:numPr>
          <w:ilvl w:val="1"/>
          <w:numId w:val="11"/>
        </w:numPr>
        <w:shd w:val="clear" w:color="auto" w:fill="FFFFFF" w:themeFill="background1"/>
        <w:spacing w:line="360" w:lineRule="auto"/>
        <w:rPr>
          <w:rFonts w:ascii="Times New Roman" w:hAnsi="Times New Roman"/>
          <w:bCs/>
          <w:vanish/>
          <w:shd w:val="clear" w:color="auto" w:fill="FFFFFF" w:themeFill="background1"/>
        </w:rPr>
      </w:pPr>
    </w:p>
    <w:p w14:paraId="4AB21F80" w14:textId="77777777" w:rsidR="00BD777D" w:rsidRPr="00474475" w:rsidRDefault="00BD777D" w:rsidP="00FE24AC">
      <w:pPr>
        <w:pStyle w:val="ListParagraph"/>
        <w:numPr>
          <w:ilvl w:val="1"/>
          <w:numId w:val="11"/>
        </w:numPr>
        <w:shd w:val="clear" w:color="auto" w:fill="FFFFFF" w:themeFill="background1"/>
        <w:spacing w:line="360" w:lineRule="auto"/>
        <w:rPr>
          <w:rFonts w:ascii="Times New Roman" w:hAnsi="Times New Roman"/>
          <w:bCs/>
          <w:vanish/>
          <w:shd w:val="clear" w:color="auto" w:fill="FFFFFF" w:themeFill="background1"/>
        </w:rPr>
      </w:pPr>
    </w:p>
    <w:p w14:paraId="3DE83E14" w14:textId="66DED4B9" w:rsidR="008E04C2" w:rsidRDefault="008E04C2" w:rsidP="00FE24AC">
      <w:pPr>
        <w:pStyle w:val="Heading2"/>
        <w:spacing w:line="360" w:lineRule="auto"/>
        <w:rPr>
          <w:rStyle w:val="Hyperlink"/>
          <w:rFonts w:ascii="Times New Roman" w:hAnsi="Times New Roman"/>
          <w:i/>
          <w:iCs w:val="0"/>
          <w:color w:val="auto"/>
          <w:u w:val="none"/>
          <w:shd w:val="clear" w:color="auto" w:fill="FFFFFF" w:themeFill="background1"/>
        </w:rPr>
      </w:pPr>
      <w:bookmarkStart w:id="89" w:name="_Toc97046964"/>
      <w:r>
        <w:rPr>
          <w:rStyle w:val="Hyperlink"/>
          <w:rFonts w:ascii="Times New Roman" w:hAnsi="Times New Roman"/>
          <w:i/>
          <w:iCs w:val="0"/>
          <w:color w:val="auto"/>
          <w:u w:val="none"/>
          <w:shd w:val="clear" w:color="auto" w:fill="FFFFFF" w:themeFill="background1"/>
        </w:rPr>
        <w:t>Flask</w:t>
      </w:r>
      <w:bookmarkEnd w:id="89"/>
    </w:p>
    <w:p w14:paraId="0D93B851" w14:textId="0FB078A5" w:rsidR="008E04C2" w:rsidRDefault="008E04C2" w:rsidP="00FE24AC">
      <w:pPr>
        <w:spacing w:line="360" w:lineRule="auto"/>
        <w:ind w:left="432"/>
        <w:rPr>
          <w:rFonts w:ascii="Times New Roman" w:hAnsi="Times New Roman"/>
          <w:color w:val="333333"/>
          <w:shd w:val="clear" w:color="auto" w:fill="FFFFFF"/>
        </w:rPr>
      </w:pPr>
      <w:r w:rsidRPr="008E04C2">
        <w:rPr>
          <w:rFonts w:ascii="Times New Roman" w:hAnsi="Times New Roman"/>
          <w:color w:val="333333"/>
          <w:shd w:val="clear" w:color="auto" w:fill="FFFFFF"/>
        </w:rPr>
        <w:t xml:space="preserve">Flask </w:t>
      </w:r>
      <w:proofErr w:type="spellStart"/>
      <w:r w:rsidRPr="008E04C2">
        <w:rPr>
          <w:rFonts w:ascii="Times New Roman" w:hAnsi="Times New Roman"/>
          <w:color w:val="333333"/>
          <w:shd w:val="clear" w:color="auto" w:fill="FFFFFF"/>
        </w:rPr>
        <w:t>adalah</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sebuah</w:t>
      </w:r>
      <w:proofErr w:type="spellEnd"/>
      <w:r w:rsidRPr="008E04C2">
        <w:rPr>
          <w:rFonts w:ascii="Times New Roman" w:hAnsi="Times New Roman"/>
          <w:color w:val="333333"/>
          <w:shd w:val="clear" w:color="auto" w:fill="FFFFFF"/>
        </w:rPr>
        <w:t xml:space="preserve"> web framework yang </w:t>
      </w:r>
      <w:proofErr w:type="spellStart"/>
      <w:r w:rsidRPr="008E04C2">
        <w:rPr>
          <w:rFonts w:ascii="Times New Roman" w:hAnsi="Times New Roman"/>
          <w:color w:val="333333"/>
          <w:shd w:val="clear" w:color="auto" w:fill="FFFFFF"/>
        </w:rPr>
        <w:t>ditulis</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dengan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bahasa</w:t>
      </w:r>
      <w:proofErr w:type="spellEnd"/>
      <w:r w:rsidRPr="008E04C2">
        <w:rPr>
          <w:rFonts w:ascii="Times New Roman" w:hAnsi="Times New Roman"/>
          <w:color w:val="333333"/>
          <w:shd w:val="clear" w:color="auto" w:fill="FFFFFF"/>
        </w:rPr>
        <w:t xml:space="preserve"> Python dan </w:t>
      </w:r>
      <w:proofErr w:type="spellStart"/>
      <w:r w:rsidRPr="008E04C2">
        <w:rPr>
          <w:rFonts w:ascii="Times New Roman" w:hAnsi="Times New Roman"/>
          <w:color w:val="333333"/>
          <w:shd w:val="clear" w:color="auto" w:fill="FFFFFF"/>
        </w:rPr>
        <w:t>tergolong</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sebagai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jenis</w:t>
      </w:r>
      <w:proofErr w:type="spellEnd"/>
      <w:r w:rsidRPr="008E04C2">
        <w:rPr>
          <w:rFonts w:ascii="Times New Roman" w:hAnsi="Times New Roman"/>
          <w:color w:val="333333"/>
          <w:shd w:val="clear" w:color="auto" w:fill="FFFFFF"/>
        </w:rPr>
        <w:t xml:space="preserve"> microframework. Flask </w:t>
      </w:r>
      <w:proofErr w:type="spellStart"/>
      <w:r w:rsidRPr="008E04C2">
        <w:rPr>
          <w:rFonts w:ascii="Times New Roman" w:hAnsi="Times New Roman"/>
          <w:color w:val="333333"/>
          <w:shd w:val="clear" w:color="auto" w:fill="FFFFFF"/>
        </w:rPr>
        <w:t>berfungsi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sebagai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kerangka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kerja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aplikasi</w:t>
      </w:r>
      <w:proofErr w:type="spellEnd"/>
      <w:r w:rsidRPr="008E04C2">
        <w:rPr>
          <w:rFonts w:ascii="Times New Roman" w:hAnsi="Times New Roman"/>
          <w:color w:val="333333"/>
          <w:shd w:val="clear" w:color="auto" w:fill="FFFFFF"/>
        </w:rPr>
        <w:t xml:space="preserve"> dan </w:t>
      </w:r>
      <w:proofErr w:type="spellStart"/>
      <w:r w:rsidRPr="008E04C2">
        <w:rPr>
          <w:rFonts w:ascii="Times New Roman" w:hAnsi="Times New Roman"/>
          <w:color w:val="333333"/>
          <w:shd w:val="clear" w:color="auto" w:fill="FFFFFF"/>
        </w:rPr>
        <w:t>tampilan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dari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suatu</w:t>
      </w:r>
      <w:proofErr w:type="spellEnd"/>
      <w:r w:rsidRPr="008E04C2">
        <w:rPr>
          <w:rFonts w:ascii="Times New Roman" w:hAnsi="Times New Roman"/>
          <w:color w:val="333333"/>
          <w:shd w:val="clear" w:color="auto" w:fill="FFFFFF"/>
        </w:rPr>
        <w:t xml:space="preserve"> web. </w:t>
      </w:r>
      <w:proofErr w:type="spellStart"/>
      <w:r w:rsidRPr="008E04C2">
        <w:rPr>
          <w:rFonts w:ascii="Times New Roman" w:hAnsi="Times New Roman"/>
          <w:color w:val="333333"/>
          <w:shd w:val="clear" w:color="auto" w:fill="FFFFFF"/>
        </w:rPr>
        <w:t>Dengan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menggunakan</w:t>
      </w:r>
      <w:proofErr w:type="spellEnd"/>
      <w:r w:rsidRPr="008E04C2">
        <w:rPr>
          <w:rFonts w:ascii="Times New Roman" w:hAnsi="Times New Roman"/>
          <w:color w:val="333333"/>
          <w:shd w:val="clear" w:color="auto" w:fill="FFFFFF"/>
        </w:rPr>
        <w:t xml:space="preserve"> Flask dan </w:t>
      </w:r>
      <w:proofErr w:type="spellStart"/>
      <w:r w:rsidRPr="008E04C2">
        <w:rPr>
          <w:rFonts w:ascii="Times New Roman" w:hAnsi="Times New Roman"/>
          <w:color w:val="333333"/>
          <w:shd w:val="clear" w:color="auto" w:fill="FFFFFF"/>
        </w:rPr>
        <w:t>bahasa</w:t>
      </w:r>
      <w:proofErr w:type="spellEnd"/>
      <w:r w:rsidRPr="008E04C2">
        <w:rPr>
          <w:rFonts w:ascii="Times New Roman" w:hAnsi="Times New Roman"/>
          <w:color w:val="333333"/>
          <w:shd w:val="clear" w:color="auto" w:fill="FFFFFF"/>
        </w:rPr>
        <w:t xml:space="preserve"> Python, </w:t>
      </w:r>
      <w:proofErr w:type="spellStart"/>
      <w:r w:rsidRPr="008E04C2">
        <w:rPr>
          <w:rFonts w:ascii="Times New Roman" w:hAnsi="Times New Roman"/>
          <w:color w:val="333333"/>
          <w:shd w:val="clear" w:color="auto" w:fill="FFFFFF"/>
        </w:rPr>
        <w:t>pengembang</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dapat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membuat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sebuah</w:t>
      </w:r>
      <w:proofErr w:type="spellEnd"/>
      <w:r w:rsidRPr="008E04C2">
        <w:rPr>
          <w:rFonts w:ascii="Times New Roman" w:hAnsi="Times New Roman"/>
          <w:color w:val="333333"/>
          <w:shd w:val="clear" w:color="auto" w:fill="FFFFFF"/>
        </w:rPr>
        <w:t xml:space="preserve"> web yang </w:t>
      </w:r>
      <w:proofErr w:type="spellStart"/>
      <w:r w:rsidRPr="008E04C2">
        <w:rPr>
          <w:rFonts w:ascii="Times New Roman" w:hAnsi="Times New Roman"/>
          <w:color w:val="333333"/>
          <w:shd w:val="clear" w:color="auto" w:fill="FFFFFF"/>
        </w:rPr>
        <w:t>terstruktur</w:t>
      </w:r>
      <w:proofErr w:type="spellEnd"/>
      <w:r w:rsidRPr="008E04C2">
        <w:rPr>
          <w:rFonts w:ascii="Times New Roman" w:hAnsi="Times New Roman"/>
          <w:color w:val="333333"/>
          <w:shd w:val="clear" w:color="auto" w:fill="FFFFFF"/>
        </w:rPr>
        <w:t xml:space="preserve"> dan </w:t>
      </w:r>
      <w:proofErr w:type="spellStart"/>
      <w:r w:rsidRPr="008E04C2">
        <w:rPr>
          <w:rFonts w:ascii="Times New Roman" w:hAnsi="Times New Roman"/>
          <w:color w:val="333333"/>
          <w:shd w:val="clear" w:color="auto" w:fill="FFFFFF"/>
        </w:rPr>
        <w:t>dapat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mengatur</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behaviour</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suatu</w:t>
      </w:r>
      <w:proofErr w:type="spellEnd"/>
      <w:r w:rsidRPr="008E04C2">
        <w:rPr>
          <w:rFonts w:ascii="Times New Roman" w:hAnsi="Times New Roman"/>
          <w:color w:val="333333"/>
          <w:shd w:val="clear" w:color="auto" w:fill="FFFFFF"/>
        </w:rPr>
        <w:t xml:space="preserve"> web </w:t>
      </w:r>
      <w:proofErr w:type="spellStart"/>
      <w:r w:rsidRPr="008E04C2">
        <w:rPr>
          <w:rFonts w:ascii="Times New Roman" w:hAnsi="Times New Roman"/>
          <w:color w:val="333333"/>
          <w:shd w:val="clear" w:color="auto" w:fill="FFFFFF"/>
        </w:rPr>
        <w:t>dengan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lebih</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mudah</w:t>
      </w:r>
      <w:proofErr w:type="spellEnd"/>
      <w:r w:rsidRPr="008E04C2">
        <w:rPr>
          <w:rFonts w:ascii="Times New Roman" w:hAnsi="Times New Roman"/>
          <w:color w:val="333333"/>
          <w:shd w:val="clear" w:color="auto" w:fill="FFFFFF"/>
        </w:rPr>
        <w:t xml:space="preserve">. Flask </w:t>
      </w:r>
      <w:proofErr w:type="spellStart"/>
      <w:r w:rsidRPr="008E04C2">
        <w:rPr>
          <w:rFonts w:ascii="Times New Roman" w:hAnsi="Times New Roman"/>
          <w:color w:val="333333"/>
          <w:shd w:val="clear" w:color="auto" w:fill="FFFFFF"/>
        </w:rPr>
        <w:t>termasuk</w:t>
      </w:r>
      <w:proofErr w:type="spellEnd"/>
      <w:r w:rsidRPr="008E04C2">
        <w:rPr>
          <w:rFonts w:ascii="Times New Roman" w:hAnsi="Times New Roman"/>
          <w:color w:val="333333"/>
          <w:shd w:val="clear" w:color="auto" w:fill="FFFFFF"/>
        </w:rPr>
        <w:t xml:space="preserve"> pada </w:t>
      </w:r>
      <w:proofErr w:type="spellStart"/>
      <w:r w:rsidRPr="008E04C2">
        <w:rPr>
          <w:rFonts w:ascii="Times New Roman" w:hAnsi="Times New Roman"/>
          <w:color w:val="333333"/>
          <w:shd w:val="clear" w:color="auto" w:fill="FFFFFF"/>
        </w:rPr>
        <w:t>jenis</w:t>
      </w:r>
      <w:proofErr w:type="spellEnd"/>
      <w:r w:rsidRPr="008E04C2">
        <w:rPr>
          <w:rFonts w:ascii="Times New Roman" w:hAnsi="Times New Roman"/>
          <w:color w:val="333333"/>
          <w:shd w:val="clear" w:color="auto" w:fill="FFFFFF"/>
        </w:rPr>
        <w:t xml:space="preserve"> microframework </w:t>
      </w:r>
      <w:proofErr w:type="spellStart"/>
      <w:r w:rsidRPr="008E04C2">
        <w:rPr>
          <w:rFonts w:ascii="Times New Roman" w:hAnsi="Times New Roman"/>
          <w:color w:val="333333"/>
          <w:shd w:val="clear" w:color="auto" w:fill="FFFFFF"/>
        </w:rPr>
        <w:t>karena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tidak</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memerlukan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suatu</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alat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atau</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pustaka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tertentu</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dalam</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penggunaannya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Sebagian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besar</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fungsi</w:t>
      </w:r>
      <w:proofErr w:type="spellEnd"/>
      <w:r w:rsidRPr="008E04C2">
        <w:rPr>
          <w:rFonts w:ascii="Times New Roman" w:hAnsi="Times New Roman"/>
          <w:color w:val="333333"/>
          <w:shd w:val="clear" w:color="auto" w:fill="FFFFFF"/>
        </w:rPr>
        <w:t xml:space="preserve"> dan </w:t>
      </w:r>
      <w:proofErr w:type="spellStart"/>
      <w:r w:rsidRPr="008E04C2">
        <w:rPr>
          <w:rFonts w:ascii="Times New Roman" w:hAnsi="Times New Roman"/>
          <w:color w:val="333333"/>
          <w:shd w:val="clear" w:color="auto" w:fill="FFFFFF"/>
        </w:rPr>
        <w:t>komponen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umum</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seperti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validasi</w:t>
      </w:r>
      <w:proofErr w:type="spellEnd"/>
      <w:r w:rsidRPr="008E04C2">
        <w:rPr>
          <w:rFonts w:ascii="Times New Roman" w:hAnsi="Times New Roman"/>
          <w:color w:val="333333"/>
          <w:shd w:val="clear" w:color="auto" w:fill="FFFFFF"/>
        </w:rPr>
        <w:t xml:space="preserve"> form, database, dan </w:t>
      </w:r>
      <w:proofErr w:type="spellStart"/>
      <w:r w:rsidRPr="008E04C2">
        <w:rPr>
          <w:rFonts w:ascii="Times New Roman" w:hAnsi="Times New Roman"/>
          <w:color w:val="333333"/>
          <w:shd w:val="clear" w:color="auto" w:fill="FFFFFF"/>
        </w:rPr>
        <w:t>sebagainya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tidak</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terpasang</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secara</w:t>
      </w:r>
      <w:proofErr w:type="spellEnd"/>
      <w:r w:rsidRPr="008E04C2">
        <w:rPr>
          <w:rFonts w:ascii="Times New Roman" w:hAnsi="Times New Roman"/>
          <w:color w:val="333333"/>
          <w:shd w:val="clear" w:color="auto" w:fill="FFFFFF"/>
        </w:rPr>
        <w:t xml:space="preserve"> default di Flask. Hal </w:t>
      </w:r>
      <w:proofErr w:type="spellStart"/>
      <w:r w:rsidRPr="008E04C2">
        <w:rPr>
          <w:rFonts w:ascii="Times New Roman" w:hAnsi="Times New Roman"/>
          <w:color w:val="333333"/>
          <w:shd w:val="clear" w:color="auto" w:fill="FFFFFF"/>
        </w:rPr>
        <w:t>ini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dikarenakan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fungsi</w:t>
      </w:r>
      <w:proofErr w:type="spellEnd"/>
      <w:r w:rsidRPr="008E04C2">
        <w:rPr>
          <w:rFonts w:ascii="Times New Roman" w:hAnsi="Times New Roman"/>
          <w:color w:val="333333"/>
          <w:shd w:val="clear" w:color="auto" w:fill="FFFFFF"/>
        </w:rPr>
        <w:t xml:space="preserve"> dan </w:t>
      </w:r>
      <w:proofErr w:type="spellStart"/>
      <w:r w:rsidRPr="008E04C2">
        <w:rPr>
          <w:rFonts w:ascii="Times New Roman" w:hAnsi="Times New Roman"/>
          <w:color w:val="333333"/>
          <w:shd w:val="clear" w:color="auto" w:fill="FFFFFF"/>
        </w:rPr>
        <w:t>komponen-komponen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tersebut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sudah</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disediakan</w:t>
      </w:r>
      <w:proofErr w:type="spellEnd"/>
      <w:r w:rsidRPr="008E04C2">
        <w:rPr>
          <w:rFonts w:ascii="Times New Roman" w:hAnsi="Times New Roman"/>
          <w:color w:val="333333"/>
          <w:shd w:val="clear" w:color="auto" w:fill="FFFFFF"/>
        </w:rPr>
        <w:t xml:space="preserve"> oleh </w:t>
      </w:r>
      <w:proofErr w:type="spellStart"/>
      <w:r w:rsidRPr="008E04C2">
        <w:rPr>
          <w:rFonts w:ascii="Times New Roman" w:hAnsi="Times New Roman"/>
          <w:color w:val="333333"/>
          <w:shd w:val="clear" w:color="auto" w:fill="FFFFFF"/>
        </w:rPr>
        <w:t>pihak</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ketiga</w:t>
      </w:r>
      <w:proofErr w:type="spellEnd"/>
      <w:r w:rsidRPr="008E04C2">
        <w:rPr>
          <w:rFonts w:ascii="Times New Roman" w:hAnsi="Times New Roman"/>
          <w:color w:val="333333"/>
          <w:shd w:val="clear" w:color="auto" w:fill="FFFFFF"/>
        </w:rPr>
        <w:t xml:space="preserve"> dan Flask </w:t>
      </w:r>
      <w:proofErr w:type="spellStart"/>
      <w:r w:rsidRPr="008E04C2">
        <w:rPr>
          <w:rFonts w:ascii="Times New Roman" w:hAnsi="Times New Roman"/>
          <w:color w:val="333333"/>
          <w:shd w:val="clear" w:color="auto" w:fill="FFFFFF"/>
        </w:rPr>
        <w:t>dapat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menggunakan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ekstensi</w:t>
      </w:r>
      <w:proofErr w:type="spellEnd"/>
      <w:r w:rsidRPr="008E04C2">
        <w:rPr>
          <w:rFonts w:ascii="Times New Roman" w:hAnsi="Times New Roman"/>
          <w:color w:val="333333"/>
          <w:shd w:val="clear" w:color="auto" w:fill="FFFFFF"/>
        </w:rPr>
        <w:t xml:space="preserve"> yang </w:t>
      </w:r>
      <w:proofErr w:type="spellStart"/>
      <w:r w:rsidRPr="008E04C2">
        <w:rPr>
          <w:rFonts w:ascii="Times New Roman" w:hAnsi="Times New Roman"/>
          <w:color w:val="333333"/>
          <w:shd w:val="clear" w:color="auto" w:fill="FFFFFF"/>
        </w:rPr>
        <w:t>membuat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fitur</w:t>
      </w:r>
      <w:proofErr w:type="spellEnd"/>
      <w:r w:rsidRPr="008E04C2">
        <w:rPr>
          <w:rFonts w:ascii="Times New Roman" w:hAnsi="Times New Roman"/>
          <w:color w:val="333333"/>
          <w:shd w:val="clear" w:color="auto" w:fill="FFFFFF"/>
        </w:rPr>
        <w:t xml:space="preserve"> dan </w:t>
      </w:r>
      <w:proofErr w:type="spellStart"/>
      <w:r w:rsidRPr="008E04C2">
        <w:rPr>
          <w:rFonts w:ascii="Times New Roman" w:hAnsi="Times New Roman"/>
          <w:color w:val="333333"/>
          <w:shd w:val="clear" w:color="auto" w:fill="FFFFFF"/>
        </w:rPr>
        <w:t>komponen-komponen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tersebut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seakan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diimplementasikan</w:t>
      </w:r>
      <w:proofErr w:type="spellEnd"/>
      <w:r w:rsidRPr="008E04C2">
        <w:rPr>
          <w:rFonts w:ascii="Times New Roman" w:hAnsi="Times New Roman"/>
          <w:color w:val="333333"/>
          <w:shd w:val="clear" w:color="auto" w:fill="FFFFFF"/>
        </w:rPr>
        <w:t xml:space="preserve"> oleh Flask </w:t>
      </w:r>
      <w:proofErr w:type="spellStart"/>
      <w:r w:rsidRPr="008E04C2">
        <w:rPr>
          <w:rFonts w:ascii="Times New Roman" w:hAnsi="Times New Roman"/>
          <w:color w:val="333333"/>
          <w:shd w:val="clear" w:color="auto" w:fill="FFFFFF"/>
        </w:rPr>
        <w:t>sendiri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Selain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itu</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meskipun</w:t>
      </w:r>
      <w:proofErr w:type="spellEnd"/>
      <w:r w:rsidRPr="008E04C2">
        <w:rPr>
          <w:rFonts w:ascii="Times New Roman" w:hAnsi="Times New Roman"/>
          <w:color w:val="333333"/>
          <w:shd w:val="clear" w:color="auto" w:fill="FFFFFF"/>
        </w:rPr>
        <w:t xml:space="preserve"> Flask </w:t>
      </w:r>
      <w:proofErr w:type="spellStart"/>
      <w:r w:rsidRPr="008E04C2">
        <w:rPr>
          <w:rFonts w:ascii="Times New Roman" w:hAnsi="Times New Roman"/>
          <w:color w:val="333333"/>
          <w:shd w:val="clear" w:color="auto" w:fill="FFFFFF"/>
        </w:rPr>
        <w:t>disebut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sebagai</w:t>
      </w:r>
      <w:proofErr w:type="spellEnd"/>
      <w:r w:rsidRPr="008E04C2">
        <w:rPr>
          <w:rFonts w:ascii="Times New Roman" w:hAnsi="Times New Roman"/>
          <w:color w:val="333333"/>
          <w:shd w:val="clear" w:color="auto" w:fill="FFFFFF"/>
        </w:rPr>
        <w:t xml:space="preserve"> microframework, </w:t>
      </w:r>
      <w:proofErr w:type="spellStart"/>
      <w:r w:rsidRPr="008E04C2">
        <w:rPr>
          <w:rFonts w:ascii="Times New Roman" w:hAnsi="Times New Roman"/>
          <w:color w:val="333333"/>
          <w:shd w:val="clear" w:color="auto" w:fill="FFFFFF"/>
        </w:rPr>
        <w:t>bukan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berarti</w:t>
      </w:r>
      <w:proofErr w:type="spellEnd"/>
      <w:r w:rsidRPr="008E04C2">
        <w:rPr>
          <w:rFonts w:ascii="Times New Roman" w:hAnsi="Times New Roman"/>
          <w:color w:val="333333"/>
          <w:shd w:val="clear" w:color="auto" w:fill="FFFFFF"/>
        </w:rPr>
        <w:t xml:space="preserve"> Flask </w:t>
      </w:r>
      <w:proofErr w:type="spellStart"/>
      <w:r w:rsidRPr="008E04C2">
        <w:rPr>
          <w:rFonts w:ascii="Times New Roman" w:hAnsi="Times New Roman"/>
          <w:color w:val="333333"/>
          <w:shd w:val="clear" w:color="auto" w:fill="FFFFFF"/>
        </w:rPr>
        <w:t>mempunyai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kekurangan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dalam</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hal</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fungsionalitas</w:t>
      </w:r>
      <w:proofErr w:type="spellEnd"/>
      <w:r w:rsidRPr="008E04C2">
        <w:rPr>
          <w:rFonts w:ascii="Times New Roman" w:hAnsi="Times New Roman"/>
          <w:color w:val="333333"/>
          <w:shd w:val="clear" w:color="auto" w:fill="FFFFFF"/>
        </w:rPr>
        <w:t xml:space="preserve">. Microframework </w:t>
      </w:r>
      <w:proofErr w:type="spellStart"/>
      <w:r w:rsidRPr="008E04C2">
        <w:rPr>
          <w:rFonts w:ascii="Times New Roman" w:hAnsi="Times New Roman"/>
          <w:color w:val="333333"/>
          <w:shd w:val="clear" w:color="auto" w:fill="FFFFFF"/>
        </w:rPr>
        <w:t>disini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berarti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bahwa</w:t>
      </w:r>
      <w:proofErr w:type="spellEnd"/>
      <w:r w:rsidRPr="008E04C2">
        <w:rPr>
          <w:rFonts w:ascii="Times New Roman" w:hAnsi="Times New Roman"/>
          <w:color w:val="333333"/>
          <w:shd w:val="clear" w:color="auto" w:fill="FFFFFF"/>
        </w:rPr>
        <w:t xml:space="preserve"> Flask </w:t>
      </w:r>
      <w:proofErr w:type="spellStart"/>
      <w:r w:rsidRPr="008E04C2">
        <w:rPr>
          <w:rFonts w:ascii="Times New Roman" w:hAnsi="Times New Roman"/>
          <w:color w:val="333333"/>
          <w:shd w:val="clear" w:color="auto" w:fill="FFFFFF"/>
        </w:rPr>
        <w:t>bermaksud</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untuk</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membuat</w:t>
      </w:r>
      <w:proofErr w:type="spellEnd"/>
      <w:r w:rsidRPr="008E04C2">
        <w:rPr>
          <w:rFonts w:ascii="Times New Roman" w:hAnsi="Times New Roman"/>
          <w:color w:val="333333"/>
          <w:shd w:val="clear" w:color="auto" w:fill="FFFFFF"/>
        </w:rPr>
        <w:t xml:space="preserve"> core </w:t>
      </w:r>
      <w:proofErr w:type="spellStart"/>
      <w:r w:rsidRPr="008E04C2">
        <w:rPr>
          <w:rFonts w:ascii="Times New Roman" w:hAnsi="Times New Roman"/>
          <w:color w:val="333333"/>
          <w:shd w:val="clear" w:color="auto" w:fill="FFFFFF"/>
        </w:rPr>
        <w:t>dari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aplikasi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ini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sesederhana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mungkin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tapi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tetap</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dapat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dengan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mudah</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ditambahkan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Dengan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begitu</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fleksibilitas</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serta</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skalabilitas</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dari</w:t>
      </w:r>
      <w:proofErr w:type="spellEnd"/>
      <w:r w:rsidRPr="008E04C2">
        <w:rPr>
          <w:rFonts w:ascii="Times New Roman" w:hAnsi="Times New Roman"/>
          <w:color w:val="333333"/>
          <w:shd w:val="clear" w:color="auto" w:fill="FFFFFF"/>
        </w:rPr>
        <w:t xml:space="preserve"> Flask </w:t>
      </w:r>
      <w:proofErr w:type="spellStart"/>
      <w:r w:rsidRPr="008E04C2">
        <w:rPr>
          <w:rFonts w:ascii="Times New Roman" w:hAnsi="Times New Roman"/>
          <w:color w:val="333333"/>
          <w:shd w:val="clear" w:color="auto" w:fill="FFFFFF"/>
        </w:rPr>
        <w:t>dapat</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dikatakan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cukup</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tinggi</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dibandingkan</w:t>
      </w:r>
      <w:proofErr w:type="spellEnd"/>
      <w:r w:rsidRPr="008E04C2">
        <w:rPr>
          <w:rFonts w:ascii="Times New Roman" w:hAnsi="Times New Roman"/>
          <w:color w:val="333333"/>
          <w:shd w:val="clear" w:color="auto" w:fill="FFFFFF"/>
        </w:rPr>
        <w:t xml:space="preserve"> </w:t>
      </w:r>
      <w:proofErr w:type="spellStart"/>
      <w:r w:rsidRPr="008E04C2">
        <w:rPr>
          <w:rFonts w:ascii="Times New Roman" w:hAnsi="Times New Roman"/>
          <w:color w:val="333333"/>
          <w:shd w:val="clear" w:color="auto" w:fill="FFFFFF"/>
        </w:rPr>
        <w:t>dengan</w:t>
      </w:r>
      <w:proofErr w:type="spellEnd"/>
      <w:r w:rsidRPr="008E04C2">
        <w:rPr>
          <w:rFonts w:ascii="Times New Roman" w:hAnsi="Times New Roman"/>
          <w:color w:val="333333"/>
          <w:shd w:val="clear" w:color="auto" w:fill="FFFFFF"/>
        </w:rPr>
        <w:t xml:space="preserve"> framework </w:t>
      </w:r>
      <w:proofErr w:type="spellStart"/>
      <w:r w:rsidRPr="008E04C2">
        <w:rPr>
          <w:rFonts w:ascii="Times New Roman" w:hAnsi="Times New Roman"/>
          <w:color w:val="333333"/>
          <w:shd w:val="clear" w:color="auto" w:fill="FFFFFF"/>
        </w:rPr>
        <w:t>lainnya</w:t>
      </w:r>
      <w:proofErr w:type="spellEnd"/>
      <w:r w:rsidRPr="008E04C2">
        <w:rPr>
          <w:rFonts w:ascii="Times New Roman" w:hAnsi="Times New Roman"/>
          <w:color w:val="333333"/>
          <w:shd w:val="clear" w:color="auto" w:fill="FFFFFF"/>
        </w:rPr>
        <w:t>.</w:t>
      </w:r>
    </w:p>
    <w:p w14:paraId="77E96D43" w14:textId="4DA3A446" w:rsidR="008E04C2" w:rsidRDefault="008E04C2" w:rsidP="00301323">
      <w:pPr>
        <w:spacing w:line="360" w:lineRule="auto"/>
        <w:ind w:left="432"/>
        <w:rPr>
          <w:rFonts w:ascii="Times New Roman" w:hAnsi="Times New Roman"/>
          <w:color w:val="2D2D2D"/>
          <w:shd w:val="clear" w:color="auto" w:fill="FFFFFF"/>
        </w:rPr>
      </w:pPr>
      <w:r w:rsidRPr="008E04C2">
        <w:rPr>
          <w:rFonts w:ascii="Times New Roman" w:hAnsi="Times New Roman"/>
          <w:color w:val="2D2D2D"/>
          <w:shd w:val="clear" w:color="auto" w:fill="FFFFFF"/>
        </w:rPr>
        <w:lastRenderedPageBreak/>
        <w:t xml:space="preserve">Flask </w:t>
      </w:r>
      <w:proofErr w:type="spellStart"/>
      <w:r w:rsidRPr="008E04C2">
        <w:rPr>
          <w:rFonts w:ascii="Times New Roman" w:hAnsi="Times New Roman"/>
          <w:color w:val="2D2D2D"/>
          <w:shd w:val="clear" w:color="auto" w:fill="FFFFFF"/>
        </w:rPr>
        <w:t>adalah</w:t>
      </w:r>
      <w:proofErr w:type="spellEnd"/>
      <w:r w:rsidRPr="008E04C2">
        <w:rPr>
          <w:rFonts w:ascii="Times New Roman" w:hAnsi="Times New Roman"/>
          <w:color w:val="2D2D2D"/>
          <w:shd w:val="clear" w:color="auto" w:fill="FFFFFF"/>
        </w:rPr>
        <w:t xml:space="preserve"> web framework </w:t>
      </w:r>
      <w:proofErr w:type="spellStart"/>
      <w:r w:rsidRPr="008E04C2">
        <w:rPr>
          <w:rFonts w:ascii="Times New Roman" w:hAnsi="Times New Roman"/>
          <w:color w:val="2D2D2D"/>
          <w:shd w:val="clear" w:color="auto" w:fill="FFFFFF"/>
        </w:rPr>
        <w:t>dari</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bahasa</w:t>
      </w:r>
      <w:proofErr w:type="spellEnd"/>
      <w:r w:rsidRPr="008E04C2">
        <w:rPr>
          <w:rFonts w:ascii="Times New Roman" w:hAnsi="Times New Roman"/>
          <w:color w:val="2D2D2D"/>
          <w:shd w:val="clear" w:color="auto" w:fill="FFFFFF"/>
        </w:rPr>
        <w:t xml:space="preserve"> python. </w:t>
      </w:r>
      <w:proofErr w:type="spellStart"/>
      <w:r w:rsidRPr="008E04C2">
        <w:rPr>
          <w:rFonts w:ascii="Times New Roman" w:hAnsi="Times New Roman"/>
          <w:color w:val="2D2D2D"/>
          <w:shd w:val="clear" w:color="auto" w:fill="FFFFFF"/>
        </w:rPr>
        <w:t>Dia</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menyediakan</w:t>
      </w:r>
      <w:proofErr w:type="spellEnd"/>
      <w:r w:rsidRPr="008E04C2">
        <w:rPr>
          <w:rFonts w:ascii="Times New Roman" w:hAnsi="Times New Roman"/>
          <w:color w:val="2D2D2D"/>
          <w:shd w:val="clear" w:color="auto" w:fill="FFFFFF"/>
        </w:rPr>
        <w:t xml:space="preserve">, libraries dan </w:t>
      </w:r>
      <w:proofErr w:type="spellStart"/>
      <w:r w:rsidRPr="008E04C2">
        <w:rPr>
          <w:rFonts w:ascii="Times New Roman" w:hAnsi="Times New Roman"/>
          <w:color w:val="2D2D2D"/>
          <w:shd w:val="clear" w:color="auto" w:fill="FFFFFF"/>
        </w:rPr>
        <w:t>kumpulan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kode</w:t>
      </w:r>
      <w:proofErr w:type="spellEnd"/>
      <w:r w:rsidRPr="008E04C2">
        <w:rPr>
          <w:rFonts w:ascii="Times New Roman" w:hAnsi="Times New Roman"/>
          <w:color w:val="2D2D2D"/>
          <w:shd w:val="clear" w:color="auto" w:fill="FFFFFF"/>
        </w:rPr>
        <w:t xml:space="preserve"> yang </w:t>
      </w:r>
      <w:proofErr w:type="spellStart"/>
      <w:r w:rsidRPr="008E04C2">
        <w:rPr>
          <w:rFonts w:ascii="Times New Roman" w:hAnsi="Times New Roman"/>
          <w:color w:val="2D2D2D"/>
          <w:shd w:val="clear" w:color="auto" w:fill="FFFFFF"/>
        </w:rPr>
        <w:t>bisa</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kamu</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gunakan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untuk</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membangun</w:t>
      </w:r>
      <w:proofErr w:type="spellEnd"/>
      <w:r w:rsidRPr="008E04C2">
        <w:rPr>
          <w:rFonts w:ascii="Times New Roman" w:hAnsi="Times New Roman"/>
          <w:color w:val="2D2D2D"/>
          <w:shd w:val="clear" w:color="auto" w:fill="FFFFFF"/>
        </w:rPr>
        <w:t xml:space="preserve"> website, </w:t>
      </w:r>
      <w:proofErr w:type="spellStart"/>
      <w:r w:rsidRPr="008E04C2">
        <w:rPr>
          <w:rFonts w:ascii="Times New Roman" w:hAnsi="Times New Roman"/>
          <w:color w:val="2D2D2D"/>
          <w:shd w:val="clear" w:color="auto" w:fill="FFFFFF"/>
        </w:rPr>
        <w:t>tanpa</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perlu</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melakukan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semuanya</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dari</w:t>
      </w:r>
      <w:proofErr w:type="spellEnd"/>
      <w:r w:rsidRPr="008E04C2">
        <w:rPr>
          <w:rFonts w:ascii="Times New Roman" w:hAnsi="Times New Roman"/>
          <w:color w:val="2D2D2D"/>
          <w:shd w:val="clear" w:color="auto" w:fill="FFFFFF"/>
        </w:rPr>
        <w:t xml:space="preserve"> nol. Karena </w:t>
      </w:r>
      <w:proofErr w:type="spellStart"/>
      <w:r w:rsidRPr="008E04C2">
        <w:rPr>
          <w:rFonts w:ascii="Times New Roman" w:hAnsi="Times New Roman"/>
          <w:color w:val="2D2D2D"/>
          <w:shd w:val="clear" w:color="auto" w:fill="FFFFFF"/>
        </w:rPr>
        <w:t>fiturnya</w:t>
      </w:r>
      <w:proofErr w:type="spellEnd"/>
      <w:r w:rsidRPr="008E04C2">
        <w:rPr>
          <w:rFonts w:ascii="Times New Roman" w:hAnsi="Times New Roman"/>
          <w:color w:val="2D2D2D"/>
          <w:shd w:val="clear" w:color="auto" w:fill="FFFFFF"/>
        </w:rPr>
        <w:t xml:space="preserve"> yang </w:t>
      </w:r>
      <w:proofErr w:type="spellStart"/>
      <w:r w:rsidRPr="008E04C2">
        <w:rPr>
          <w:rFonts w:ascii="Times New Roman" w:hAnsi="Times New Roman"/>
          <w:color w:val="2D2D2D"/>
          <w:shd w:val="clear" w:color="auto" w:fill="FFFFFF"/>
        </w:rPr>
        <w:t>sederhana</w:t>
      </w:r>
      <w:proofErr w:type="spellEnd"/>
      <w:r w:rsidRPr="008E04C2">
        <w:rPr>
          <w:rFonts w:ascii="Times New Roman" w:hAnsi="Times New Roman"/>
          <w:color w:val="2D2D2D"/>
          <w:shd w:val="clear" w:color="auto" w:fill="FFFFFF"/>
        </w:rPr>
        <w:t xml:space="preserve">, flask </w:t>
      </w:r>
      <w:proofErr w:type="spellStart"/>
      <w:r w:rsidRPr="008E04C2">
        <w:rPr>
          <w:rFonts w:ascii="Times New Roman" w:hAnsi="Times New Roman"/>
          <w:color w:val="2D2D2D"/>
          <w:shd w:val="clear" w:color="auto" w:fill="FFFFFF"/>
        </w:rPr>
        <w:t>akan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lebih</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ringan</w:t>
      </w:r>
      <w:proofErr w:type="spellEnd"/>
      <w:r w:rsidRPr="008E04C2">
        <w:rPr>
          <w:rFonts w:ascii="Times New Roman" w:hAnsi="Times New Roman"/>
          <w:color w:val="2D2D2D"/>
          <w:shd w:val="clear" w:color="auto" w:fill="FFFFFF"/>
        </w:rPr>
        <w:t xml:space="preserve"> dan </w:t>
      </w:r>
      <w:proofErr w:type="spellStart"/>
      <w:r w:rsidRPr="008E04C2">
        <w:rPr>
          <w:rFonts w:ascii="Times New Roman" w:hAnsi="Times New Roman"/>
          <w:color w:val="2D2D2D"/>
          <w:shd w:val="clear" w:color="auto" w:fill="FFFFFF"/>
        </w:rPr>
        <w:t>tidak</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tergantung</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dengan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banyak</w:t>
      </w:r>
      <w:proofErr w:type="spellEnd"/>
      <w:r w:rsidRPr="008E04C2">
        <w:rPr>
          <w:rFonts w:ascii="Times New Roman" w:hAnsi="Times New Roman"/>
          <w:color w:val="2D2D2D"/>
          <w:shd w:val="clear" w:color="auto" w:fill="FFFFFF"/>
        </w:rPr>
        <w:t xml:space="preserve"> library </w:t>
      </w:r>
      <w:proofErr w:type="spellStart"/>
      <w:r w:rsidRPr="008E04C2">
        <w:rPr>
          <w:rFonts w:ascii="Times New Roman" w:hAnsi="Times New Roman"/>
          <w:color w:val="2D2D2D"/>
          <w:shd w:val="clear" w:color="auto" w:fill="FFFFFF"/>
        </w:rPr>
        <w:t>luar</w:t>
      </w:r>
      <w:proofErr w:type="spellEnd"/>
      <w:r w:rsidRPr="008E04C2">
        <w:rPr>
          <w:rFonts w:ascii="Times New Roman" w:hAnsi="Times New Roman"/>
          <w:color w:val="2D2D2D"/>
          <w:shd w:val="clear" w:color="auto" w:fill="FFFFFF"/>
        </w:rPr>
        <w:t xml:space="preserve"> yang </w:t>
      </w:r>
      <w:proofErr w:type="spellStart"/>
      <w:r w:rsidRPr="008E04C2">
        <w:rPr>
          <w:rFonts w:ascii="Times New Roman" w:hAnsi="Times New Roman"/>
          <w:color w:val="2D2D2D"/>
          <w:shd w:val="clear" w:color="auto" w:fill="FFFFFF"/>
        </w:rPr>
        <w:t>perlu</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diperhatikan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Secara</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umum</w:t>
      </w:r>
      <w:proofErr w:type="spellEnd"/>
      <w:r w:rsidRPr="008E04C2">
        <w:rPr>
          <w:rFonts w:ascii="Times New Roman" w:hAnsi="Times New Roman"/>
          <w:color w:val="2D2D2D"/>
          <w:shd w:val="clear" w:color="auto" w:fill="FFFFFF"/>
        </w:rPr>
        <w:t xml:space="preserve"> flask </w:t>
      </w:r>
      <w:proofErr w:type="spellStart"/>
      <w:r w:rsidRPr="008E04C2">
        <w:rPr>
          <w:rFonts w:ascii="Times New Roman" w:hAnsi="Times New Roman"/>
          <w:color w:val="2D2D2D"/>
          <w:shd w:val="clear" w:color="auto" w:fill="FFFFFF"/>
        </w:rPr>
        <w:t>menyediakan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Wekzeug</w:t>
      </w:r>
      <w:proofErr w:type="spellEnd"/>
      <w:r w:rsidRPr="008E04C2">
        <w:rPr>
          <w:rFonts w:ascii="Times New Roman" w:hAnsi="Times New Roman"/>
          <w:color w:val="2D2D2D"/>
          <w:shd w:val="clear" w:color="auto" w:fill="FFFFFF"/>
        </w:rPr>
        <w:t xml:space="preserve">' yang </w:t>
      </w:r>
      <w:proofErr w:type="spellStart"/>
      <w:r w:rsidRPr="008E04C2">
        <w:rPr>
          <w:rFonts w:ascii="Times New Roman" w:hAnsi="Times New Roman"/>
          <w:color w:val="2D2D2D"/>
          <w:shd w:val="clear" w:color="auto" w:fill="FFFFFF"/>
        </w:rPr>
        <w:t>berguna</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untuk</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menerima</w:t>
      </w:r>
      <w:proofErr w:type="spellEnd"/>
      <w:r w:rsidRPr="008E04C2">
        <w:rPr>
          <w:rFonts w:ascii="Times New Roman" w:hAnsi="Times New Roman"/>
          <w:color w:val="2D2D2D"/>
          <w:shd w:val="clear" w:color="auto" w:fill="FFFFFF"/>
        </w:rPr>
        <w:t xml:space="preserve"> request (</w:t>
      </w:r>
      <w:proofErr w:type="spellStart"/>
      <w:r w:rsidRPr="008E04C2">
        <w:rPr>
          <w:rFonts w:ascii="Times New Roman" w:hAnsi="Times New Roman"/>
          <w:color w:val="2D2D2D"/>
          <w:shd w:val="clear" w:color="auto" w:fill="FFFFFF"/>
        </w:rPr>
        <w:t>url</w:t>
      </w:r>
      <w:proofErr w:type="spellEnd"/>
      <w:r w:rsidRPr="008E04C2">
        <w:rPr>
          <w:rFonts w:ascii="Times New Roman" w:hAnsi="Times New Roman"/>
          <w:color w:val="2D2D2D"/>
          <w:shd w:val="clear" w:color="auto" w:fill="FFFFFF"/>
        </w:rPr>
        <w:t xml:space="preserve">) dan </w:t>
      </w:r>
      <w:proofErr w:type="spellStart"/>
      <w:r w:rsidRPr="008E04C2">
        <w:rPr>
          <w:rFonts w:ascii="Times New Roman" w:hAnsi="Times New Roman"/>
          <w:color w:val="2D2D2D"/>
          <w:shd w:val="clear" w:color="auto" w:fill="FFFFFF"/>
        </w:rPr>
        <w:t>memberikan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respon</w:t>
      </w:r>
      <w:proofErr w:type="spellEnd"/>
      <w:r w:rsidRPr="008E04C2">
        <w:rPr>
          <w:rFonts w:ascii="Times New Roman" w:hAnsi="Times New Roman"/>
          <w:color w:val="2D2D2D"/>
          <w:shd w:val="clear" w:color="auto" w:fill="FFFFFF"/>
        </w:rPr>
        <w:t xml:space="preserve"> dan </w:t>
      </w:r>
      <w:proofErr w:type="spellStart"/>
      <w:r w:rsidRPr="008E04C2">
        <w:rPr>
          <w:rFonts w:ascii="Times New Roman" w:hAnsi="Times New Roman"/>
          <w:color w:val="2D2D2D"/>
          <w:shd w:val="clear" w:color="auto" w:fill="FFFFFF"/>
        </w:rPr>
        <w:t>ada</w:t>
      </w:r>
      <w:proofErr w:type="spellEnd"/>
      <w:r w:rsidRPr="008E04C2">
        <w:rPr>
          <w:rFonts w:ascii="Times New Roman" w:hAnsi="Times New Roman"/>
          <w:color w:val="2D2D2D"/>
          <w:shd w:val="clear" w:color="auto" w:fill="FFFFFF"/>
        </w:rPr>
        <w:t xml:space="preserve"> Jinja2, template engine yang </w:t>
      </w:r>
      <w:proofErr w:type="spellStart"/>
      <w:r w:rsidRPr="008E04C2">
        <w:rPr>
          <w:rFonts w:ascii="Times New Roman" w:hAnsi="Times New Roman"/>
          <w:color w:val="2D2D2D"/>
          <w:shd w:val="clear" w:color="auto" w:fill="FFFFFF"/>
        </w:rPr>
        <w:t>digunakan</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untuk</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menampilkan</w:t>
      </w:r>
      <w:proofErr w:type="spellEnd"/>
      <w:r w:rsidRPr="008E04C2">
        <w:rPr>
          <w:rFonts w:ascii="Times New Roman" w:hAnsi="Times New Roman"/>
          <w:color w:val="2D2D2D"/>
          <w:shd w:val="clear" w:color="auto" w:fill="FFFFFF"/>
        </w:rPr>
        <w:t xml:space="preserve"> data dan </w:t>
      </w:r>
      <w:proofErr w:type="spellStart"/>
      <w:r w:rsidRPr="008E04C2">
        <w:rPr>
          <w:rFonts w:ascii="Times New Roman" w:hAnsi="Times New Roman"/>
          <w:color w:val="2D2D2D"/>
          <w:shd w:val="clear" w:color="auto" w:fill="FFFFFF"/>
        </w:rPr>
        <w:t>menulis</w:t>
      </w:r>
      <w:proofErr w:type="spellEnd"/>
      <w:r w:rsidRPr="008E04C2">
        <w:rPr>
          <w:rFonts w:ascii="Times New Roman" w:hAnsi="Times New Roman"/>
          <w:color w:val="2D2D2D"/>
          <w:shd w:val="clear" w:color="auto" w:fill="FFFFFF"/>
        </w:rPr>
        <w:t xml:space="preserve"> </w:t>
      </w:r>
      <w:proofErr w:type="spellStart"/>
      <w:r w:rsidRPr="008E04C2">
        <w:rPr>
          <w:rFonts w:ascii="Times New Roman" w:hAnsi="Times New Roman"/>
          <w:color w:val="2D2D2D"/>
          <w:shd w:val="clear" w:color="auto" w:fill="FFFFFF"/>
        </w:rPr>
        <w:t>logika</w:t>
      </w:r>
      <w:proofErr w:type="spellEnd"/>
      <w:r w:rsidRPr="008E04C2">
        <w:rPr>
          <w:rFonts w:ascii="Times New Roman" w:hAnsi="Times New Roman"/>
          <w:color w:val="2D2D2D"/>
          <w:shd w:val="clear" w:color="auto" w:fill="FFFFFF"/>
        </w:rPr>
        <w:t xml:space="preserve"> pada </w:t>
      </w:r>
      <w:proofErr w:type="spellStart"/>
      <w:r w:rsidRPr="008E04C2">
        <w:rPr>
          <w:rFonts w:ascii="Times New Roman" w:hAnsi="Times New Roman"/>
          <w:color w:val="2D2D2D"/>
          <w:shd w:val="clear" w:color="auto" w:fill="FFFFFF"/>
        </w:rPr>
        <w:t>tampilannya</w:t>
      </w:r>
      <w:proofErr w:type="spellEnd"/>
      <w:r>
        <w:rPr>
          <w:rFonts w:ascii="Times New Roman" w:hAnsi="Times New Roman"/>
          <w:color w:val="2D2D2D"/>
          <w:shd w:val="clear" w:color="auto" w:fill="FFFFFF"/>
        </w:rPr>
        <w:t>.</w:t>
      </w:r>
    </w:p>
    <w:p w14:paraId="19E1FA42" w14:textId="658DEC73" w:rsidR="00301323" w:rsidRPr="00301323" w:rsidRDefault="00301323" w:rsidP="00301323">
      <w:pPr>
        <w:spacing w:line="360" w:lineRule="auto"/>
        <w:ind w:left="432"/>
        <w:rPr>
          <w:rFonts w:ascii="Times New Roman" w:hAnsi="Times New Roman"/>
        </w:rPr>
      </w:pPr>
      <w:r w:rsidRPr="00301323">
        <w:rPr>
          <w:rFonts w:ascii="Times New Roman" w:hAnsi="Times New Roman"/>
        </w:rPr>
        <w:t xml:space="preserve">Pada </w:t>
      </w:r>
      <w:proofErr w:type="spellStart"/>
      <w:r w:rsidRPr="00301323">
        <w:rPr>
          <w:rFonts w:ascii="Times New Roman" w:hAnsi="Times New Roman"/>
        </w:rPr>
        <w:t>saat</w:t>
      </w:r>
      <w:proofErr w:type="spellEnd"/>
      <w:r w:rsidRPr="00301323">
        <w:rPr>
          <w:rFonts w:ascii="Times New Roman" w:hAnsi="Times New Roman"/>
        </w:rPr>
        <w:t xml:space="preserve">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teknologi</w:t>
      </w:r>
      <w:proofErr w:type="spellEnd"/>
      <w:r w:rsidRPr="00301323">
        <w:rPr>
          <w:rFonts w:ascii="Times New Roman" w:hAnsi="Times New Roman"/>
        </w:rPr>
        <w:t xml:space="preserve">, </w:t>
      </w:r>
      <w:proofErr w:type="spellStart"/>
      <w:r w:rsidRPr="00301323">
        <w:rPr>
          <w:rFonts w:ascii="Times New Roman" w:hAnsi="Times New Roman"/>
        </w:rPr>
        <w:t>terutama</w:t>
      </w:r>
      <w:proofErr w:type="spellEnd"/>
      <w:r w:rsidRPr="00301323">
        <w:rPr>
          <w:rFonts w:ascii="Times New Roman" w:hAnsi="Times New Roman"/>
        </w:rPr>
        <w:t xml:space="preserve"> internet, </w:t>
      </w:r>
      <w:proofErr w:type="spellStart"/>
      <w:r w:rsidRPr="00301323">
        <w:rPr>
          <w:rFonts w:ascii="Times New Roman" w:hAnsi="Times New Roman"/>
        </w:rPr>
        <w:t>telah</w:t>
      </w:r>
      <w:proofErr w:type="spellEnd"/>
      <w:r w:rsidRPr="00301323">
        <w:rPr>
          <w:rFonts w:ascii="Times New Roman" w:hAnsi="Times New Roman"/>
        </w:rPr>
        <w:t xml:space="preserve"> </w:t>
      </w:r>
      <w:proofErr w:type="spellStart"/>
      <w:r w:rsidRPr="00301323">
        <w:rPr>
          <w:rFonts w:ascii="Times New Roman" w:hAnsi="Times New Roman"/>
        </w:rPr>
        <w:t>berkembang</w:t>
      </w:r>
      <w:proofErr w:type="spellEnd"/>
      <w:r w:rsidRPr="00301323">
        <w:rPr>
          <w:rFonts w:ascii="Times New Roman" w:hAnsi="Times New Roman"/>
        </w:rPr>
        <w:t xml:space="preserve"> </w:t>
      </w:r>
      <w:proofErr w:type="spellStart"/>
      <w:r w:rsidRPr="00301323">
        <w:rPr>
          <w:rFonts w:ascii="Times New Roman" w:hAnsi="Times New Roman"/>
        </w:rPr>
        <w:t>sangat</w:t>
      </w:r>
      <w:proofErr w:type="spellEnd"/>
      <w:r w:rsidRPr="00301323">
        <w:rPr>
          <w:rFonts w:ascii="Times New Roman" w:hAnsi="Times New Roman"/>
        </w:rPr>
        <w:t xml:space="preserve"> </w:t>
      </w:r>
      <w:proofErr w:type="spellStart"/>
      <w:r w:rsidRPr="00301323">
        <w:rPr>
          <w:rFonts w:ascii="Times New Roman" w:hAnsi="Times New Roman"/>
        </w:rPr>
        <w:t>pesat</w:t>
      </w:r>
      <w:proofErr w:type="spellEnd"/>
      <w:r w:rsidRPr="00301323">
        <w:rPr>
          <w:rFonts w:ascii="Times New Roman" w:hAnsi="Times New Roman"/>
        </w:rPr>
        <w:t xml:space="preserve">. </w:t>
      </w:r>
      <w:proofErr w:type="spellStart"/>
      <w:r w:rsidRPr="00301323">
        <w:rPr>
          <w:rFonts w:ascii="Times New Roman" w:hAnsi="Times New Roman"/>
        </w:rPr>
        <w:t>Perkembangan</w:t>
      </w:r>
      <w:proofErr w:type="spellEnd"/>
      <w:r w:rsidRPr="00301323">
        <w:rPr>
          <w:rFonts w:ascii="Times New Roman" w:hAnsi="Times New Roman"/>
        </w:rPr>
        <w:t xml:space="preserve"> yang </w:t>
      </w:r>
      <w:proofErr w:type="spellStart"/>
      <w:r w:rsidRPr="00301323">
        <w:rPr>
          <w:rFonts w:ascii="Times New Roman" w:hAnsi="Times New Roman"/>
        </w:rPr>
        <w:t>pesat</w:t>
      </w:r>
      <w:proofErr w:type="spellEnd"/>
      <w:r w:rsidRPr="00301323">
        <w:rPr>
          <w:rFonts w:ascii="Times New Roman" w:hAnsi="Times New Roman"/>
        </w:rPr>
        <w:t xml:space="preserve">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memunculkan</w:t>
      </w:r>
      <w:proofErr w:type="spellEnd"/>
      <w:r w:rsidRPr="00301323">
        <w:rPr>
          <w:rFonts w:ascii="Times New Roman" w:hAnsi="Times New Roman"/>
        </w:rPr>
        <w:t xml:space="preserve"> </w:t>
      </w:r>
      <w:proofErr w:type="spellStart"/>
      <w:r w:rsidRPr="00301323">
        <w:rPr>
          <w:rFonts w:ascii="Times New Roman" w:hAnsi="Times New Roman"/>
        </w:rPr>
        <w:t>peningkatan</w:t>
      </w:r>
      <w:proofErr w:type="spellEnd"/>
      <w:r w:rsidRPr="00301323">
        <w:rPr>
          <w:rFonts w:ascii="Times New Roman" w:hAnsi="Times New Roman"/>
        </w:rPr>
        <w:t xml:space="preserve"> yang </w:t>
      </w:r>
      <w:proofErr w:type="spellStart"/>
      <w:r w:rsidRPr="00301323">
        <w:rPr>
          <w:rFonts w:ascii="Times New Roman" w:hAnsi="Times New Roman"/>
        </w:rPr>
        <w:t>sangat</w:t>
      </w:r>
      <w:proofErr w:type="spellEnd"/>
      <w:r w:rsidRPr="00301323">
        <w:rPr>
          <w:rFonts w:ascii="Times New Roman" w:hAnsi="Times New Roman"/>
        </w:rPr>
        <w:t xml:space="preserve"> </w:t>
      </w:r>
      <w:proofErr w:type="spellStart"/>
      <w:r w:rsidRPr="00301323">
        <w:rPr>
          <w:rFonts w:ascii="Times New Roman" w:hAnsi="Times New Roman"/>
        </w:rPr>
        <w:t>signifikan</w:t>
      </w:r>
      <w:proofErr w:type="spellEnd"/>
      <w:r w:rsidRPr="00301323">
        <w:rPr>
          <w:rFonts w:ascii="Times New Roman" w:hAnsi="Times New Roman"/>
        </w:rPr>
        <w:t xml:space="preserve"> </w:t>
      </w:r>
      <w:proofErr w:type="spellStart"/>
      <w:r w:rsidRPr="00301323">
        <w:rPr>
          <w:rFonts w:ascii="Times New Roman" w:hAnsi="Times New Roman"/>
        </w:rPr>
        <w:t>dari</w:t>
      </w:r>
      <w:proofErr w:type="spellEnd"/>
      <w:r w:rsidRPr="00301323">
        <w:rPr>
          <w:rFonts w:ascii="Times New Roman" w:hAnsi="Times New Roman"/>
        </w:rPr>
        <w:t xml:space="preserve"> </w:t>
      </w:r>
      <w:proofErr w:type="spellStart"/>
      <w:r w:rsidRPr="00301323">
        <w:rPr>
          <w:rFonts w:ascii="Times New Roman" w:hAnsi="Times New Roman"/>
        </w:rPr>
        <w:t>jumlah</w:t>
      </w:r>
      <w:proofErr w:type="spellEnd"/>
      <w:r w:rsidRPr="00301323">
        <w:rPr>
          <w:rFonts w:ascii="Times New Roman" w:hAnsi="Times New Roman"/>
        </w:rPr>
        <w:t xml:space="preserve"> </w:t>
      </w:r>
      <w:proofErr w:type="spellStart"/>
      <w:r w:rsidRPr="00301323">
        <w:rPr>
          <w:rFonts w:ascii="Times New Roman" w:hAnsi="Times New Roman"/>
        </w:rPr>
        <w:t>pengguna</w:t>
      </w:r>
      <w:proofErr w:type="spellEnd"/>
      <w:r w:rsidRPr="00301323">
        <w:rPr>
          <w:rFonts w:ascii="Times New Roman" w:hAnsi="Times New Roman"/>
        </w:rPr>
        <w:t xml:space="preserve"> internet. Dari </w:t>
      </w:r>
      <w:proofErr w:type="spellStart"/>
      <w:r w:rsidRPr="00301323">
        <w:rPr>
          <w:rFonts w:ascii="Times New Roman" w:hAnsi="Times New Roman"/>
        </w:rPr>
        <w:t>perkembangan</w:t>
      </w:r>
      <w:proofErr w:type="spellEnd"/>
      <w:r w:rsidRPr="00301323">
        <w:rPr>
          <w:rFonts w:ascii="Times New Roman" w:hAnsi="Times New Roman"/>
        </w:rPr>
        <w:t xml:space="preserve"> </w:t>
      </w:r>
      <w:proofErr w:type="spellStart"/>
      <w:r w:rsidRPr="00301323">
        <w:rPr>
          <w:rFonts w:ascii="Times New Roman" w:hAnsi="Times New Roman"/>
        </w:rPr>
        <w:t>teknologi</w:t>
      </w:r>
      <w:proofErr w:type="spellEnd"/>
      <w:r w:rsidRPr="00301323">
        <w:rPr>
          <w:rFonts w:ascii="Times New Roman" w:hAnsi="Times New Roman"/>
        </w:rPr>
        <w:t xml:space="preserve"> dan </w:t>
      </w:r>
      <w:proofErr w:type="spellStart"/>
      <w:r w:rsidRPr="00301323">
        <w:rPr>
          <w:rFonts w:ascii="Times New Roman" w:hAnsi="Times New Roman"/>
        </w:rPr>
        <w:t>peningkatan</w:t>
      </w:r>
      <w:proofErr w:type="spellEnd"/>
      <w:r w:rsidRPr="00301323">
        <w:rPr>
          <w:rFonts w:ascii="Times New Roman" w:hAnsi="Times New Roman"/>
        </w:rPr>
        <w:t xml:space="preserve"> </w:t>
      </w:r>
      <w:proofErr w:type="spellStart"/>
      <w:r w:rsidRPr="00301323">
        <w:rPr>
          <w:rFonts w:ascii="Times New Roman" w:hAnsi="Times New Roman"/>
        </w:rPr>
        <w:t>jumlah</w:t>
      </w:r>
      <w:proofErr w:type="spellEnd"/>
      <w:r w:rsidRPr="00301323">
        <w:rPr>
          <w:rFonts w:ascii="Times New Roman" w:hAnsi="Times New Roman"/>
        </w:rPr>
        <w:t xml:space="preserve"> </w:t>
      </w:r>
      <w:proofErr w:type="spellStart"/>
      <w:r w:rsidRPr="00301323">
        <w:rPr>
          <w:rFonts w:ascii="Times New Roman" w:hAnsi="Times New Roman"/>
        </w:rPr>
        <w:t>pengguna</w:t>
      </w:r>
      <w:proofErr w:type="spellEnd"/>
      <w:r w:rsidRPr="00301323">
        <w:rPr>
          <w:rFonts w:ascii="Times New Roman" w:hAnsi="Times New Roman"/>
        </w:rPr>
        <w:t xml:space="preserve"> internet, </w:t>
      </w:r>
      <w:proofErr w:type="spellStart"/>
      <w:r w:rsidRPr="00301323">
        <w:rPr>
          <w:rFonts w:ascii="Times New Roman" w:hAnsi="Times New Roman"/>
        </w:rPr>
        <w:t>timbul</w:t>
      </w:r>
      <w:proofErr w:type="spellEnd"/>
      <w:r w:rsidRPr="00301323">
        <w:rPr>
          <w:rFonts w:ascii="Times New Roman" w:hAnsi="Times New Roman"/>
        </w:rPr>
        <w:t xml:space="preserve"> </w:t>
      </w:r>
      <w:proofErr w:type="spellStart"/>
      <w:r w:rsidRPr="00301323">
        <w:rPr>
          <w:rFonts w:ascii="Times New Roman" w:hAnsi="Times New Roman"/>
        </w:rPr>
        <w:t>kebutuhankebutuhan</w:t>
      </w:r>
      <w:proofErr w:type="spellEnd"/>
      <w:r w:rsidRPr="00301323">
        <w:rPr>
          <w:rFonts w:ascii="Times New Roman" w:hAnsi="Times New Roman"/>
        </w:rPr>
        <w:t xml:space="preserve"> dan </w:t>
      </w:r>
      <w:proofErr w:type="spellStart"/>
      <w:r w:rsidRPr="00301323">
        <w:rPr>
          <w:rFonts w:ascii="Times New Roman" w:hAnsi="Times New Roman"/>
        </w:rPr>
        <w:t>keahlian-keahlian</w:t>
      </w:r>
      <w:proofErr w:type="spellEnd"/>
      <w:r w:rsidRPr="00301323">
        <w:rPr>
          <w:rFonts w:ascii="Times New Roman" w:hAnsi="Times New Roman"/>
        </w:rPr>
        <w:t xml:space="preserve"> </w:t>
      </w:r>
      <w:proofErr w:type="spellStart"/>
      <w:r w:rsidRPr="00301323">
        <w:rPr>
          <w:rFonts w:ascii="Times New Roman" w:hAnsi="Times New Roman"/>
        </w:rPr>
        <w:t>tentang</w:t>
      </w:r>
      <w:proofErr w:type="spellEnd"/>
      <w:r w:rsidRPr="00301323">
        <w:rPr>
          <w:rFonts w:ascii="Times New Roman" w:hAnsi="Times New Roman"/>
        </w:rPr>
        <w:t xml:space="preserve"> internet, salah </w:t>
      </w:r>
      <w:proofErr w:type="spellStart"/>
      <w:r w:rsidRPr="00301323">
        <w:rPr>
          <w:rFonts w:ascii="Times New Roman" w:hAnsi="Times New Roman"/>
        </w:rPr>
        <w:t>satunya</w:t>
      </w:r>
      <w:proofErr w:type="spellEnd"/>
      <w:r w:rsidRPr="00301323">
        <w:rPr>
          <w:rFonts w:ascii="Times New Roman" w:hAnsi="Times New Roman"/>
        </w:rPr>
        <w:t xml:space="preserve"> </w:t>
      </w:r>
      <w:proofErr w:type="spellStart"/>
      <w:r w:rsidRPr="00301323">
        <w:rPr>
          <w:rFonts w:ascii="Times New Roman" w:hAnsi="Times New Roman"/>
        </w:rPr>
        <w:t>adalah</w:t>
      </w:r>
      <w:proofErr w:type="spellEnd"/>
      <w:r w:rsidRPr="00301323">
        <w:rPr>
          <w:rFonts w:ascii="Times New Roman" w:hAnsi="Times New Roman"/>
        </w:rPr>
        <w:t xml:space="preserve"> web development. Web development </w:t>
      </w:r>
      <w:proofErr w:type="spellStart"/>
      <w:r w:rsidRPr="00301323">
        <w:rPr>
          <w:rFonts w:ascii="Times New Roman" w:hAnsi="Times New Roman"/>
        </w:rPr>
        <w:t>adalah</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t>
      </w:r>
      <w:proofErr w:type="spellStart"/>
      <w:r w:rsidRPr="00301323">
        <w:rPr>
          <w:rFonts w:ascii="Times New Roman" w:hAnsi="Times New Roman"/>
        </w:rPr>
        <w:t>kegiatan</w:t>
      </w:r>
      <w:proofErr w:type="spellEnd"/>
      <w:r w:rsidRPr="00301323">
        <w:rPr>
          <w:rFonts w:ascii="Times New Roman" w:hAnsi="Times New Roman"/>
        </w:rPr>
        <w:t xml:space="preserve"> </w:t>
      </w:r>
      <w:proofErr w:type="spellStart"/>
      <w:r w:rsidRPr="00301323">
        <w:rPr>
          <w:rFonts w:ascii="Times New Roman" w:hAnsi="Times New Roman"/>
        </w:rPr>
        <w:t>pengembangan</w:t>
      </w:r>
      <w:proofErr w:type="spellEnd"/>
      <w:r w:rsidRPr="00301323">
        <w:rPr>
          <w:rFonts w:ascii="Times New Roman" w:hAnsi="Times New Roman"/>
        </w:rPr>
        <w:t xml:space="preserve"> </w:t>
      </w:r>
      <w:proofErr w:type="spellStart"/>
      <w:r w:rsidRPr="00301323">
        <w:rPr>
          <w:rFonts w:ascii="Times New Roman" w:hAnsi="Times New Roman"/>
        </w:rPr>
        <w:t>halaman-halaman</w:t>
      </w:r>
      <w:proofErr w:type="spellEnd"/>
      <w:r w:rsidRPr="00301323">
        <w:rPr>
          <w:rFonts w:ascii="Times New Roman" w:hAnsi="Times New Roman"/>
        </w:rPr>
        <w:t xml:space="preserve"> web yang </w:t>
      </w:r>
      <w:proofErr w:type="spellStart"/>
      <w:r w:rsidRPr="00301323">
        <w:rPr>
          <w:rFonts w:ascii="Times New Roman" w:hAnsi="Times New Roman"/>
        </w:rPr>
        <w:t>ada</w:t>
      </w:r>
      <w:proofErr w:type="spellEnd"/>
      <w:r w:rsidRPr="00301323">
        <w:rPr>
          <w:rFonts w:ascii="Times New Roman" w:hAnsi="Times New Roman"/>
        </w:rPr>
        <w:t xml:space="preserve"> di internet. </w:t>
      </w:r>
      <w:proofErr w:type="spellStart"/>
      <w:r w:rsidRPr="00301323">
        <w:rPr>
          <w:rFonts w:ascii="Times New Roman" w:hAnsi="Times New Roman"/>
        </w:rPr>
        <w:t>Halaman</w:t>
      </w:r>
      <w:proofErr w:type="spellEnd"/>
      <w:r w:rsidRPr="00301323">
        <w:rPr>
          <w:rFonts w:ascii="Times New Roman" w:hAnsi="Times New Roman"/>
        </w:rPr>
        <w:t xml:space="preserve"> web </w:t>
      </w:r>
      <w:proofErr w:type="spellStart"/>
      <w:r w:rsidRPr="00301323">
        <w:rPr>
          <w:rFonts w:ascii="Times New Roman" w:hAnsi="Times New Roman"/>
        </w:rPr>
        <w:t>adalah</w:t>
      </w:r>
      <w:proofErr w:type="spellEnd"/>
      <w:r w:rsidRPr="00301323">
        <w:rPr>
          <w:rFonts w:ascii="Times New Roman" w:hAnsi="Times New Roman"/>
        </w:rPr>
        <w:t xml:space="preserve"> </w:t>
      </w:r>
      <w:proofErr w:type="spellStart"/>
      <w:r w:rsidRPr="00301323">
        <w:rPr>
          <w:rFonts w:ascii="Times New Roman" w:hAnsi="Times New Roman"/>
        </w:rPr>
        <w:t>barang</w:t>
      </w:r>
      <w:proofErr w:type="spellEnd"/>
      <w:r w:rsidRPr="00301323">
        <w:rPr>
          <w:rFonts w:ascii="Times New Roman" w:hAnsi="Times New Roman"/>
        </w:rPr>
        <w:t xml:space="preserve"> </w:t>
      </w:r>
      <w:proofErr w:type="spellStart"/>
      <w:r w:rsidRPr="00301323">
        <w:rPr>
          <w:rFonts w:ascii="Times New Roman" w:hAnsi="Times New Roman"/>
        </w:rPr>
        <w:t>utama</w:t>
      </w:r>
      <w:proofErr w:type="spellEnd"/>
      <w:r w:rsidRPr="00301323">
        <w:rPr>
          <w:rFonts w:ascii="Times New Roman" w:hAnsi="Times New Roman"/>
        </w:rPr>
        <w:t xml:space="preserve"> yang </w:t>
      </w:r>
      <w:proofErr w:type="spellStart"/>
      <w:r w:rsidRPr="00301323">
        <w:rPr>
          <w:rFonts w:ascii="Times New Roman" w:hAnsi="Times New Roman"/>
        </w:rPr>
        <w:t>ada</w:t>
      </w:r>
      <w:proofErr w:type="spellEnd"/>
      <w:r w:rsidRPr="00301323">
        <w:rPr>
          <w:rFonts w:ascii="Times New Roman" w:hAnsi="Times New Roman"/>
        </w:rPr>
        <w:t xml:space="preserve"> di internet, </w:t>
      </w:r>
      <w:proofErr w:type="spellStart"/>
      <w:r w:rsidRPr="00301323">
        <w:rPr>
          <w:rFonts w:ascii="Times New Roman" w:hAnsi="Times New Roman"/>
        </w:rPr>
        <w:t>dimana</w:t>
      </w:r>
      <w:proofErr w:type="spellEnd"/>
      <w:r w:rsidRPr="00301323">
        <w:rPr>
          <w:rFonts w:ascii="Times New Roman" w:hAnsi="Times New Roman"/>
        </w:rPr>
        <w:t xml:space="preserve"> </w:t>
      </w:r>
      <w:proofErr w:type="spellStart"/>
      <w:r w:rsidRPr="00301323">
        <w:rPr>
          <w:rFonts w:ascii="Times New Roman" w:hAnsi="Times New Roman"/>
        </w:rPr>
        <w:t>seluruh</w:t>
      </w:r>
      <w:proofErr w:type="spellEnd"/>
      <w:r w:rsidRPr="00301323">
        <w:rPr>
          <w:rFonts w:ascii="Times New Roman" w:hAnsi="Times New Roman"/>
        </w:rPr>
        <w:t xml:space="preserve"> </w:t>
      </w:r>
      <w:proofErr w:type="spellStart"/>
      <w:r w:rsidRPr="00301323">
        <w:rPr>
          <w:rFonts w:ascii="Times New Roman" w:hAnsi="Times New Roman"/>
        </w:rPr>
        <w:t>pengguna</w:t>
      </w:r>
      <w:proofErr w:type="spellEnd"/>
      <w:r w:rsidRPr="00301323">
        <w:rPr>
          <w:rFonts w:ascii="Times New Roman" w:hAnsi="Times New Roman"/>
        </w:rPr>
        <w:t xml:space="preserve"> internet </w:t>
      </w:r>
      <w:proofErr w:type="spellStart"/>
      <w:r w:rsidRPr="00301323">
        <w:rPr>
          <w:rFonts w:ascii="Times New Roman" w:hAnsi="Times New Roman"/>
        </w:rPr>
        <w:t>pasti</w:t>
      </w:r>
      <w:proofErr w:type="spellEnd"/>
      <w:r w:rsidRPr="00301323">
        <w:rPr>
          <w:rFonts w:ascii="Times New Roman" w:hAnsi="Times New Roman"/>
        </w:rPr>
        <w:t xml:space="preserve"> </w:t>
      </w:r>
      <w:proofErr w:type="spellStart"/>
      <w:r w:rsidRPr="00301323">
        <w:rPr>
          <w:rFonts w:ascii="Times New Roman" w:hAnsi="Times New Roman"/>
        </w:rPr>
        <w:t>akan</w:t>
      </w:r>
      <w:proofErr w:type="spellEnd"/>
      <w:r w:rsidRPr="00301323">
        <w:rPr>
          <w:rFonts w:ascii="Times New Roman" w:hAnsi="Times New Roman"/>
        </w:rPr>
        <w:t xml:space="preserve"> </w:t>
      </w:r>
      <w:proofErr w:type="spellStart"/>
      <w:r w:rsidRPr="00301323">
        <w:rPr>
          <w:rFonts w:ascii="Times New Roman" w:hAnsi="Times New Roman"/>
        </w:rPr>
        <w:t>mengakses</w:t>
      </w:r>
      <w:proofErr w:type="spellEnd"/>
      <w:r w:rsidRPr="00301323">
        <w:rPr>
          <w:rFonts w:ascii="Times New Roman" w:hAnsi="Times New Roman"/>
        </w:rPr>
        <w:t xml:space="preserve"> </w:t>
      </w:r>
      <w:proofErr w:type="spellStart"/>
      <w:r w:rsidRPr="00301323">
        <w:rPr>
          <w:rFonts w:ascii="Times New Roman" w:hAnsi="Times New Roman"/>
        </w:rPr>
        <w:t>suatu</w:t>
      </w:r>
      <w:proofErr w:type="spellEnd"/>
      <w:r w:rsidRPr="00301323">
        <w:rPr>
          <w:rFonts w:ascii="Times New Roman" w:hAnsi="Times New Roman"/>
        </w:rPr>
        <w:t xml:space="preserve"> web </w:t>
      </w:r>
      <w:proofErr w:type="spellStart"/>
      <w:r w:rsidRPr="00301323">
        <w:rPr>
          <w:rFonts w:ascii="Times New Roman" w:hAnsi="Times New Roman"/>
        </w:rPr>
        <w:t>tertentu</w:t>
      </w:r>
      <w:proofErr w:type="spellEnd"/>
      <w:r w:rsidRPr="00301323">
        <w:rPr>
          <w:rFonts w:ascii="Times New Roman" w:hAnsi="Times New Roman"/>
        </w:rPr>
        <w:t xml:space="preserve"> yang </w:t>
      </w:r>
      <w:proofErr w:type="spellStart"/>
      <w:r w:rsidRPr="00301323">
        <w:rPr>
          <w:rFonts w:ascii="Times New Roman" w:hAnsi="Times New Roman"/>
        </w:rPr>
        <w:t>ada</w:t>
      </w:r>
      <w:proofErr w:type="spellEnd"/>
      <w:r w:rsidRPr="00301323">
        <w:rPr>
          <w:rFonts w:ascii="Times New Roman" w:hAnsi="Times New Roman"/>
        </w:rPr>
        <w:t xml:space="preserve"> di internet. Oleh </w:t>
      </w:r>
      <w:proofErr w:type="spellStart"/>
      <w:r w:rsidRPr="00301323">
        <w:rPr>
          <w:rFonts w:ascii="Times New Roman" w:hAnsi="Times New Roman"/>
        </w:rPr>
        <w:t>sebab</w:t>
      </w:r>
      <w:proofErr w:type="spellEnd"/>
      <w:r w:rsidRPr="00301323">
        <w:rPr>
          <w:rFonts w:ascii="Times New Roman" w:hAnsi="Times New Roman"/>
        </w:rPr>
        <w:t xml:space="preserve"> </w:t>
      </w:r>
      <w:proofErr w:type="spellStart"/>
      <w:r w:rsidRPr="00301323">
        <w:rPr>
          <w:rFonts w:ascii="Times New Roman" w:hAnsi="Times New Roman"/>
        </w:rPr>
        <w:t>itu</w:t>
      </w:r>
      <w:proofErr w:type="spellEnd"/>
      <w:r w:rsidRPr="00301323">
        <w:rPr>
          <w:rFonts w:ascii="Times New Roman" w:hAnsi="Times New Roman"/>
        </w:rPr>
        <w:t xml:space="preserve">, </w:t>
      </w:r>
      <w:proofErr w:type="spellStart"/>
      <w:r w:rsidRPr="00301323">
        <w:rPr>
          <w:rFonts w:ascii="Times New Roman" w:hAnsi="Times New Roman"/>
        </w:rPr>
        <w:t>kebutuhan</w:t>
      </w:r>
      <w:proofErr w:type="spellEnd"/>
      <w:r w:rsidRPr="00301323">
        <w:rPr>
          <w:rFonts w:ascii="Times New Roman" w:hAnsi="Times New Roman"/>
        </w:rPr>
        <w:t xml:space="preserve"> </w:t>
      </w:r>
      <w:proofErr w:type="spellStart"/>
      <w:r w:rsidRPr="00301323">
        <w:rPr>
          <w:rFonts w:ascii="Times New Roman" w:hAnsi="Times New Roman"/>
        </w:rPr>
        <w:t>akan</w:t>
      </w:r>
      <w:proofErr w:type="spellEnd"/>
      <w:r w:rsidRPr="00301323">
        <w:rPr>
          <w:rFonts w:ascii="Times New Roman" w:hAnsi="Times New Roman"/>
        </w:rPr>
        <w:t xml:space="preserve"> web di internet </w:t>
      </w:r>
      <w:proofErr w:type="spellStart"/>
      <w:r w:rsidRPr="00301323">
        <w:rPr>
          <w:rFonts w:ascii="Times New Roman" w:hAnsi="Times New Roman"/>
        </w:rPr>
        <w:t>akan</w:t>
      </w:r>
      <w:proofErr w:type="spellEnd"/>
      <w:r w:rsidRPr="00301323">
        <w:rPr>
          <w:rFonts w:ascii="Times New Roman" w:hAnsi="Times New Roman"/>
        </w:rPr>
        <w:t xml:space="preserve"> </w:t>
      </w:r>
      <w:proofErr w:type="spellStart"/>
      <w:r w:rsidRPr="00301323">
        <w:rPr>
          <w:rFonts w:ascii="Times New Roman" w:hAnsi="Times New Roman"/>
        </w:rPr>
        <w:t>terus</w:t>
      </w:r>
      <w:proofErr w:type="spellEnd"/>
      <w:r w:rsidRPr="00301323">
        <w:rPr>
          <w:rFonts w:ascii="Times New Roman" w:hAnsi="Times New Roman"/>
        </w:rPr>
        <w:t xml:space="preserve"> </w:t>
      </w:r>
      <w:proofErr w:type="spellStart"/>
      <w:r w:rsidRPr="00301323">
        <w:rPr>
          <w:rFonts w:ascii="Times New Roman" w:hAnsi="Times New Roman"/>
        </w:rPr>
        <w:t>bertambah</w:t>
      </w:r>
      <w:proofErr w:type="spellEnd"/>
      <w:r w:rsidRPr="00301323">
        <w:rPr>
          <w:rFonts w:ascii="Times New Roman" w:hAnsi="Times New Roman"/>
        </w:rPr>
        <w:t xml:space="preserve"> dan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menimbulkan</w:t>
      </w:r>
      <w:proofErr w:type="spellEnd"/>
      <w:r w:rsidRPr="00301323">
        <w:rPr>
          <w:rFonts w:ascii="Times New Roman" w:hAnsi="Times New Roman"/>
        </w:rPr>
        <w:t xml:space="preserve"> </w:t>
      </w:r>
      <w:proofErr w:type="spellStart"/>
      <w:r w:rsidRPr="00301323">
        <w:rPr>
          <w:rFonts w:ascii="Times New Roman" w:hAnsi="Times New Roman"/>
        </w:rPr>
        <w:t>keahlian</w:t>
      </w:r>
      <w:proofErr w:type="spellEnd"/>
      <w:r w:rsidRPr="00301323">
        <w:rPr>
          <w:rFonts w:ascii="Times New Roman" w:hAnsi="Times New Roman"/>
        </w:rPr>
        <w:t xml:space="preserve"> </w:t>
      </w:r>
      <w:proofErr w:type="spellStart"/>
      <w:r w:rsidRPr="00301323">
        <w:rPr>
          <w:rFonts w:ascii="Times New Roman" w:hAnsi="Times New Roman"/>
        </w:rPr>
        <w:t>tentang</w:t>
      </w:r>
      <w:proofErr w:type="spellEnd"/>
      <w:r w:rsidRPr="00301323">
        <w:rPr>
          <w:rFonts w:ascii="Times New Roman" w:hAnsi="Times New Roman"/>
        </w:rPr>
        <w:t xml:space="preserve"> web development pun </w:t>
      </w:r>
      <w:proofErr w:type="spellStart"/>
      <w:r w:rsidRPr="00301323">
        <w:rPr>
          <w:rFonts w:ascii="Times New Roman" w:hAnsi="Times New Roman"/>
        </w:rPr>
        <w:t>semakin</w:t>
      </w:r>
      <w:proofErr w:type="spellEnd"/>
      <w:r w:rsidRPr="00301323">
        <w:rPr>
          <w:rFonts w:ascii="Times New Roman" w:hAnsi="Times New Roman"/>
        </w:rPr>
        <w:t xml:space="preserve"> </w:t>
      </w:r>
      <w:proofErr w:type="spellStart"/>
      <w:r w:rsidRPr="00301323">
        <w:rPr>
          <w:rFonts w:ascii="Times New Roman" w:hAnsi="Times New Roman"/>
        </w:rPr>
        <w:t>dibutuhkan</w:t>
      </w:r>
      <w:proofErr w:type="spellEnd"/>
      <w:r w:rsidRPr="00301323">
        <w:rPr>
          <w:rFonts w:ascii="Times New Roman" w:hAnsi="Times New Roman"/>
        </w:rPr>
        <w:t xml:space="preserve">.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perkembangan</w:t>
      </w:r>
      <w:proofErr w:type="spellEnd"/>
      <w:r w:rsidRPr="00301323">
        <w:rPr>
          <w:rFonts w:ascii="Times New Roman" w:hAnsi="Times New Roman"/>
        </w:rPr>
        <w:t xml:space="preserve"> </w:t>
      </w:r>
      <w:proofErr w:type="spellStart"/>
      <w:r w:rsidRPr="00301323">
        <w:rPr>
          <w:rFonts w:ascii="Times New Roman" w:hAnsi="Times New Roman"/>
        </w:rPr>
        <w:t>teknologi</w:t>
      </w:r>
      <w:proofErr w:type="spellEnd"/>
      <w:r w:rsidRPr="00301323">
        <w:rPr>
          <w:rFonts w:ascii="Times New Roman" w:hAnsi="Times New Roman"/>
        </w:rPr>
        <w:t xml:space="preserve"> </w:t>
      </w:r>
      <w:proofErr w:type="spellStart"/>
      <w:r w:rsidRPr="00301323">
        <w:rPr>
          <w:rFonts w:ascii="Times New Roman" w:hAnsi="Times New Roman"/>
        </w:rPr>
        <w:t>saat</w:t>
      </w:r>
      <w:proofErr w:type="spellEnd"/>
      <w:r w:rsidRPr="00301323">
        <w:rPr>
          <w:rFonts w:ascii="Times New Roman" w:hAnsi="Times New Roman"/>
        </w:rPr>
        <w:t xml:space="preserve">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terdapat</w:t>
      </w:r>
      <w:proofErr w:type="spellEnd"/>
      <w:r w:rsidRPr="00301323">
        <w:rPr>
          <w:rFonts w:ascii="Times New Roman" w:hAnsi="Times New Roman"/>
        </w:rPr>
        <w:t xml:space="preserve"> </w:t>
      </w:r>
      <w:proofErr w:type="spellStart"/>
      <w:r w:rsidRPr="00301323">
        <w:rPr>
          <w:rFonts w:ascii="Times New Roman" w:hAnsi="Times New Roman"/>
        </w:rPr>
        <w:t>banyak</w:t>
      </w:r>
      <w:proofErr w:type="spellEnd"/>
      <w:r w:rsidRPr="00301323">
        <w:rPr>
          <w:rFonts w:ascii="Times New Roman" w:hAnsi="Times New Roman"/>
        </w:rPr>
        <w:t xml:space="preserve"> </w:t>
      </w:r>
      <w:proofErr w:type="spellStart"/>
      <w:r w:rsidRPr="00301323">
        <w:rPr>
          <w:rFonts w:ascii="Times New Roman" w:hAnsi="Times New Roman"/>
        </w:rPr>
        <w:t>alat</w:t>
      </w:r>
      <w:proofErr w:type="spellEnd"/>
      <w:r w:rsidRPr="00301323">
        <w:rPr>
          <w:rFonts w:ascii="Times New Roman" w:hAnsi="Times New Roman"/>
        </w:rPr>
        <w:t xml:space="preserve"> </w:t>
      </w:r>
      <w:proofErr w:type="spellStart"/>
      <w:r w:rsidRPr="00301323">
        <w:rPr>
          <w:rFonts w:ascii="Times New Roman" w:hAnsi="Times New Roman"/>
        </w:rPr>
        <w:t>untuk</w:t>
      </w:r>
      <w:proofErr w:type="spellEnd"/>
      <w:r w:rsidRPr="00301323">
        <w:rPr>
          <w:rFonts w:ascii="Times New Roman" w:hAnsi="Times New Roman"/>
        </w:rPr>
        <w:t xml:space="preserve"> </w:t>
      </w:r>
      <w:proofErr w:type="spellStart"/>
      <w:r w:rsidRPr="00301323">
        <w:rPr>
          <w:rFonts w:ascii="Times New Roman" w:hAnsi="Times New Roman"/>
        </w:rPr>
        <w:t>membantu</w:t>
      </w:r>
      <w:proofErr w:type="spellEnd"/>
      <w:r w:rsidRPr="00301323">
        <w:rPr>
          <w:rFonts w:ascii="Times New Roman" w:hAnsi="Times New Roman"/>
        </w:rPr>
        <w:t xml:space="preserve"> </w:t>
      </w:r>
      <w:proofErr w:type="spellStart"/>
      <w:r w:rsidRPr="00301323">
        <w:rPr>
          <w:rFonts w:ascii="Times New Roman" w:hAnsi="Times New Roman"/>
        </w:rPr>
        <w:t>kegiatan</w:t>
      </w:r>
      <w:proofErr w:type="spellEnd"/>
      <w:r w:rsidRPr="00301323">
        <w:rPr>
          <w:rFonts w:ascii="Times New Roman" w:hAnsi="Times New Roman"/>
        </w:rPr>
        <w:t xml:space="preserve"> web development, salah </w:t>
      </w:r>
      <w:proofErr w:type="spellStart"/>
      <w:r w:rsidRPr="00301323">
        <w:rPr>
          <w:rFonts w:ascii="Times New Roman" w:hAnsi="Times New Roman"/>
        </w:rPr>
        <w:t>satunya</w:t>
      </w:r>
      <w:proofErr w:type="spellEnd"/>
      <w:r w:rsidRPr="00301323">
        <w:rPr>
          <w:rFonts w:ascii="Times New Roman" w:hAnsi="Times New Roman"/>
        </w:rPr>
        <w:t xml:space="preserve"> </w:t>
      </w:r>
      <w:proofErr w:type="spellStart"/>
      <w:r w:rsidRPr="00301323">
        <w:rPr>
          <w:rFonts w:ascii="Times New Roman" w:hAnsi="Times New Roman"/>
        </w:rPr>
        <w:t>adalah</w:t>
      </w:r>
      <w:proofErr w:type="spellEnd"/>
      <w:r w:rsidRPr="00301323">
        <w:rPr>
          <w:rFonts w:ascii="Times New Roman" w:hAnsi="Times New Roman"/>
        </w:rPr>
        <w:t xml:space="preserve"> web framework yang </w:t>
      </w:r>
      <w:proofErr w:type="spellStart"/>
      <w:r w:rsidRPr="00301323">
        <w:rPr>
          <w:rFonts w:ascii="Times New Roman" w:hAnsi="Times New Roman"/>
        </w:rPr>
        <w:t>dibuat</w:t>
      </w:r>
      <w:proofErr w:type="spellEnd"/>
      <w:r w:rsidRPr="00301323">
        <w:rPr>
          <w:rFonts w:ascii="Times New Roman" w:hAnsi="Times New Roman"/>
        </w:rPr>
        <w:t xml:space="preserve"> </w:t>
      </w:r>
      <w:proofErr w:type="spellStart"/>
      <w:r w:rsidRPr="00301323">
        <w:rPr>
          <w:rFonts w:ascii="Times New Roman" w:hAnsi="Times New Roman"/>
        </w:rPr>
        <w:t>menggunakan</w:t>
      </w:r>
      <w:proofErr w:type="spellEnd"/>
      <w:r w:rsidRPr="00301323">
        <w:rPr>
          <w:rFonts w:ascii="Times New Roman" w:hAnsi="Times New Roman"/>
        </w:rPr>
        <w:t xml:space="preserve"> </w:t>
      </w:r>
      <w:proofErr w:type="spellStart"/>
      <w:r w:rsidRPr="00301323">
        <w:rPr>
          <w:rFonts w:ascii="Times New Roman" w:hAnsi="Times New Roman"/>
        </w:rPr>
        <w:t>bahasa</w:t>
      </w:r>
      <w:proofErr w:type="spellEnd"/>
      <w:r w:rsidRPr="00301323">
        <w:rPr>
          <w:rFonts w:ascii="Times New Roman" w:hAnsi="Times New Roman"/>
        </w:rPr>
        <w:t xml:space="preserve"> Python, </w:t>
      </w:r>
      <w:proofErr w:type="spellStart"/>
      <w:r w:rsidRPr="00301323">
        <w:rPr>
          <w:rFonts w:ascii="Times New Roman" w:hAnsi="Times New Roman"/>
        </w:rPr>
        <w:t>yaitu</w:t>
      </w:r>
      <w:proofErr w:type="spellEnd"/>
      <w:r w:rsidRPr="00301323">
        <w:rPr>
          <w:rFonts w:ascii="Times New Roman" w:hAnsi="Times New Roman"/>
        </w:rPr>
        <w:t xml:space="preserve"> Flask. Flask </w:t>
      </w:r>
      <w:proofErr w:type="spellStart"/>
      <w:r w:rsidRPr="00301323">
        <w:rPr>
          <w:rFonts w:ascii="Times New Roman" w:hAnsi="Times New Roman"/>
        </w:rPr>
        <w:t>adalah</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t>
      </w:r>
      <w:proofErr w:type="spellStart"/>
      <w:r w:rsidRPr="00301323">
        <w:rPr>
          <w:rFonts w:ascii="Times New Roman" w:hAnsi="Times New Roman"/>
        </w:rPr>
        <w:t>alat</w:t>
      </w:r>
      <w:proofErr w:type="spellEnd"/>
      <w:r w:rsidRPr="00301323">
        <w:rPr>
          <w:rFonts w:ascii="Times New Roman" w:hAnsi="Times New Roman"/>
        </w:rPr>
        <w:t xml:space="preserve"> yang </w:t>
      </w:r>
      <w:proofErr w:type="spellStart"/>
      <w:r w:rsidRPr="00301323">
        <w:rPr>
          <w:rFonts w:ascii="Times New Roman" w:hAnsi="Times New Roman"/>
        </w:rPr>
        <w:t>membantu</w:t>
      </w:r>
      <w:proofErr w:type="spellEnd"/>
      <w:r w:rsidRPr="00301323">
        <w:rPr>
          <w:rFonts w:ascii="Times New Roman" w:hAnsi="Times New Roman"/>
        </w:rPr>
        <w:t xml:space="preserve"> </w:t>
      </w:r>
      <w:proofErr w:type="spellStart"/>
      <w:r w:rsidRPr="00301323">
        <w:rPr>
          <w:rFonts w:ascii="Times New Roman" w:hAnsi="Times New Roman"/>
        </w:rPr>
        <w:t>membuat</w:t>
      </w:r>
      <w:proofErr w:type="spellEnd"/>
      <w:r w:rsidRPr="00301323">
        <w:rPr>
          <w:rFonts w:ascii="Times New Roman" w:hAnsi="Times New Roman"/>
        </w:rPr>
        <w:t xml:space="preserve"> </w:t>
      </w:r>
      <w:proofErr w:type="spellStart"/>
      <w:r w:rsidRPr="00301323">
        <w:rPr>
          <w:rFonts w:ascii="Times New Roman" w:hAnsi="Times New Roman"/>
        </w:rPr>
        <w:t>kerangka</w:t>
      </w:r>
      <w:proofErr w:type="spellEnd"/>
      <w:r w:rsidRPr="00301323">
        <w:rPr>
          <w:rFonts w:ascii="Times New Roman" w:hAnsi="Times New Roman"/>
        </w:rPr>
        <w:t xml:space="preserve"> </w:t>
      </w:r>
      <w:proofErr w:type="spellStart"/>
      <w:r w:rsidRPr="00301323">
        <w:rPr>
          <w:rFonts w:ascii="Times New Roman" w:hAnsi="Times New Roman"/>
        </w:rPr>
        <w:t>untuk</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web dan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menggunakan</w:t>
      </w:r>
      <w:proofErr w:type="spellEnd"/>
      <w:r w:rsidRPr="00301323">
        <w:rPr>
          <w:rFonts w:ascii="Times New Roman" w:hAnsi="Times New Roman"/>
        </w:rPr>
        <w:t xml:space="preserve"> Flask, </w:t>
      </w:r>
      <w:proofErr w:type="spellStart"/>
      <w:r w:rsidRPr="00301323">
        <w:rPr>
          <w:rFonts w:ascii="Times New Roman" w:hAnsi="Times New Roman"/>
        </w:rPr>
        <w:t>pengembang</w:t>
      </w:r>
      <w:proofErr w:type="spellEnd"/>
      <w:r w:rsidRPr="00301323">
        <w:rPr>
          <w:rFonts w:ascii="Times New Roman" w:hAnsi="Times New Roman"/>
        </w:rPr>
        <w:t xml:space="preserve"> </w:t>
      </w:r>
      <w:proofErr w:type="spellStart"/>
      <w:r w:rsidRPr="00301323">
        <w:rPr>
          <w:rFonts w:ascii="Times New Roman" w:hAnsi="Times New Roman"/>
        </w:rPr>
        <w:t>pemula</w:t>
      </w:r>
      <w:proofErr w:type="spellEnd"/>
      <w:r w:rsidRPr="00301323">
        <w:rPr>
          <w:rFonts w:ascii="Times New Roman" w:hAnsi="Times New Roman"/>
        </w:rPr>
        <w:t xml:space="preserve"> pun </w:t>
      </w:r>
      <w:proofErr w:type="spellStart"/>
      <w:r w:rsidRPr="00301323">
        <w:rPr>
          <w:rFonts w:ascii="Times New Roman" w:hAnsi="Times New Roman"/>
        </w:rPr>
        <w:t>dapat</w:t>
      </w:r>
      <w:proofErr w:type="spellEnd"/>
      <w:r w:rsidRPr="00301323">
        <w:rPr>
          <w:rFonts w:ascii="Times New Roman" w:hAnsi="Times New Roman"/>
        </w:rPr>
        <w:t xml:space="preserve"> </w:t>
      </w:r>
      <w:proofErr w:type="spellStart"/>
      <w:r w:rsidRPr="00301323">
        <w:rPr>
          <w:rFonts w:ascii="Times New Roman" w:hAnsi="Times New Roman"/>
        </w:rPr>
        <w:t>menciptakan</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web yang </w:t>
      </w:r>
      <w:proofErr w:type="spellStart"/>
      <w:r w:rsidRPr="00301323">
        <w:rPr>
          <w:rFonts w:ascii="Times New Roman" w:hAnsi="Times New Roman"/>
        </w:rPr>
        <w:t>bagus</w:t>
      </w:r>
      <w:proofErr w:type="spellEnd"/>
      <w:r w:rsidRPr="00301323">
        <w:rPr>
          <w:rFonts w:ascii="Times New Roman" w:hAnsi="Times New Roman"/>
        </w:rPr>
        <w:t xml:space="preserve">. Pada paper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akan</w:t>
      </w:r>
      <w:proofErr w:type="spellEnd"/>
      <w:r w:rsidRPr="00301323">
        <w:rPr>
          <w:rFonts w:ascii="Times New Roman" w:hAnsi="Times New Roman"/>
        </w:rPr>
        <w:t xml:space="preserve"> </w:t>
      </w:r>
      <w:proofErr w:type="spellStart"/>
      <w:r w:rsidRPr="00301323">
        <w:rPr>
          <w:rFonts w:ascii="Times New Roman" w:hAnsi="Times New Roman"/>
        </w:rPr>
        <w:t>dijelaskan</w:t>
      </w:r>
      <w:proofErr w:type="spellEnd"/>
      <w:r w:rsidRPr="00301323">
        <w:rPr>
          <w:rFonts w:ascii="Times New Roman" w:hAnsi="Times New Roman"/>
        </w:rPr>
        <w:t xml:space="preserve"> </w:t>
      </w:r>
      <w:proofErr w:type="spellStart"/>
      <w:r w:rsidRPr="00301323">
        <w:rPr>
          <w:rFonts w:ascii="Times New Roman" w:hAnsi="Times New Roman"/>
        </w:rPr>
        <w:t>gambaran</w:t>
      </w:r>
      <w:proofErr w:type="spellEnd"/>
      <w:r w:rsidRPr="00301323">
        <w:rPr>
          <w:rFonts w:ascii="Times New Roman" w:hAnsi="Times New Roman"/>
        </w:rPr>
        <w:t xml:space="preserve"> </w:t>
      </w:r>
      <w:proofErr w:type="spellStart"/>
      <w:r w:rsidRPr="00301323">
        <w:rPr>
          <w:rFonts w:ascii="Times New Roman" w:hAnsi="Times New Roman"/>
        </w:rPr>
        <w:t>umum</w:t>
      </w:r>
      <w:proofErr w:type="spellEnd"/>
      <w:r w:rsidRPr="00301323">
        <w:rPr>
          <w:rFonts w:ascii="Times New Roman" w:hAnsi="Times New Roman"/>
        </w:rPr>
        <w:t xml:space="preserve"> Flask </w:t>
      </w:r>
      <w:proofErr w:type="spellStart"/>
      <w:r w:rsidRPr="00301323">
        <w:rPr>
          <w:rFonts w:ascii="Times New Roman" w:hAnsi="Times New Roman"/>
        </w:rPr>
        <w:t>sebagai</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web microframework </w:t>
      </w:r>
      <w:proofErr w:type="spellStart"/>
      <w:r w:rsidRPr="00301323">
        <w:rPr>
          <w:rFonts w:ascii="Times New Roman" w:hAnsi="Times New Roman"/>
        </w:rPr>
        <w:lastRenderedPageBreak/>
        <w:t>serta</w:t>
      </w:r>
      <w:proofErr w:type="spellEnd"/>
      <w:r w:rsidRPr="00301323">
        <w:rPr>
          <w:rFonts w:ascii="Times New Roman" w:hAnsi="Times New Roman"/>
        </w:rPr>
        <w:t xml:space="preserve"> </w:t>
      </w:r>
      <w:proofErr w:type="spellStart"/>
      <w:r w:rsidRPr="00301323">
        <w:rPr>
          <w:rFonts w:ascii="Times New Roman" w:hAnsi="Times New Roman"/>
        </w:rPr>
        <w:t>alasan-alasan</w:t>
      </w:r>
      <w:proofErr w:type="spellEnd"/>
      <w:r w:rsidRPr="00301323">
        <w:rPr>
          <w:rFonts w:ascii="Times New Roman" w:hAnsi="Times New Roman"/>
        </w:rPr>
        <w:t xml:space="preserve"> Flask </w:t>
      </w:r>
      <w:proofErr w:type="spellStart"/>
      <w:r w:rsidRPr="00301323">
        <w:rPr>
          <w:rFonts w:ascii="Times New Roman" w:hAnsi="Times New Roman"/>
        </w:rPr>
        <w:t>cocok</w:t>
      </w:r>
      <w:proofErr w:type="spellEnd"/>
      <w:r w:rsidRPr="00301323">
        <w:rPr>
          <w:rFonts w:ascii="Times New Roman" w:hAnsi="Times New Roman"/>
        </w:rPr>
        <w:t xml:space="preserve"> </w:t>
      </w:r>
      <w:proofErr w:type="spellStart"/>
      <w:r w:rsidRPr="00301323">
        <w:rPr>
          <w:rFonts w:ascii="Times New Roman" w:hAnsi="Times New Roman"/>
        </w:rPr>
        <w:t>sebagai</w:t>
      </w:r>
      <w:proofErr w:type="spellEnd"/>
      <w:r w:rsidRPr="00301323">
        <w:rPr>
          <w:rFonts w:ascii="Times New Roman" w:hAnsi="Times New Roman"/>
        </w:rPr>
        <w:t xml:space="preserve"> </w:t>
      </w:r>
      <w:proofErr w:type="spellStart"/>
      <w:r w:rsidRPr="00301323">
        <w:rPr>
          <w:rFonts w:ascii="Times New Roman" w:hAnsi="Times New Roman"/>
        </w:rPr>
        <w:t>alat</w:t>
      </w:r>
      <w:proofErr w:type="spellEnd"/>
      <w:r w:rsidRPr="00301323">
        <w:rPr>
          <w:rFonts w:ascii="Times New Roman" w:hAnsi="Times New Roman"/>
        </w:rPr>
        <w:t xml:space="preserve"> </w:t>
      </w:r>
      <w:proofErr w:type="spellStart"/>
      <w:r w:rsidRPr="00301323">
        <w:rPr>
          <w:rFonts w:ascii="Times New Roman" w:hAnsi="Times New Roman"/>
        </w:rPr>
        <w:t>untuk</w:t>
      </w:r>
      <w:proofErr w:type="spellEnd"/>
      <w:r w:rsidRPr="00301323">
        <w:rPr>
          <w:rFonts w:ascii="Times New Roman" w:hAnsi="Times New Roman"/>
        </w:rPr>
        <w:t xml:space="preserve"> web development </w:t>
      </w:r>
      <w:proofErr w:type="spellStart"/>
      <w:r w:rsidRPr="00301323">
        <w:rPr>
          <w:rFonts w:ascii="Times New Roman" w:hAnsi="Times New Roman"/>
        </w:rPr>
        <w:t>bagi</w:t>
      </w:r>
      <w:proofErr w:type="spellEnd"/>
      <w:r w:rsidRPr="00301323">
        <w:rPr>
          <w:rFonts w:ascii="Times New Roman" w:hAnsi="Times New Roman"/>
        </w:rPr>
        <w:t xml:space="preserve"> developer </w:t>
      </w:r>
      <w:proofErr w:type="spellStart"/>
      <w:r w:rsidRPr="00301323">
        <w:rPr>
          <w:rFonts w:ascii="Times New Roman" w:hAnsi="Times New Roman"/>
        </w:rPr>
        <w:t>pemula</w:t>
      </w:r>
      <w:proofErr w:type="spellEnd"/>
      <w:r w:rsidRPr="00301323">
        <w:rPr>
          <w:rFonts w:ascii="Times New Roman" w:hAnsi="Times New Roman"/>
        </w:rPr>
        <w:t>.</w:t>
      </w:r>
    </w:p>
    <w:p w14:paraId="10B4D25F" w14:textId="1E6BEEC8" w:rsidR="00301323" w:rsidRPr="00301323" w:rsidRDefault="00301323" w:rsidP="00301323">
      <w:pPr>
        <w:spacing w:line="360" w:lineRule="auto"/>
        <w:ind w:left="432"/>
        <w:rPr>
          <w:rFonts w:ascii="Times New Roman" w:hAnsi="Times New Roman"/>
          <w:color w:val="2D2D2D"/>
          <w:shd w:val="clear" w:color="auto" w:fill="FFFFFF"/>
        </w:rPr>
      </w:pPr>
      <w:r w:rsidRPr="00301323">
        <w:rPr>
          <w:rFonts w:ascii="Times New Roman" w:hAnsi="Times New Roman"/>
        </w:rPr>
        <w:t xml:space="preserve">Web Microframework Flask A. Flask </w:t>
      </w:r>
      <w:proofErr w:type="spellStart"/>
      <w:r w:rsidRPr="00301323">
        <w:rPr>
          <w:rFonts w:ascii="Times New Roman" w:hAnsi="Times New Roman"/>
        </w:rPr>
        <w:t>Flask</w:t>
      </w:r>
      <w:proofErr w:type="spellEnd"/>
      <w:r w:rsidRPr="00301323">
        <w:rPr>
          <w:rFonts w:ascii="Times New Roman" w:hAnsi="Times New Roman"/>
        </w:rPr>
        <w:t xml:space="preserve"> </w:t>
      </w:r>
      <w:proofErr w:type="spellStart"/>
      <w:r w:rsidRPr="00301323">
        <w:rPr>
          <w:rFonts w:ascii="Times New Roman" w:hAnsi="Times New Roman"/>
        </w:rPr>
        <w:t>adalah</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web framework yang </w:t>
      </w:r>
      <w:proofErr w:type="spellStart"/>
      <w:r w:rsidRPr="00301323">
        <w:rPr>
          <w:rFonts w:ascii="Times New Roman" w:hAnsi="Times New Roman"/>
        </w:rPr>
        <w:t>ditulis</w:t>
      </w:r>
      <w:proofErr w:type="spellEnd"/>
      <w:r w:rsidRPr="00301323">
        <w:rPr>
          <w:rFonts w:ascii="Times New Roman" w:hAnsi="Times New Roman"/>
        </w:rPr>
        <w:t xml:space="preserve">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bahasa</w:t>
      </w:r>
      <w:proofErr w:type="spellEnd"/>
      <w:r w:rsidRPr="00301323">
        <w:rPr>
          <w:rFonts w:ascii="Times New Roman" w:hAnsi="Times New Roman"/>
        </w:rPr>
        <w:t xml:space="preserve"> Python dan </w:t>
      </w:r>
      <w:proofErr w:type="spellStart"/>
      <w:r w:rsidRPr="00301323">
        <w:rPr>
          <w:rFonts w:ascii="Times New Roman" w:hAnsi="Times New Roman"/>
        </w:rPr>
        <w:t>tergolong</w:t>
      </w:r>
      <w:proofErr w:type="spellEnd"/>
      <w:r w:rsidRPr="00301323">
        <w:rPr>
          <w:rFonts w:ascii="Times New Roman" w:hAnsi="Times New Roman"/>
        </w:rPr>
        <w:t xml:space="preserve"> </w:t>
      </w:r>
      <w:proofErr w:type="spellStart"/>
      <w:r w:rsidRPr="00301323">
        <w:rPr>
          <w:rFonts w:ascii="Times New Roman" w:hAnsi="Times New Roman"/>
        </w:rPr>
        <w:t>sebagai</w:t>
      </w:r>
      <w:proofErr w:type="spellEnd"/>
      <w:r w:rsidRPr="00301323">
        <w:rPr>
          <w:rFonts w:ascii="Times New Roman" w:hAnsi="Times New Roman"/>
        </w:rPr>
        <w:t xml:space="preserve"> </w:t>
      </w:r>
      <w:proofErr w:type="spellStart"/>
      <w:r w:rsidRPr="00301323">
        <w:rPr>
          <w:rFonts w:ascii="Times New Roman" w:hAnsi="Times New Roman"/>
        </w:rPr>
        <w:t>jenis</w:t>
      </w:r>
      <w:proofErr w:type="spellEnd"/>
      <w:r w:rsidRPr="00301323">
        <w:rPr>
          <w:rFonts w:ascii="Times New Roman" w:hAnsi="Times New Roman"/>
        </w:rPr>
        <w:t xml:space="preserve"> microframework. Flask </w:t>
      </w:r>
      <w:proofErr w:type="spellStart"/>
      <w:r w:rsidRPr="00301323">
        <w:rPr>
          <w:rFonts w:ascii="Times New Roman" w:hAnsi="Times New Roman"/>
        </w:rPr>
        <w:t>berfungsi</w:t>
      </w:r>
      <w:proofErr w:type="spellEnd"/>
      <w:r w:rsidRPr="00301323">
        <w:rPr>
          <w:rFonts w:ascii="Times New Roman" w:hAnsi="Times New Roman"/>
        </w:rPr>
        <w:t xml:space="preserve"> </w:t>
      </w:r>
      <w:proofErr w:type="spellStart"/>
      <w:r w:rsidRPr="00301323">
        <w:rPr>
          <w:rFonts w:ascii="Times New Roman" w:hAnsi="Times New Roman"/>
        </w:rPr>
        <w:t>sebagai</w:t>
      </w:r>
      <w:proofErr w:type="spellEnd"/>
      <w:r w:rsidRPr="00301323">
        <w:rPr>
          <w:rFonts w:ascii="Times New Roman" w:hAnsi="Times New Roman"/>
        </w:rPr>
        <w:t xml:space="preserve"> </w:t>
      </w:r>
      <w:proofErr w:type="spellStart"/>
      <w:r w:rsidRPr="00301323">
        <w:rPr>
          <w:rFonts w:ascii="Times New Roman" w:hAnsi="Times New Roman"/>
        </w:rPr>
        <w:t>kerangka</w:t>
      </w:r>
      <w:proofErr w:type="spellEnd"/>
      <w:r w:rsidRPr="00301323">
        <w:rPr>
          <w:rFonts w:ascii="Times New Roman" w:hAnsi="Times New Roman"/>
        </w:rPr>
        <w:t xml:space="preserve"> </w:t>
      </w:r>
      <w:proofErr w:type="spellStart"/>
      <w:r w:rsidRPr="00301323">
        <w:rPr>
          <w:rFonts w:ascii="Times New Roman" w:hAnsi="Times New Roman"/>
        </w:rPr>
        <w:t>kerja</w:t>
      </w:r>
      <w:proofErr w:type="spellEnd"/>
      <w:r w:rsidRPr="00301323">
        <w:rPr>
          <w:rFonts w:ascii="Times New Roman" w:hAnsi="Times New Roman"/>
        </w:rPr>
        <w:t xml:space="preserve"> </w:t>
      </w:r>
      <w:proofErr w:type="spellStart"/>
      <w:r w:rsidRPr="00301323">
        <w:rPr>
          <w:rFonts w:ascii="Times New Roman" w:hAnsi="Times New Roman"/>
        </w:rPr>
        <w:t>aplikasi</w:t>
      </w:r>
      <w:proofErr w:type="spellEnd"/>
      <w:r w:rsidRPr="00301323">
        <w:rPr>
          <w:rFonts w:ascii="Times New Roman" w:hAnsi="Times New Roman"/>
        </w:rPr>
        <w:t xml:space="preserve"> dan </w:t>
      </w:r>
      <w:proofErr w:type="spellStart"/>
      <w:r w:rsidRPr="00301323">
        <w:rPr>
          <w:rFonts w:ascii="Times New Roman" w:hAnsi="Times New Roman"/>
        </w:rPr>
        <w:t>tampilan</w:t>
      </w:r>
      <w:proofErr w:type="spellEnd"/>
      <w:r w:rsidRPr="00301323">
        <w:rPr>
          <w:rFonts w:ascii="Times New Roman" w:hAnsi="Times New Roman"/>
        </w:rPr>
        <w:t xml:space="preserve"> </w:t>
      </w:r>
      <w:proofErr w:type="spellStart"/>
      <w:r w:rsidRPr="00301323">
        <w:rPr>
          <w:rFonts w:ascii="Times New Roman" w:hAnsi="Times New Roman"/>
        </w:rPr>
        <w:t>dari</w:t>
      </w:r>
      <w:proofErr w:type="spellEnd"/>
      <w:r w:rsidRPr="00301323">
        <w:rPr>
          <w:rFonts w:ascii="Times New Roman" w:hAnsi="Times New Roman"/>
        </w:rPr>
        <w:t xml:space="preserve"> </w:t>
      </w:r>
      <w:proofErr w:type="spellStart"/>
      <w:r w:rsidRPr="00301323">
        <w:rPr>
          <w:rFonts w:ascii="Times New Roman" w:hAnsi="Times New Roman"/>
        </w:rPr>
        <w:t>suatu</w:t>
      </w:r>
      <w:proofErr w:type="spellEnd"/>
      <w:r w:rsidRPr="00301323">
        <w:rPr>
          <w:rFonts w:ascii="Times New Roman" w:hAnsi="Times New Roman"/>
        </w:rPr>
        <w:t xml:space="preserve"> web.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menggunakan</w:t>
      </w:r>
      <w:proofErr w:type="spellEnd"/>
      <w:r w:rsidRPr="00301323">
        <w:rPr>
          <w:rFonts w:ascii="Times New Roman" w:hAnsi="Times New Roman"/>
        </w:rPr>
        <w:t xml:space="preserve"> Flask dan </w:t>
      </w:r>
      <w:proofErr w:type="spellStart"/>
      <w:r w:rsidRPr="00301323">
        <w:rPr>
          <w:rFonts w:ascii="Times New Roman" w:hAnsi="Times New Roman"/>
        </w:rPr>
        <w:t>bahasa</w:t>
      </w:r>
      <w:proofErr w:type="spellEnd"/>
      <w:r w:rsidRPr="00301323">
        <w:rPr>
          <w:rFonts w:ascii="Times New Roman" w:hAnsi="Times New Roman"/>
        </w:rPr>
        <w:t xml:space="preserve"> Python, </w:t>
      </w:r>
      <w:proofErr w:type="spellStart"/>
      <w:r w:rsidRPr="00301323">
        <w:rPr>
          <w:rFonts w:ascii="Times New Roman" w:hAnsi="Times New Roman"/>
        </w:rPr>
        <w:t>pengembang</w:t>
      </w:r>
      <w:proofErr w:type="spellEnd"/>
      <w:r w:rsidRPr="00301323">
        <w:rPr>
          <w:rFonts w:ascii="Times New Roman" w:hAnsi="Times New Roman"/>
        </w:rPr>
        <w:t xml:space="preserve"> </w:t>
      </w:r>
      <w:proofErr w:type="spellStart"/>
      <w:r w:rsidRPr="00301323">
        <w:rPr>
          <w:rFonts w:ascii="Times New Roman" w:hAnsi="Times New Roman"/>
        </w:rPr>
        <w:t>dapat</w:t>
      </w:r>
      <w:proofErr w:type="spellEnd"/>
      <w:r w:rsidRPr="00301323">
        <w:rPr>
          <w:rFonts w:ascii="Times New Roman" w:hAnsi="Times New Roman"/>
        </w:rPr>
        <w:t xml:space="preserve"> </w:t>
      </w:r>
      <w:proofErr w:type="spellStart"/>
      <w:r w:rsidRPr="00301323">
        <w:rPr>
          <w:rFonts w:ascii="Times New Roman" w:hAnsi="Times New Roman"/>
        </w:rPr>
        <w:t>membuat</w:t>
      </w:r>
      <w:proofErr w:type="spellEnd"/>
      <w:r w:rsidRPr="00301323">
        <w:rPr>
          <w:rFonts w:ascii="Times New Roman" w:hAnsi="Times New Roman"/>
        </w:rPr>
        <w:t xml:space="preserve"> </w:t>
      </w:r>
      <w:proofErr w:type="spellStart"/>
      <w:r w:rsidRPr="00301323">
        <w:rPr>
          <w:rFonts w:ascii="Times New Roman" w:hAnsi="Times New Roman"/>
        </w:rPr>
        <w:t>sebuah</w:t>
      </w:r>
      <w:proofErr w:type="spellEnd"/>
      <w:r w:rsidRPr="00301323">
        <w:rPr>
          <w:rFonts w:ascii="Times New Roman" w:hAnsi="Times New Roman"/>
        </w:rPr>
        <w:t xml:space="preserve"> web yang </w:t>
      </w:r>
      <w:proofErr w:type="spellStart"/>
      <w:r w:rsidRPr="00301323">
        <w:rPr>
          <w:rFonts w:ascii="Times New Roman" w:hAnsi="Times New Roman"/>
        </w:rPr>
        <w:t>terstruktur</w:t>
      </w:r>
      <w:proofErr w:type="spellEnd"/>
      <w:r w:rsidRPr="00301323">
        <w:rPr>
          <w:rFonts w:ascii="Times New Roman" w:hAnsi="Times New Roman"/>
        </w:rPr>
        <w:t xml:space="preserve"> dan </w:t>
      </w:r>
      <w:proofErr w:type="spellStart"/>
      <w:r w:rsidRPr="00301323">
        <w:rPr>
          <w:rFonts w:ascii="Times New Roman" w:hAnsi="Times New Roman"/>
        </w:rPr>
        <w:t>dapat</w:t>
      </w:r>
      <w:proofErr w:type="spellEnd"/>
      <w:r w:rsidRPr="00301323">
        <w:rPr>
          <w:rFonts w:ascii="Times New Roman" w:hAnsi="Times New Roman"/>
        </w:rPr>
        <w:t xml:space="preserve"> </w:t>
      </w:r>
      <w:proofErr w:type="spellStart"/>
      <w:r w:rsidRPr="00301323">
        <w:rPr>
          <w:rFonts w:ascii="Times New Roman" w:hAnsi="Times New Roman"/>
        </w:rPr>
        <w:t>mengatur</w:t>
      </w:r>
      <w:proofErr w:type="spellEnd"/>
      <w:r w:rsidRPr="00301323">
        <w:rPr>
          <w:rFonts w:ascii="Times New Roman" w:hAnsi="Times New Roman"/>
        </w:rPr>
        <w:t xml:space="preserve"> </w:t>
      </w:r>
      <w:proofErr w:type="spellStart"/>
      <w:r w:rsidRPr="00301323">
        <w:rPr>
          <w:rFonts w:ascii="Times New Roman" w:hAnsi="Times New Roman"/>
        </w:rPr>
        <w:t>behaviour</w:t>
      </w:r>
      <w:proofErr w:type="spellEnd"/>
      <w:r w:rsidRPr="00301323">
        <w:rPr>
          <w:rFonts w:ascii="Times New Roman" w:hAnsi="Times New Roman"/>
        </w:rPr>
        <w:t xml:space="preserve"> </w:t>
      </w:r>
      <w:proofErr w:type="spellStart"/>
      <w:r w:rsidRPr="00301323">
        <w:rPr>
          <w:rFonts w:ascii="Times New Roman" w:hAnsi="Times New Roman"/>
        </w:rPr>
        <w:t>suatu</w:t>
      </w:r>
      <w:proofErr w:type="spellEnd"/>
      <w:r w:rsidRPr="00301323">
        <w:rPr>
          <w:rFonts w:ascii="Times New Roman" w:hAnsi="Times New Roman"/>
        </w:rPr>
        <w:t xml:space="preserve"> web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lebih</w:t>
      </w:r>
      <w:proofErr w:type="spellEnd"/>
      <w:r w:rsidRPr="00301323">
        <w:rPr>
          <w:rFonts w:ascii="Times New Roman" w:hAnsi="Times New Roman"/>
        </w:rPr>
        <w:t xml:space="preserve"> </w:t>
      </w:r>
      <w:proofErr w:type="spellStart"/>
      <w:r w:rsidRPr="00301323">
        <w:rPr>
          <w:rFonts w:ascii="Times New Roman" w:hAnsi="Times New Roman"/>
        </w:rPr>
        <w:t>mudah</w:t>
      </w:r>
      <w:proofErr w:type="spellEnd"/>
      <w:r w:rsidRPr="00301323">
        <w:rPr>
          <w:rFonts w:ascii="Times New Roman" w:hAnsi="Times New Roman"/>
        </w:rPr>
        <w:t xml:space="preserve">. Flask </w:t>
      </w:r>
      <w:proofErr w:type="spellStart"/>
      <w:r w:rsidRPr="00301323">
        <w:rPr>
          <w:rFonts w:ascii="Times New Roman" w:hAnsi="Times New Roman"/>
        </w:rPr>
        <w:t>termasuk</w:t>
      </w:r>
      <w:proofErr w:type="spellEnd"/>
      <w:r w:rsidRPr="00301323">
        <w:rPr>
          <w:rFonts w:ascii="Times New Roman" w:hAnsi="Times New Roman"/>
        </w:rPr>
        <w:t xml:space="preserve"> pada </w:t>
      </w:r>
      <w:proofErr w:type="spellStart"/>
      <w:r w:rsidRPr="00301323">
        <w:rPr>
          <w:rFonts w:ascii="Times New Roman" w:hAnsi="Times New Roman"/>
        </w:rPr>
        <w:t>jenis</w:t>
      </w:r>
      <w:proofErr w:type="spellEnd"/>
      <w:r w:rsidRPr="00301323">
        <w:rPr>
          <w:rFonts w:ascii="Times New Roman" w:hAnsi="Times New Roman"/>
        </w:rPr>
        <w:t xml:space="preserve"> microframework </w:t>
      </w:r>
      <w:proofErr w:type="spellStart"/>
      <w:r w:rsidRPr="00301323">
        <w:rPr>
          <w:rFonts w:ascii="Times New Roman" w:hAnsi="Times New Roman"/>
        </w:rPr>
        <w:t>karena</w:t>
      </w:r>
      <w:proofErr w:type="spellEnd"/>
      <w:r w:rsidRPr="00301323">
        <w:rPr>
          <w:rFonts w:ascii="Times New Roman" w:hAnsi="Times New Roman"/>
        </w:rPr>
        <w:t xml:space="preserve"> </w:t>
      </w:r>
      <w:proofErr w:type="spellStart"/>
      <w:r w:rsidRPr="00301323">
        <w:rPr>
          <w:rFonts w:ascii="Times New Roman" w:hAnsi="Times New Roman"/>
        </w:rPr>
        <w:t>tidak</w:t>
      </w:r>
      <w:proofErr w:type="spellEnd"/>
      <w:r w:rsidRPr="00301323">
        <w:rPr>
          <w:rFonts w:ascii="Times New Roman" w:hAnsi="Times New Roman"/>
        </w:rPr>
        <w:t xml:space="preserve"> </w:t>
      </w:r>
      <w:proofErr w:type="spellStart"/>
      <w:r w:rsidRPr="00301323">
        <w:rPr>
          <w:rFonts w:ascii="Times New Roman" w:hAnsi="Times New Roman"/>
        </w:rPr>
        <w:t>memerlukan</w:t>
      </w:r>
      <w:proofErr w:type="spellEnd"/>
      <w:r w:rsidRPr="00301323">
        <w:rPr>
          <w:rFonts w:ascii="Times New Roman" w:hAnsi="Times New Roman"/>
        </w:rPr>
        <w:t xml:space="preserve"> </w:t>
      </w:r>
      <w:proofErr w:type="spellStart"/>
      <w:r w:rsidRPr="00301323">
        <w:rPr>
          <w:rFonts w:ascii="Times New Roman" w:hAnsi="Times New Roman"/>
        </w:rPr>
        <w:t>suatu</w:t>
      </w:r>
      <w:proofErr w:type="spellEnd"/>
      <w:r w:rsidRPr="00301323">
        <w:rPr>
          <w:rFonts w:ascii="Times New Roman" w:hAnsi="Times New Roman"/>
        </w:rPr>
        <w:t xml:space="preserve"> </w:t>
      </w:r>
      <w:proofErr w:type="spellStart"/>
      <w:r w:rsidRPr="00301323">
        <w:rPr>
          <w:rFonts w:ascii="Times New Roman" w:hAnsi="Times New Roman"/>
        </w:rPr>
        <w:t>alat</w:t>
      </w:r>
      <w:proofErr w:type="spellEnd"/>
      <w:r w:rsidRPr="00301323">
        <w:rPr>
          <w:rFonts w:ascii="Times New Roman" w:hAnsi="Times New Roman"/>
        </w:rPr>
        <w:t xml:space="preserve"> </w:t>
      </w:r>
      <w:proofErr w:type="spellStart"/>
      <w:r w:rsidRPr="00301323">
        <w:rPr>
          <w:rFonts w:ascii="Times New Roman" w:hAnsi="Times New Roman"/>
        </w:rPr>
        <w:t>atau</w:t>
      </w:r>
      <w:proofErr w:type="spellEnd"/>
      <w:r w:rsidRPr="00301323">
        <w:rPr>
          <w:rFonts w:ascii="Times New Roman" w:hAnsi="Times New Roman"/>
        </w:rPr>
        <w:t xml:space="preserve"> </w:t>
      </w:r>
      <w:proofErr w:type="spellStart"/>
      <w:r w:rsidRPr="00301323">
        <w:rPr>
          <w:rFonts w:ascii="Times New Roman" w:hAnsi="Times New Roman"/>
        </w:rPr>
        <w:t>pustaka</w:t>
      </w:r>
      <w:proofErr w:type="spellEnd"/>
      <w:r w:rsidRPr="00301323">
        <w:rPr>
          <w:rFonts w:ascii="Times New Roman" w:hAnsi="Times New Roman"/>
        </w:rPr>
        <w:t xml:space="preserve"> </w:t>
      </w:r>
      <w:proofErr w:type="spellStart"/>
      <w:r w:rsidRPr="00301323">
        <w:rPr>
          <w:rFonts w:ascii="Times New Roman" w:hAnsi="Times New Roman"/>
        </w:rPr>
        <w:t>tertentu</w:t>
      </w:r>
      <w:proofErr w:type="spellEnd"/>
      <w:r w:rsidRPr="00301323">
        <w:rPr>
          <w:rFonts w:ascii="Times New Roman" w:hAnsi="Times New Roman"/>
        </w:rPr>
        <w:t xml:space="preserve"> </w:t>
      </w:r>
      <w:proofErr w:type="spellStart"/>
      <w:r w:rsidRPr="00301323">
        <w:rPr>
          <w:rFonts w:ascii="Times New Roman" w:hAnsi="Times New Roman"/>
        </w:rPr>
        <w:t>dalam</w:t>
      </w:r>
      <w:proofErr w:type="spellEnd"/>
      <w:r w:rsidRPr="00301323">
        <w:rPr>
          <w:rFonts w:ascii="Times New Roman" w:hAnsi="Times New Roman"/>
        </w:rPr>
        <w:t xml:space="preserve"> </w:t>
      </w:r>
      <w:proofErr w:type="spellStart"/>
      <w:r w:rsidRPr="00301323">
        <w:rPr>
          <w:rFonts w:ascii="Times New Roman" w:hAnsi="Times New Roman"/>
        </w:rPr>
        <w:t>penggunaannya</w:t>
      </w:r>
      <w:proofErr w:type="spellEnd"/>
      <w:r w:rsidRPr="00301323">
        <w:rPr>
          <w:rFonts w:ascii="Times New Roman" w:hAnsi="Times New Roman"/>
        </w:rPr>
        <w:t xml:space="preserve">. </w:t>
      </w:r>
      <w:proofErr w:type="spellStart"/>
      <w:r w:rsidRPr="00301323">
        <w:rPr>
          <w:rFonts w:ascii="Times New Roman" w:hAnsi="Times New Roman"/>
        </w:rPr>
        <w:t>Sebagian</w:t>
      </w:r>
      <w:proofErr w:type="spellEnd"/>
      <w:r w:rsidRPr="00301323">
        <w:rPr>
          <w:rFonts w:ascii="Times New Roman" w:hAnsi="Times New Roman"/>
        </w:rPr>
        <w:t xml:space="preserve"> </w:t>
      </w:r>
      <w:proofErr w:type="spellStart"/>
      <w:r w:rsidRPr="00301323">
        <w:rPr>
          <w:rFonts w:ascii="Times New Roman" w:hAnsi="Times New Roman"/>
        </w:rPr>
        <w:t>besar</w:t>
      </w:r>
      <w:proofErr w:type="spellEnd"/>
      <w:r w:rsidRPr="00301323">
        <w:rPr>
          <w:rFonts w:ascii="Times New Roman" w:hAnsi="Times New Roman"/>
        </w:rPr>
        <w:t xml:space="preserve"> </w:t>
      </w:r>
      <w:proofErr w:type="spellStart"/>
      <w:r w:rsidRPr="00301323">
        <w:rPr>
          <w:rFonts w:ascii="Times New Roman" w:hAnsi="Times New Roman"/>
        </w:rPr>
        <w:t>fungsi</w:t>
      </w:r>
      <w:proofErr w:type="spellEnd"/>
      <w:r w:rsidRPr="00301323">
        <w:rPr>
          <w:rFonts w:ascii="Times New Roman" w:hAnsi="Times New Roman"/>
        </w:rPr>
        <w:t xml:space="preserve"> dan </w:t>
      </w:r>
      <w:proofErr w:type="spellStart"/>
      <w:r w:rsidRPr="00301323">
        <w:rPr>
          <w:rFonts w:ascii="Times New Roman" w:hAnsi="Times New Roman"/>
        </w:rPr>
        <w:t>komponen</w:t>
      </w:r>
      <w:proofErr w:type="spellEnd"/>
      <w:r w:rsidRPr="00301323">
        <w:rPr>
          <w:rFonts w:ascii="Times New Roman" w:hAnsi="Times New Roman"/>
        </w:rPr>
        <w:t xml:space="preserve"> </w:t>
      </w:r>
      <w:proofErr w:type="spellStart"/>
      <w:r w:rsidRPr="00301323">
        <w:rPr>
          <w:rFonts w:ascii="Times New Roman" w:hAnsi="Times New Roman"/>
        </w:rPr>
        <w:t>umum</w:t>
      </w:r>
      <w:proofErr w:type="spellEnd"/>
      <w:r w:rsidRPr="00301323">
        <w:rPr>
          <w:rFonts w:ascii="Times New Roman" w:hAnsi="Times New Roman"/>
        </w:rPr>
        <w:t xml:space="preserve"> </w:t>
      </w:r>
      <w:proofErr w:type="spellStart"/>
      <w:r w:rsidRPr="00301323">
        <w:rPr>
          <w:rFonts w:ascii="Times New Roman" w:hAnsi="Times New Roman"/>
        </w:rPr>
        <w:t>seperti</w:t>
      </w:r>
      <w:proofErr w:type="spellEnd"/>
      <w:r w:rsidRPr="00301323">
        <w:rPr>
          <w:rFonts w:ascii="Times New Roman" w:hAnsi="Times New Roman"/>
        </w:rPr>
        <w:t xml:space="preserve"> </w:t>
      </w:r>
      <w:proofErr w:type="spellStart"/>
      <w:r w:rsidRPr="00301323">
        <w:rPr>
          <w:rFonts w:ascii="Times New Roman" w:hAnsi="Times New Roman"/>
        </w:rPr>
        <w:t>validasi</w:t>
      </w:r>
      <w:proofErr w:type="spellEnd"/>
      <w:r w:rsidRPr="00301323">
        <w:rPr>
          <w:rFonts w:ascii="Times New Roman" w:hAnsi="Times New Roman"/>
        </w:rPr>
        <w:t xml:space="preserve"> form, database, dan </w:t>
      </w:r>
      <w:proofErr w:type="spellStart"/>
      <w:r w:rsidRPr="00301323">
        <w:rPr>
          <w:rFonts w:ascii="Times New Roman" w:hAnsi="Times New Roman"/>
        </w:rPr>
        <w:t>sebagainya</w:t>
      </w:r>
      <w:proofErr w:type="spellEnd"/>
      <w:r w:rsidRPr="00301323">
        <w:rPr>
          <w:rFonts w:ascii="Times New Roman" w:hAnsi="Times New Roman"/>
        </w:rPr>
        <w:t xml:space="preserve"> </w:t>
      </w:r>
      <w:proofErr w:type="spellStart"/>
      <w:r w:rsidRPr="00301323">
        <w:rPr>
          <w:rFonts w:ascii="Times New Roman" w:hAnsi="Times New Roman"/>
        </w:rPr>
        <w:t>tidak</w:t>
      </w:r>
      <w:proofErr w:type="spellEnd"/>
      <w:r w:rsidRPr="00301323">
        <w:rPr>
          <w:rFonts w:ascii="Times New Roman" w:hAnsi="Times New Roman"/>
        </w:rPr>
        <w:t xml:space="preserve"> </w:t>
      </w:r>
      <w:proofErr w:type="spellStart"/>
      <w:r w:rsidRPr="00301323">
        <w:rPr>
          <w:rFonts w:ascii="Times New Roman" w:hAnsi="Times New Roman"/>
        </w:rPr>
        <w:t>terpasang</w:t>
      </w:r>
      <w:proofErr w:type="spellEnd"/>
      <w:r w:rsidRPr="00301323">
        <w:rPr>
          <w:rFonts w:ascii="Times New Roman" w:hAnsi="Times New Roman"/>
        </w:rPr>
        <w:t xml:space="preserve"> </w:t>
      </w:r>
      <w:proofErr w:type="spellStart"/>
      <w:r w:rsidRPr="00301323">
        <w:rPr>
          <w:rFonts w:ascii="Times New Roman" w:hAnsi="Times New Roman"/>
        </w:rPr>
        <w:t>secara</w:t>
      </w:r>
      <w:proofErr w:type="spellEnd"/>
      <w:r w:rsidRPr="00301323">
        <w:rPr>
          <w:rFonts w:ascii="Times New Roman" w:hAnsi="Times New Roman"/>
        </w:rPr>
        <w:t xml:space="preserve"> default di Flask. Hal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dikarenakan</w:t>
      </w:r>
      <w:proofErr w:type="spellEnd"/>
      <w:r w:rsidRPr="00301323">
        <w:rPr>
          <w:rFonts w:ascii="Times New Roman" w:hAnsi="Times New Roman"/>
        </w:rPr>
        <w:t xml:space="preserve"> </w:t>
      </w:r>
      <w:proofErr w:type="spellStart"/>
      <w:r w:rsidRPr="00301323">
        <w:rPr>
          <w:rFonts w:ascii="Times New Roman" w:hAnsi="Times New Roman"/>
        </w:rPr>
        <w:t>fungsi</w:t>
      </w:r>
      <w:proofErr w:type="spellEnd"/>
      <w:r w:rsidRPr="00301323">
        <w:rPr>
          <w:rFonts w:ascii="Times New Roman" w:hAnsi="Times New Roman"/>
        </w:rPr>
        <w:t xml:space="preserve"> dan </w:t>
      </w:r>
      <w:proofErr w:type="spellStart"/>
      <w:r w:rsidRPr="00301323">
        <w:rPr>
          <w:rFonts w:ascii="Times New Roman" w:hAnsi="Times New Roman"/>
        </w:rPr>
        <w:t>komponenkomponen</w:t>
      </w:r>
      <w:proofErr w:type="spellEnd"/>
      <w:r w:rsidRPr="00301323">
        <w:rPr>
          <w:rFonts w:ascii="Times New Roman" w:hAnsi="Times New Roman"/>
        </w:rPr>
        <w:t xml:space="preserve"> </w:t>
      </w:r>
      <w:proofErr w:type="spellStart"/>
      <w:r w:rsidRPr="00301323">
        <w:rPr>
          <w:rFonts w:ascii="Times New Roman" w:hAnsi="Times New Roman"/>
        </w:rPr>
        <w:t>tersebut</w:t>
      </w:r>
      <w:proofErr w:type="spellEnd"/>
      <w:r w:rsidRPr="00301323">
        <w:rPr>
          <w:rFonts w:ascii="Times New Roman" w:hAnsi="Times New Roman"/>
        </w:rPr>
        <w:t xml:space="preserve"> </w:t>
      </w:r>
      <w:proofErr w:type="spellStart"/>
      <w:r w:rsidRPr="00301323">
        <w:rPr>
          <w:rFonts w:ascii="Times New Roman" w:hAnsi="Times New Roman"/>
        </w:rPr>
        <w:t>sudah</w:t>
      </w:r>
      <w:proofErr w:type="spellEnd"/>
      <w:r w:rsidRPr="00301323">
        <w:rPr>
          <w:rFonts w:ascii="Times New Roman" w:hAnsi="Times New Roman"/>
        </w:rPr>
        <w:t xml:space="preserve"> </w:t>
      </w:r>
      <w:proofErr w:type="spellStart"/>
      <w:r w:rsidRPr="00301323">
        <w:rPr>
          <w:rFonts w:ascii="Times New Roman" w:hAnsi="Times New Roman"/>
        </w:rPr>
        <w:t>disediakan</w:t>
      </w:r>
      <w:proofErr w:type="spellEnd"/>
      <w:r w:rsidRPr="00301323">
        <w:rPr>
          <w:rFonts w:ascii="Times New Roman" w:hAnsi="Times New Roman"/>
        </w:rPr>
        <w:t xml:space="preserve"> oleh </w:t>
      </w:r>
      <w:proofErr w:type="spellStart"/>
      <w:r w:rsidRPr="00301323">
        <w:rPr>
          <w:rFonts w:ascii="Times New Roman" w:hAnsi="Times New Roman"/>
        </w:rPr>
        <w:t>pihak</w:t>
      </w:r>
      <w:proofErr w:type="spellEnd"/>
      <w:r w:rsidRPr="00301323">
        <w:rPr>
          <w:rFonts w:ascii="Times New Roman" w:hAnsi="Times New Roman"/>
        </w:rPr>
        <w:t xml:space="preserve"> </w:t>
      </w:r>
      <w:proofErr w:type="spellStart"/>
      <w:r w:rsidRPr="00301323">
        <w:rPr>
          <w:rFonts w:ascii="Times New Roman" w:hAnsi="Times New Roman"/>
        </w:rPr>
        <w:t>ketiga</w:t>
      </w:r>
      <w:proofErr w:type="spellEnd"/>
      <w:r w:rsidRPr="00301323">
        <w:rPr>
          <w:rFonts w:ascii="Times New Roman" w:hAnsi="Times New Roman"/>
        </w:rPr>
        <w:t xml:space="preserve"> dan Flask </w:t>
      </w:r>
      <w:proofErr w:type="spellStart"/>
      <w:r w:rsidRPr="00301323">
        <w:rPr>
          <w:rFonts w:ascii="Times New Roman" w:hAnsi="Times New Roman"/>
        </w:rPr>
        <w:t>dapat</w:t>
      </w:r>
      <w:proofErr w:type="spellEnd"/>
      <w:r w:rsidRPr="00301323">
        <w:rPr>
          <w:rFonts w:ascii="Times New Roman" w:hAnsi="Times New Roman"/>
        </w:rPr>
        <w:t xml:space="preserve"> </w:t>
      </w:r>
      <w:proofErr w:type="spellStart"/>
      <w:r w:rsidRPr="00301323">
        <w:rPr>
          <w:rFonts w:ascii="Times New Roman" w:hAnsi="Times New Roman"/>
        </w:rPr>
        <w:t>menggunakan</w:t>
      </w:r>
      <w:proofErr w:type="spellEnd"/>
      <w:r w:rsidRPr="00301323">
        <w:rPr>
          <w:rFonts w:ascii="Times New Roman" w:hAnsi="Times New Roman"/>
        </w:rPr>
        <w:t xml:space="preserve"> </w:t>
      </w:r>
      <w:proofErr w:type="spellStart"/>
      <w:r w:rsidRPr="00301323">
        <w:rPr>
          <w:rFonts w:ascii="Times New Roman" w:hAnsi="Times New Roman"/>
        </w:rPr>
        <w:t>ekstensi</w:t>
      </w:r>
      <w:proofErr w:type="spellEnd"/>
      <w:r w:rsidRPr="00301323">
        <w:rPr>
          <w:rFonts w:ascii="Times New Roman" w:hAnsi="Times New Roman"/>
        </w:rPr>
        <w:t xml:space="preserve"> yang </w:t>
      </w:r>
      <w:proofErr w:type="spellStart"/>
      <w:r w:rsidRPr="00301323">
        <w:rPr>
          <w:rFonts w:ascii="Times New Roman" w:hAnsi="Times New Roman"/>
        </w:rPr>
        <w:t>membuat</w:t>
      </w:r>
      <w:proofErr w:type="spellEnd"/>
      <w:r w:rsidRPr="00301323">
        <w:rPr>
          <w:rFonts w:ascii="Times New Roman" w:hAnsi="Times New Roman"/>
        </w:rPr>
        <w:t xml:space="preserve"> </w:t>
      </w:r>
      <w:proofErr w:type="spellStart"/>
      <w:r w:rsidRPr="00301323">
        <w:rPr>
          <w:rFonts w:ascii="Times New Roman" w:hAnsi="Times New Roman"/>
        </w:rPr>
        <w:t>fitur</w:t>
      </w:r>
      <w:proofErr w:type="spellEnd"/>
      <w:r w:rsidRPr="00301323">
        <w:rPr>
          <w:rFonts w:ascii="Times New Roman" w:hAnsi="Times New Roman"/>
        </w:rPr>
        <w:t xml:space="preserve"> dan </w:t>
      </w:r>
      <w:proofErr w:type="spellStart"/>
      <w:r w:rsidRPr="00301323">
        <w:rPr>
          <w:rFonts w:ascii="Times New Roman" w:hAnsi="Times New Roman"/>
        </w:rPr>
        <w:t>komponenkomponen</w:t>
      </w:r>
      <w:proofErr w:type="spellEnd"/>
      <w:r w:rsidRPr="00301323">
        <w:rPr>
          <w:rFonts w:ascii="Times New Roman" w:hAnsi="Times New Roman"/>
        </w:rPr>
        <w:t xml:space="preserve"> </w:t>
      </w:r>
      <w:proofErr w:type="spellStart"/>
      <w:r w:rsidRPr="00301323">
        <w:rPr>
          <w:rFonts w:ascii="Times New Roman" w:hAnsi="Times New Roman"/>
        </w:rPr>
        <w:t>tersebut</w:t>
      </w:r>
      <w:proofErr w:type="spellEnd"/>
      <w:r w:rsidRPr="00301323">
        <w:rPr>
          <w:rFonts w:ascii="Times New Roman" w:hAnsi="Times New Roman"/>
        </w:rPr>
        <w:t xml:space="preserve"> </w:t>
      </w:r>
      <w:proofErr w:type="spellStart"/>
      <w:r w:rsidRPr="00301323">
        <w:rPr>
          <w:rFonts w:ascii="Times New Roman" w:hAnsi="Times New Roman"/>
        </w:rPr>
        <w:t>seakan</w:t>
      </w:r>
      <w:proofErr w:type="spellEnd"/>
      <w:r w:rsidRPr="00301323">
        <w:rPr>
          <w:rFonts w:ascii="Times New Roman" w:hAnsi="Times New Roman"/>
        </w:rPr>
        <w:t xml:space="preserve"> </w:t>
      </w:r>
      <w:proofErr w:type="spellStart"/>
      <w:r w:rsidRPr="00301323">
        <w:rPr>
          <w:rFonts w:ascii="Times New Roman" w:hAnsi="Times New Roman"/>
        </w:rPr>
        <w:t>diimplementasikan</w:t>
      </w:r>
      <w:proofErr w:type="spellEnd"/>
      <w:r w:rsidRPr="00301323">
        <w:rPr>
          <w:rFonts w:ascii="Times New Roman" w:hAnsi="Times New Roman"/>
        </w:rPr>
        <w:t xml:space="preserve"> oleh Flask </w:t>
      </w:r>
      <w:proofErr w:type="spellStart"/>
      <w:r w:rsidRPr="00301323">
        <w:rPr>
          <w:rFonts w:ascii="Times New Roman" w:hAnsi="Times New Roman"/>
        </w:rPr>
        <w:t>sendiri</w:t>
      </w:r>
      <w:proofErr w:type="spellEnd"/>
      <w:r w:rsidRPr="00301323">
        <w:rPr>
          <w:rFonts w:ascii="Times New Roman" w:hAnsi="Times New Roman"/>
        </w:rPr>
        <w:t xml:space="preserve">. </w:t>
      </w:r>
      <w:proofErr w:type="spellStart"/>
      <w:r w:rsidRPr="00301323">
        <w:rPr>
          <w:rFonts w:ascii="Times New Roman" w:hAnsi="Times New Roman"/>
        </w:rPr>
        <w:t>Selain</w:t>
      </w:r>
      <w:proofErr w:type="spellEnd"/>
      <w:r w:rsidRPr="00301323">
        <w:rPr>
          <w:rFonts w:ascii="Times New Roman" w:hAnsi="Times New Roman"/>
        </w:rPr>
        <w:t xml:space="preserve"> </w:t>
      </w:r>
      <w:proofErr w:type="spellStart"/>
      <w:r w:rsidRPr="00301323">
        <w:rPr>
          <w:rFonts w:ascii="Times New Roman" w:hAnsi="Times New Roman"/>
        </w:rPr>
        <w:t>itu</w:t>
      </w:r>
      <w:proofErr w:type="spellEnd"/>
      <w:r w:rsidRPr="00301323">
        <w:rPr>
          <w:rFonts w:ascii="Times New Roman" w:hAnsi="Times New Roman"/>
        </w:rPr>
        <w:t xml:space="preserve">, </w:t>
      </w:r>
      <w:proofErr w:type="spellStart"/>
      <w:r w:rsidRPr="00301323">
        <w:rPr>
          <w:rFonts w:ascii="Times New Roman" w:hAnsi="Times New Roman"/>
        </w:rPr>
        <w:t>meskipun</w:t>
      </w:r>
      <w:proofErr w:type="spellEnd"/>
      <w:r w:rsidRPr="00301323">
        <w:rPr>
          <w:rFonts w:ascii="Times New Roman" w:hAnsi="Times New Roman"/>
        </w:rPr>
        <w:t xml:space="preserve"> Flask </w:t>
      </w:r>
      <w:proofErr w:type="spellStart"/>
      <w:r w:rsidRPr="00301323">
        <w:rPr>
          <w:rFonts w:ascii="Times New Roman" w:hAnsi="Times New Roman"/>
        </w:rPr>
        <w:t>disebut</w:t>
      </w:r>
      <w:proofErr w:type="spellEnd"/>
      <w:r w:rsidRPr="00301323">
        <w:rPr>
          <w:rFonts w:ascii="Times New Roman" w:hAnsi="Times New Roman"/>
        </w:rPr>
        <w:t xml:space="preserve"> </w:t>
      </w:r>
      <w:proofErr w:type="spellStart"/>
      <w:r w:rsidRPr="00301323">
        <w:rPr>
          <w:rFonts w:ascii="Times New Roman" w:hAnsi="Times New Roman"/>
        </w:rPr>
        <w:t>sebagai</w:t>
      </w:r>
      <w:proofErr w:type="spellEnd"/>
      <w:r w:rsidRPr="00301323">
        <w:rPr>
          <w:rFonts w:ascii="Times New Roman" w:hAnsi="Times New Roman"/>
        </w:rPr>
        <w:t xml:space="preserve"> microframework, </w:t>
      </w:r>
      <w:proofErr w:type="spellStart"/>
      <w:r w:rsidRPr="00301323">
        <w:rPr>
          <w:rFonts w:ascii="Times New Roman" w:hAnsi="Times New Roman"/>
        </w:rPr>
        <w:t>bukan</w:t>
      </w:r>
      <w:proofErr w:type="spellEnd"/>
      <w:r w:rsidRPr="00301323">
        <w:rPr>
          <w:rFonts w:ascii="Times New Roman" w:hAnsi="Times New Roman"/>
        </w:rPr>
        <w:t xml:space="preserve"> </w:t>
      </w:r>
      <w:proofErr w:type="spellStart"/>
      <w:r w:rsidRPr="00301323">
        <w:rPr>
          <w:rFonts w:ascii="Times New Roman" w:hAnsi="Times New Roman"/>
        </w:rPr>
        <w:t>berarti</w:t>
      </w:r>
      <w:proofErr w:type="spellEnd"/>
      <w:r w:rsidRPr="00301323">
        <w:rPr>
          <w:rFonts w:ascii="Times New Roman" w:hAnsi="Times New Roman"/>
        </w:rPr>
        <w:t xml:space="preserve"> Flask </w:t>
      </w:r>
      <w:proofErr w:type="spellStart"/>
      <w:r w:rsidRPr="00301323">
        <w:rPr>
          <w:rFonts w:ascii="Times New Roman" w:hAnsi="Times New Roman"/>
        </w:rPr>
        <w:t>mempunyai</w:t>
      </w:r>
      <w:proofErr w:type="spellEnd"/>
      <w:r w:rsidRPr="00301323">
        <w:rPr>
          <w:rFonts w:ascii="Times New Roman" w:hAnsi="Times New Roman"/>
        </w:rPr>
        <w:t xml:space="preserve"> </w:t>
      </w:r>
      <w:proofErr w:type="spellStart"/>
      <w:r w:rsidRPr="00301323">
        <w:rPr>
          <w:rFonts w:ascii="Times New Roman" w:hAnsi="Times New Roman"/>
        </w:rPr>
        <w:t>kekurangan</w:t>
      </w:r>
      <w:proofErr w:type="spellEnd"/>
      <w:r w:rsidRPr="00301323">
        <w:rPr>
          <w:rFonts w:ascii="Times New Roman" w:hAnsi="Times New Roman"/>
        </w:rPr>
        <w:t xml:space="preserve"> </w:t>
      </w:r>
      <w:proofErr w:type="spellStart"/>
      <w:r w:rsidRPr="00301323">
        <w:rPr>
          <w:rFonts w:ascii="Times New Roman" w:hAnsi="Times New Roman"/>
        </w:rPr>
        <w:t>dalam</w:t>
      </w:r>
      <w:proofErr w:type="spellEnd"/>
      <w:r w:rsidRPr="00301323">
        <w:rPr>
          <w:rFonts w:ascii="Times New Roman" w:hAnsi="Times New Roman"/>
        </w:rPr>
        <w:t xml:space="preserve"> </w:t>
      </w:r>
      <w:proofErr w:type="spellStart"/>
      <w:r w:rsidRPr="00301323">
        <w:rPr>
          <w:rFonts w:ascii="Times New Roman" w:hAnsi="Times New Roman"/>
        </w:rPr>
        <w:t>hal</w:t>
      </w:r>
      <w:proofErr w:type="spellEnd"/>
      <w:r w:rsidRPr="00301323">
        <w:rPr>
          <w:rFonts w:ascii="Times New Roman" w:hAnsi="Times New Roman"/>
        </w:rPr>
        <w:t xml:space="preserve"> </w:t>
      </w:r>
      <w:proofErr w:type="spellStart"/>
      <w:r w:rsidRPr="00301323">
        <w:rPr>
          <w:rFonts w:ascii="Times New Roman" w:hAnsi="Times New Roman"/>
        </w:rPr>
        <w:t>fungsionalitas</w:t>
      </w:r>
      <w:proofErr w:type="spellEnd"/>
      <w:r w:rsidRPr="00301323">
        <w:rPr>
          <w:rFonts w:ascii="Times New Roman" w:hAnsi="Times New Roman"/>
        </w:rPr>
        <w:t xml:space="preserve">. Microframework </w:t>
      </w:r>
      <w:proofErr w:type="spellStart"/>
      <w:r w:rsidRPr="00301323">
        <w:rPr>
          <w:rFonts w:ascii="Times New Roman" w:hAnsi="Times New Roman"/>
        </w:rPr>
        <w:t>disini</w:t>
      </w:r>
      <w:proofErr w:type="spellEnd"/>
      <w:r w:rsidRPr="00301323">
        <w:rPr>
          <w:rFonts w:ascii="Times New Roman" w:hAnsi="Times New Roman"/>
        </w:rPr>
        <w:t xml:space="preserve"> </w:t>
      </w:r>
      <w:proofErr w:type="spellStart"/>
      <w:r w:rsidRPr="00301323">
        <w:rPr>
          <w:rFonts w:ascii="Times New Roman" w:hAnsi="Times New Roman"/>
        </w:rPr>
        <w:t>berarti</w:t>
      </w:r>
      <w:proofErr w:type="spellEnd"/>
      <w:r w:rsidRPr="00301323">
        <w:rPr>
          <w:rFonts w:ascii="Times New Roman" w:hAnsi="Times New Roman"/>
        </w:rPr>
        <w:t xml:space="preserve"> </w:t>
      </w:r>
      <w:proofErr w:type="spellStart"/>
      <w:r w:rsidRPr="00301323">
        <w:rPr>
          <w:rFonts w:ascii="Times New Roman" w:hAnsi="Times New Roman"/>
        </w:rPr>
        <w:t>bahwa</w:t>
      </w:r>
      <w:proofErr w:type="spellEnd"/>
      <w:r w:rsidRPr="00301323">
        <w:rPr>
          <w:rFonts w:ascii="Times New Roman" w:hAnsi="Times New Roman"/>
        </w:rPr>
        <w:t xml:space="preserve"> Flask </w:t>
      </w:r>
      <w:proofErr w:type="spellStart"/>
      <w:r w:rsidRPr="00301323">
        <w:rPr>
          <w:rFonts w:ascii="Times New Roman" w:hAnsi="Times New Roman"/>
        </w:rPr>
        <w:t>bermaksud</w:t>
      </w:r>
      <w:proofErr w:type="spellEnd"/>
      <w:r w:rsidRPr="00301323">
        <w:rPr>
          <w:rFonts w:ascii="Times New Roman" w:hAnsi="Times New Roman"/>
        </w:rPr>
        <w:t xml:space="preserve"> </w:t>
      </w:r>
      <w:proofErr w:type="spellStart"/>
      <w:r w:rsidRPr="00301323">
        <w:rPr>
          <w:rFonts w:ascii="Times New Roman" w:hAnsi="Times New Roman"/>
        </w:rPr>
        <w:t>untuk</w:t>
      </w:r>
      <w:proofErr w:type="spellEnd"/>
      <w:r w:rsidRPr="00301323">
        <w:rPr>
          <w:rFonts w:ascii="Times New Roman" w:hAnsi="Times New Roman"/>
        </w:rPr>
        <w:t xml:space="preserve"> </w:t>
      </w:r>
      <w:proofErr w:type="spellStart"/>
      <w:r w:rsidRPr="00301323">
        <w:rPr>
          <w:rFonts w:ascii="Times New Roman" w:hAnsi="Times New Roman"/>
        </w:rPr>
        <w:t>membuat</w:t>
      </w:r>
      <w:proofErr w:type="spellEnd"/>
      <w:r w:rsidRPr="00301323">
        <w:rPr>
          <w:rFonts w:ascii="Times New Roman" w:hAnsi="Times New Roman"/>
        </w:rPr>
        <w:t xml:space="preserve"> core </w:t>
      </w:r>
      <w:proofErr w:type="spellStart"/>
      <w:r w:rsidRPr="00301323">
        <w:rPr>
          <w:rFonts w:ascii="Times New Roman" w:hAnsi="Times New Roman"/>
        </w:rPr>
        <w:t>dari</w:t>
      </w:r>
      <w:proofErr w:type="spellEnd"/>
      <w:r w:rsidRPr="00301323">
        <w:rPr>
          <w:rFonts w:ascii="Times New Roman" w:hAnsi="Times New Roman"/>
        </w:rPr>
        <w:t xml:space="preserve"> </w:t>
      </w:r>
      <w:proofErr w:type="spellStart"/>
      <w:r w:rsidRPr="00301323">
        <w:rPr>
          <w:rFonts w:ascii="Times New Roman" w:hAnsi="Times New Roman"/>
        </w:rPr>
        <w:t>aplikasi</w:t>
      </w:r>
      <w:proofErr w:type="spellEnd"/>
      <w:r w:rsidRPr="00301323">
        <w:rPr>
          <w:rFonts w:ascii="Times New Roman" w:hAnsi="Times New Roman"/>
        </w:rPr>
        <w:t xml:space="preserve"> </w:t>
      </w:r>
      <w:proofErr w:type="spellStart"/>
      <w:r w:rsidRPr="00301323">
        <w:rPr>
          <w:rFonts w:ascii="Times New Roman" w:hAnsi="Times New Roman"/>
        </w:rPr>
        <w:t>ini</w:t>
      </w:r>
      <w:proofErr w:type="spellEnd"/>
      <w:r w:rsidRPr="00301323">
        <w:rPr>
          <w:rFonts w:ascii="Times New Roman" w:hAnsi="Times New Roman"/>
        </w:rPr>
        <w:t xml:space="preserve"> </w:t>
      </w:r>
      <w:proofErr w:type="spellStart"/>
      <w:r w:rsidRPr="00301323">
        <w:rPr>
          <w:rFonts w:ascii="Times New Roman" w:hAnsi="Times New Roman"/>
        </w:rPr>
        <w:t>sesederhana</w:t>
      </w:r>
      <w:proofErr w:type="spellEnd"/>
      <w:r w:rsidRPr="00301323">
        <w:rPr>
          <w:rFonts w:ascii="Times New Roman" w:hAnsi="Times New Roman"/>
        </w:rPr>
        <w:t xml:space="preserve"> </w:t>
      </w:r>
      <w:proofErr w:type="spellStart"/>
      <w:r w:rsidRPr="00301323">
        <w:rPr>
          <w:rFonts w:ascii="Times New Roman" w:hAnsi="Times New Roman"/>
        </w:rPr>
        <w:t>mungkin</w:t>
      </w:r>
      <w:proofErr w:type="spellEnd"/>
      <w:r w:rsidRPr="00301323">
        <w:rPr>
          <w:rFonts w:ascii="Times New Roman" w:hAnsi="Times New Roman"/>
        </w:rPr>
        <w:t xml:space="preserve"> </w:t>
      </w:r>
      <w:proofErr w:type="spellStart"/>
      <w:r w:rsidRPr="00301323">
        <w:rPr>
          <w:rFonts w:ascii="Times New Roman" w:hAnsi="Times New Roman"/>
        </w:rPr>
        <w:t>tapi</w:t>
      </w:r>
      <w:proofErr w:type="spellEnd"/>
      <w:r w:rsidRPr="00301323">
        <w:rPr>
          <w:rFonts w:ascii="Times New Roman" w:hAnsi="Times New Roman"/>
        </w:rPr>
        <w:t xml:space="preserve"> </w:t>
      </w:r>
      <w:proofErr w:type="spellStart"/>
      <w:r w:rsidRPr="00301323">
        <w:rPr>
          <w:rFonts w:ascii="Times New Roman" w:hAnsi="Times New Roman"/>
        </w:rPr>
        <w:t>tetap</w:t>
      </w:r>
      <w:proofErr w:type="spellEnd"/>
      <w:r w:rsidRPr="00301323">
        <w:rPr>
          <w:rFonts w:ascii="Times New Roman" w:hAnsi="Times New Roman"/>
        </w:rPr>
        <w:t xml:space="preserve"> </w:t>
      </w:r>
      <w:proofErr w:type="spellStart"/>
      <w:r w:rsidRPr="00301323">
        <w:rPr>
          <w:rFonts w:ascii="Times New Roman" w:hAnsi="Times New Roman"/>
        </w:rPr>
        <w:t>dapat</w:t>
      </w:r>
      <w:proofErr w:type="spellEnd"/>
      <w:r w:rsidRPr="00301323">
        <w:rPr>
          <w:rFonts w:ascii="Times New Roman" w:hAnsi="Times New Roman"/>
        </w:rPr>
        <w:t xml:space="preserve">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mudah</w:t>
      </w:r>
      <w:proofErr w:type="spellEnd"/>
      <w:r w:rsidRPr="00301323">
        <w:rPr>
          <w:rFonts w:ascii="Times New Roman" w:hAnsi="Times New Roman"/>
        </w:rPr>
        <w:t xml:space="preserve"> </w:t>
      </w:r>
      <w:proofErr w:type="spellStart"/>
      <w:r w:rsidRPr="00301323">
        <w:rPr>
          <w:rFonts w:ascii="Times New Roman" w:hAnsi="Times New Roman"/>
        </w:rPr>
        <w:t>ditambahkan</w:t>
      </w:r>
      <w:proofErr w:type="spellEnd"/>
      <w:r w:rsidRPr="00301323">
        <w:rPr>
          <w:rFonts w:ascii="Times New Roman" w:hAnsi="Times New Roman"/>
        </w:rPr>
        <w:t xml:space="preserve">. </w:t>
      </w:r>
      <w:proofErr w:type="spellStart"/>
      <w:r w:rsidRPr="00301323">
        <w:rPr>
          <w:rFonts w:ascii="Times New Roman" w:hAnsi="Times New Roman"/>
        </w:rPr>
        <w:t>Dengan</w:t>
      </w:r>
      <w:proofErr w:type="spellEnd"/>
      <w:r w:rsidRPr="00301323">
        <w:rPr>
          <w:rFonts w:ascii="Times New Roman" w:hAnsi="Times New Roman"/>
        </w:rPr>
        <w:t xml:space="preserve"> </w:t>
      </w:r>
      <w:proofErr w:type="spellStart"/>
      <w:r w:rsidRPr="00301323">
        <w:rPr>
          <w:rFonts w:ascii="Times New Roman" w:hAnsi="Times New Roman"/>
        </w:rPr>
        <w:t>begitu</w:t>
      </w:r>
      <w:proofErr w:type="spellEnd"/>
      <w:r w:rsidRPr="00301323">
        <w:rPr>
          <w:rFonts w:ascii="Times New Roman" w:hAnsi="Times New Roman"/>
        </w:rPr>
        <w:t xml:space="preserve">, </w:t>
      </w:r>
      <w:proofErr w:type="spellStart"/>
      <w:r w:rsidRPr="00301323">
        <w:rPr>
          <w:rFonts w:ascii="Times New Roman" w:hAnsi="Times New Roman"/>
        </w:rPr>
        <w:t>fleksibilitas</w:t>
      </w:r>
      <w:proofErr w:type="spellEnd"/>
      <w:r w:rsidRPr="00301323">
        <w:rPr>
          <w:rFonts w:ascii="Times New Roman" w:hAnsi="Times New Roman"/>
        </w:rPr>
        <w:t xml:space="preserve"> </w:t>
      </w:r>
      <w:proofErr w:type="spellStart"/>
      <w:r w:rsidRPr="00301323">
        <w:rPr>
          <w:rFonts w:ascii="Times New Roman" w:hAnsi="Times New Roman"/>
        </w:rPr>
        <w:t>serta</w:t>
      </w:r>
      <w:proofErr w:type="spellEnd"/>
      <w:r w:rsidRPr="00301323">
        <w:rPr>
          <w:rFonts w:ascii="Times New Roman" w:hAnsi="Times New Roman"/>
        </w:rPr>
        <w:t xml:space="preserve"> </w:t>
      </w:r>
      <w:proofErr w:type="spellStart"/>
      <w:r w:rsidRPr="00301323">
        <w:rPr>
          <w:rFonts w:ascii="Times New Roman" w:hAnsi="Times New Roman"/>
        </w:rPr>
        <w:t>skalabilitas</w:t>
      </w:r>
      <w:proofErr w:type="spellEnd"/>
      <w:r w:rsidRPr="00301323">
        <w:rPr>
          <w:rFonts w:ascii="Times New Roman" w:hAnsi="Times New Roman"/>
        </w:rPr>
        <w:t xml:space="preserve"> </w:t>
      </w:r>
      <w:proofErr w:type="spellStart"/>
      <w:r w:rsidRPr="00301323">
        <w:rPr>
          <w:rFonts w:ascii="Times New Roman" w:hAnsi="Times New Roman"/>
        </w:rPr>
        <w:t>dari</w:t>
      </w:r>
      <w:proofErr w:type="spellEnd"/>
      <w:r w:rsidRPr="00301323">
        <w:rPr>
          <w:rFonts w:ascii="Times New Roman" w:hAnsi="Times New Roman"/>
        </w:rPr>
        <w:t xml:space="preserve"> Flask </w:t>
      </w:r>
      <w:proofErr w:type="spellStart"/>
      <w:r w:rsidRPr="00301323">
        <w:rPr>
          <w:rFonts w:ascii="Times New Roman" w:hAnsi="Times New Roman"/>
        </w:rPr>
        <w:t>dapat</w:t>
      </w:r>
      <w:proofErr w:type="spellEnd"/>
      <w:r w:rsidRPr="00301323">
        <w:rPr>
          <w:rFonts w:ascii="Times New Roman" w:hAnsi="Times New Roman"/>
        </w:rPr>
        <w:t xml:space="preserve"> </w:t>
      </w:r>
      <w:proofErr w:type="spellStart"/>
      <w:r w:rsidRPr="00301323">
        <w:rPr>
          <w:rFonts w:ascii="Times New Roman" w:hAnsi="Times New Roman"/>
        </w:rPr>
        <w:t>dikatakan</w:t>
      </w:r>
      <w:proofErr w:type="spellEnd"/>
      <w:r w:rsidRPr="00301323">
        <w:rPr>
          <w:rFonts w:ascii="Times New Roman" w:hAnsi="Times New Roman"/>
        </w:rPr>
        <w:t xml:space="preserve"> </w:t>
      </w:r>
      <w:proofErr w:type="spellStart"/>
      <w:r w:rsidRPr="00301323">
        <w:rPr>
          <w:rFonts w:ascii="Times New Roman" w:hAnsi="Times New Roman"/>
        </w:rPr>
        <w:t>cukup</w:t>
      </w:r>
      <w:proofErr w:type="spellEnd"/>
      <w:r w:rsidRPr="00301323">
        <w:rPr>
          <w:rFonts w:ascii="Times New Roman" w:hAnsi="Times New Roman"/>
        </w:rPr>
        <w:t xml:space="preserve"> </w:t>
      </w:r>
      <w:proofErr w:type="spellStart"/>
      <w:r w:rsidRPr="00301323">
        <w:rPr>
          <w:rFonts w:ascii="Times New Roman" w:hAnsi="Times New Roman"/>
        </w:rPr>
        <w:t>tinggi</w:t>
      </w:r>
      <w:proofErr w:type="spellEnd"/>
      <w:r w:rsidRPr="00301323">
        <w:rPr>
          <w:rFonts w:ascii="Times New Roman" w:hAnsi="Times New Roman"/>
        </w:rPr>
        <w:t xml:space="preserve"> </w:t>
      </w:r>
      <w:proofErr w:type="spellStart"/>
      <w:r w:rsidRPr="00301323">
        <w:rPr>
          <w:rFonts w:ascii="Times New Roman" w:hAnsi="Times New Roman"/>
        </w:rPr>
        <w:t>dibandingkan</w:t>
      </w:r>
      <w:proofErr w:type="spellEnd"/>
      <w:r w:rsidRPr="00301323">
        <w:rPr>
          <w:rFonts w:ascii="Times New Roman" w:hAnsi="Times New Roman"/>
        </w:rPr>
        <w:t xml:space="preserve"> </w:t>
      </w:r>
      <w:proofErr w:type="spellStart"/>
      <w:r w:rsidRPr="00301323">
        <w:rPr>
          <w:rFonts w:ascii="Times New Roman" w:hAnsi="Times New Roman"/>
        </w:rPr>
        <w:t>dengan</w:t>
      </w:r>
      <w:proofErr w:type="spellEnd"/>
      <w:r w:rsidRPr="00301323">
        <w:rPr>
          <w:rFonts w:ascii="Times New Roman" w:hAnsi="Times New Roman"/>
        </w:rPr>
        <w:t xml:space="preserve"> framework </w:t>
      </w:r>
      <w:proofErr w:type="spellStart"/>
      <w:r w:rsidRPr="00301323">
        <w:rPr>
          <w:rFonts w:ascii="Times New Roman" w:hAnsi="Times New Roman"/>
        </w:rPr>
        <w:t>lainnya</w:t>
      </w:r>
      <w:proofErr w:type="spellEnd"/>
      <w:r w:rsidRPr="00301323">
        <w:rPr>
          <w:rFonts w:ascii="Times New Roman" w:hAnsi="Times New Roman"/>
        </w:rPr>
        <w:t>.</w:t>
      </w:r>
    </w:p>
    <w:p w14:paraId="04683629" w14:textId="77887C9A" w:rsidR="008E04C2" w:rsidRPr="008926D5" w:rsidRDefault="008E04C2" w:rsidP="00301323">
      <w:pPr>
        <w:pStyle w:val="ListParagraph"/>
        <w:numPr>
          <w:ilvl w:val="0"/>
          <w:numId w:val="20"/>
        </w:numPr>
        <w:spacing w:line="360" w:lineRule="auto"/>
        <w:ind w:left="792"/>
        <w:jc w:val="both"/>
        <w:rPr>
          <w:rFonts w:ascii="Times New Roman" w:hAnsi="Times New Roman"/>
          <w:color w:val="000000" w:themeColor="text1"/>
          <w:lang w:val="de-DE"/>
        </w:rPr>
      </w:pPr>
      <w:proofErr w:type="spellStart"/>
      <w:r w:rsidRPr="00301323">
        <w:rPr>
          <w:rFonts w:ascii="Times New Roman" w:hAnsi="Times New Roman"/>
          <w:color w:val="000000" w:themeColor="text1"/>
        </w:rPr>
        <w:t>Menginstall</w:t>
      </w:r>
      <w:proofErr w:type="spellEnd"/>
      <w:r w:rsidRPr="00301323">
        <w:rPr>
          <w:rFonts w:ascii="Times New Roman" w:hAnsi="Times New Roman"/>
          <w:color w:val="000000" w:themeColor="text1"/>
        </w:rPr>
        <w:t xml:space="preserve"> Flask</w:t>
      </w:r>
    </w:p>
    <w:p w14:paraId="4AFEC846" w14:textId="77777777" w:rsidR="008926D5" w:rsidRDefault="008926D5" w:rsidP="008926D5">
      <w:pPr>
        <w:spacing w:line="360" w:lineRule="auto"/>
        <w:ind w:left="432"/>
      </w:pPr>
      <w:r>
        <w:t xml:space="preserve">Web framework Flask </w:t>
      </w:r>
      <w:proofErr w:type="spellStart"/>
      <w:r>
        <w:t>ditulis</w:t>
      </w:r>
      <w:proofErr w:type="spellEnd"/>
      <w:r>
        <w:t xml:space="preserve"> </w:t>
      </w:r>
      <w:proofErr w:type="spellStart"/>
      <w:r>
        <w:t>menggunakan</w:t>
      </w:r>
      <w:proofErr w:type="spellEnd"/>
      <w:r>
        <w:t xml:space="preserve"> </w:t>
      </w:r>
      <w:proofErr w:type="spellStart"/>
      <w:r>
        <w:t>bahasa</w:t>
      </w:r>
      <w:proofErr w:type="spellEnd"/>
      <w:r>
        <w:t xml:space="preserve"> Python, </w:t>
      </w:r>
      <w:proofErr w:type="spellStart"/>
      <w:r>
        <w:t>sehingga</w:t>
      </w:r>
      <w:proofErr w:type="spellEnd"/>
      <w:r>
        <w:t xml:space="preserve"> </w:t>
      </w:r>
      <w:proofErr w:type="spellStart"/>
      <w:r>
        <w:t>sebelum</w:t>
      </w:r>
      <w:proofErr w:type="spellEnd"/>
      <w:r>
        <w:t xml:space="preserve"> Flask </w:t>
      </w:r>
      <w:proofErr w:type="spellStart"/>
      <w:r>
        <w:t>dapat</w:t>
      </w:r>
      <w:proofErr w:type="spellEnd"/>
      <w:r>
        <w:t xml:space="preserve"> </w:t>
      </w:r>
      <w:proofErr w:type="spellStart"/>
      <w:r>
        <w:t>digunakan</w:t>
      </w:r>
      <w:proofErr w:type="spellEnd"/>
      <w:r>
        <w:t xml:space="preserve">, </w:t>
      </w:r>
      <w:proofErr w:type="spellStart"/>
      <w:r>
        <w:t>maka</w:t>
      </w:r>
      <w:proofErr w:type="spellEnd"/>
      <w:r>
        <w:t xml:space="preserve"> developer </w:t>
      </w:r>
      <w:proofErr w:type="spellStart"/>
      <w:r>
        <w:t>harus</w:t>
      </w:r>
      <w:proofErr w:type="spellEnd"/>
      <w:r>
        <w:t xml:space="preserve"> </w:t>
      </w:r>
      <w:proofErr w:type="spellStart"/>
      <w:r>
        <w:t>menginstall</w:t>
      </w:r>
      <w:proofErr w:type="spellEnd"/>
      <w:r>
        <w:t xml:space="preserve"> Python pada </w:t>
      </w:r>
      <w:proofErr w:type="spellStart"/>
      <w:r>
        <w:t>perangkat</w:t>
      </w:r>
      <w:proofErr w:type="spellEnd"/>
      <w:r>
        <w:t xml:space="preserve"> yang </w:t>
      </w:r>
      <w:proofErr w:type="spellStart"/>
      <w:r>
        <w:t>akan</w:t>
      </w:r>
      <w:proofErr w:type="spellEnd"/>
      <w:r>
        <w:t xml:space="preserve"> </w:t>
      </w:r>
      <w:proofErr w:type="spellStart"/>
      <w:r>
        <w:t>digunakan</w:t>
      </w:r>
      <w:proofErr w:type="spellEnd"/>
      <w:r>
        <w:t xml:space="preserve">. Oleh </w:t>
      </w:r>
      <w:proofErr w:type="spellStart"/>
      <w:r>
        <w:lastRenderedPageBreak/>
        <w:t>sebab</w:t>
      </w:r>
      <w:proofErr w:type="spellEnd"/>
      <w:r>
        <w:t xml:space="preserve"> </w:t>
      </w:r>
      <w:proofErr w:type="spellStart"/>
      <w:r>
        <w:t>itu</w:t>
      </w:r>
      <w:proofErr w:type="spellEnd"/>
      <w:r>
        <w:t xml:space="preserve">, web developer yang </w:t>
      </w:r>
      <w:proofErr w:type="spellStart"/>
      <w:r>
        <w:t>akan</w:t>
      </w:r>
      <w:proofErr w:type="spellEnd"/>
      <w:r>
        <w:t xml:space="preserve"> </w:t>
      </w:r>
      <w:proofErr w:type="spellStart"/>
      <w:r>
        <w:t>Penggunaan</w:t>
      </w:r>
      <w:proofErr w:type="spellEnd"/>
      <w:r>
        <w:t xml:space="preserve"> Python Web Framework Flask </w:t>
      </w:r>
      <w:proofErr w:type="spellStart"/>
      <w:r>
        <w:t>Untuk</w:t>
      </w:r>
      <w:proofErr w:type="spellEnd"/>
      <w:r>
        <w:t xml:space="preserve"> </w:t>
      </w:r>
      <w:proofErr w:type="spellStart"/>
      <w:r>
        <w:t>Pemula</w:t>
      </w:r>
      <w:proofErr w:type="spellEnd"/>
      <w:r>
        <w:t xml:space="preserve"> </w:t>
      </w:r>
      <w:proofErr w:type="spellStart"/>
      <w:r>
        <w:t>Rahadian</w:t>
      </w:r>
      <w:proofErr w:type="spellEnd"/>
      <w:r>
        <w:t xml:space="preserve"> </w:t>
      </w:r>
      <w:proofErr w:type="spellStart"/>
      <w:r>
        <w:t>Irsyad</w:t>
      </w:r>
      <w:proofErr w:type="spellEnd"/>
      <w:r>
        <w:t xml:space="preserve"> </w:t>
      </w:r>
      <w:proofErr w:type="spellStart"/>
      <w:r>
        <w:t>Laboratorium</w:t>
      </w:r>
      <w:proofErr w:type="spellEnd"/>
      <w:r>
        <w:t xml:space="preserve"> </w:t>
      </w:r>
      <w:proofErr w:type="spellStart"/>
      <w:r>
        <w:t>Telematika</w:t>
      </w:r>
      <w:proofErr w:type="spellEnd"/>
      <w:r>
        <w:t xml:space="preserve">, </w:t>
      </w:r>
      <w:proofErr w:type="spellStart"/>
      <w:r>
        <w:t>Sekolah</w:t>
      </w:r>
      <w:proofErr w:type="spellEnd"/>
      <w:r>
        <w:t xml:space="preserve"> Teknik </w:t>
      </w:r>
      <w:proofErr w:type="spellStart"/>
      <w:r>
        <w:t>Elektro</w:t>
      </w:r>
      <w:proofErr w:type="spellEnd"/>
      <w:r>
        <w:t xml:space="preserve"> &amp; </w:t>
      </w:r>
      <w:proofErr w:type="spellStart"/>
      <w:r>
        <w:t>Informatika</w:t>
      </w:r>
      <w:proofErr w:type="spellEnd"/>
      <w:r>
        <w:t xml:space="preserve">, </w:t>
      </w:r>
      <w:proofErr w:type="spellStart"/>
      <w:r>
        <w:t>Institut</w:t>
      </w:r>
      <w:proofErr w:type="spellEnd"/>
      <w:r>
        <w:t xml:space="preserve"> </w:t>
      </w:r>
      <w:proofErr w:type="spellStart"/>
      <w:r>
        <w:t>Teknologi</w:t>
      </w:r>
      <w:proofErr w:type="spellEnd"/>
      <w:r>
        <w:t xml:space="preserve"> Bandung, e-mail: rahadian.irsyad@gmail.com </w:t>
      </w:r>
      <w:proofErr w:type="spellStart"/>
      <w:r>
        <w:t>menggunakan</w:t>
      </w:r>
      <w:proofErr w:type="spellEnd"/>
      <w:r>
        <w:t xml:space="preserve"> Flask </w:t>
      </w:r>
      <w:proofErr w:type="spellStart"/>
      <w:r>
        <w:t>sebagai</w:t>
      </w:r>
      <w:proofErr w:type="spellEnd"/>
      <w:r>
        <w:t xml:space="preserve"> web framework </w:t>
      </w:r>
      <w:proofErr w:type="spellStart"/>
      <w:r>
        <w:t>untuk</w:t>
      </w:r>
      <w:proofErr w:type="spellEnd"/>
      <w:r>
        <w:t xml:space="preserve"> web development </w:t>
      </w:r>
      <w:proofErr w:type="spellStart"/>
      <w:r>
        <w:t>harus</w:t>
      </w:r>
      <w:proofErr w:type="spellEnd"/>
      <w:r>
        <w:t xml:space="preserve"> </w:t>
      </w:r>
      <w:proofErr w:type="spellStart"/>
      <w:r>
        <w:t>setidaknya</w:t>
      </w:r>
      <w:proofErr w:type="spellEnd"/>
      <w:r>
        <w:t xml:space="preserve"> </w:t>
      </w:r>
      <w:proofErr w:type="spellStart"/>
      <w:r>
        <w:t>mempelajari</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menggunakan</w:t>
      </w:r>
      <w:proofErr w:type="spellEnd"/>
      <w:r>
        <w:t xml:space="preserve"> Flask </w:t>
      </w:r>
      <w:proofErr w:type="spellStart"/>
      <w:r>
        <w:t>seutuhnya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installasi</w:t>
      </w:r>
      <w:proofErr w:type="spellEnd"/>
      <w:r>
        <w:t xml:space="preserve"> Flask pada </w:t>
      </w:r>
      <w:proofErr w:type="spellStart"/>
      <w:r>
        <w:t>sebuah</w:t>
      </w:r>
      <w:proofErr w:type="spellEnd"/>
      <w:r>
        <w:t xml:space="preserve"> </w:t>
      </w:r>
      <w:proofErr w:type="spellStart"/>
      <w:r>
        <w:t>perangkat</w:t>
      </w:r>
      <w:proofErr w:type="spellEnd"/>
      <w:r>
        <w:t xml:space="preserve">, </w:t>
      </w:r>
      <w:proofErr w:type="spellStart"/>
      <w:r>
        <w:t>dibutuhkan</w:t>
      </w:r>
      <w:proofErr w:type="spellEnd"/>
      <w:r>
        <w:t xml:space="preserve"> PIP yang </w:t>
      </w:r>
      <w:proofErr w:type="spellStart"/>
      <w:r>
        <w:t>biasanya</w:t>
      </w:r>
      <w:proofErr w:type="spellEnd"/>
      <w:r>
        <w:t xml:space="preserve"> </w:t>
      </w:r>
      <w:proofErr w:type="spellStart"/>
      <w:r>
        <w:t>sudah</w:t>
      </w:r>
      <w:proofErr w:type="spellEnd"/>
      <w:r>
        <w:t xml:space="preserve"> </w:t>
      </w:r>
      <w:proofErr w:type="spellStart"/>
      <w:r>
        <w:t>terinstall</w:t>
      </w:r>
      <w:proofErr w:type="spellEnd"/>
      <w:r>
        <w:t xml:space="preserve"> pada Python </w:t>
      </w:r>
      <w:proofErr w:type="spellStart"/>
      <w:r>
        <w:t>versi</w:t>
      </w:r>
      <w:proofErr w:type="spellEnd"/>
      <w:r>
        <w:t xml:space="preserve"> 3.4 </w:t>
      </w:r>
      <w:proofErr w:type="spellStart"/>
      <w:r>
        <w:t>ke</w:t>
      </w:r>
      <w:proofErr w:type="spellEnd"/>
      <w:r>
        <w:t xml:space="preserve"> </w:t>
      </w:r>
      <w:proofErr w:type="spellStart"/>
      <w:r>
        <w:t>atas</w:t>
      </w:r>
      <w:proofErr w:type="spellEnd"/>
      <w:r>
        <w:t xml:space="preserve">. PIP </w:t>
      </w:r>
      <w:proofErr w:type="spellStart"/>
      <w:r>
        <w:t>adalah</w:t>
      </w:r>
      <w:proofErr w:type="spellEnd"/>
      <w:r>
        <w:t xml:space="preserve"> </w:t>
      </w:r>
      <w:proofErr w:type="spellStart"/>
      <w:r>
        <w:t>sebuah</w:t>
      </w:r>
      <w:proofErr w:type="spellEnd"/>
      <w:r>
        <w:t xml:space="preserve"> package management system yang </w:t>
      </w:r>
      <w:proofErr w:type="spellStart"/>
      <w:r>
        <w:t>biasa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dan </w:t>
      </w:r>
      <w:proofErr w:type="spellStart"/>
      <w:r>
        <w:t>menginstall</w:t>
      </w:r>
      <w:proofErr w:type="spellEnd"/>
      <w:r>
        <w:t xml:space="preserve"> package yang </w:t>
      </w:r>
      <w:proofErr w:type="spellStart"/>
      <w:r>
        <w:t>berisi</w:t>
      </w:r>
      <w:proofErr w:type="spellEnd"/>
      <w:r>
        <w:t xml:space="preserve"> </w:t>
      </w:r>
      <w:proofErr w:type="spellStart"/>
      <w:r>
        <w:t>modul-modul</w:t>
      </w:r>
      <w:proofErr w:type="spellEnd"/>
      <w:r>
        <w:t xml:space="preserve"> Python. PIP </w:t>
      </w:r>
      <w:proofErr w:type="spellStart"/>
      <w:r>
        <w:t>digunakan</w:t>
      </w:r>
      <w:proofErr w:type="spellEnd"/>
      <w:r>
        <w:t xml:space="preserve"> </w:t>
      </w:r>
      <w:proofErr w:type="spellStart"/>
      <w:r>
        <w:t>untuk</w:t>
      </w:r>
      <w:proofErr w:type="spellEnd"/>
      <w:r>
        <w:t xml:space="preserve"> </w:t>
      </w:r>
      <w:proofErr w:type="spellStart"/>
      <w:r>
        <w:t>menginstall</w:t>
      </w:r>
      <w:proofErr w:type="spellEnd"/>
      <w:r>
        <w:t xml:space="preserve"> Flask </w:t>
      </w:r>
      <w:proofErr w:type="spellStart"/>
      <w:r>
        <w:t>karena</w:t>
      </w:r>
      <w:proofErr w:type="spellEnd"/>
      <w:r>
        <w:t xml:space="preserve"> Flask </w:t>
      </w:r>
      <w:proofErr w:type="spellStart"/>
      <w:r>
        <w:t>ditulis</w:t>
      </w:r>
      <w:proofErr w:type="spellEnd"/>
      <w:r>
        <w:t xml:space="preserve"> dan </w:t>
      </w:r>
      <w:proofErr w:type="spellStart"/>
      <w:r>
        <w:t>dikembangkan</w:t>
      </w:r>
      <w:proofErr w:type="spellEnd"/>
      <w:r>
        <w:t xml:space="preserve"> </w:t>
      </w:r>
      <w:proofErr w:type="spellStart"/>
      <w:r>
        <w:t>dengan</w:t>
      </w:r>
      <w:proofErr w:type="spellEnd"/>
      <w:r>
        <w:t xml:space="preserve"> </w:t>
      </w:r>
      <w:proofErr w:type="spellStart"/>
      <w:r>
        <w:t>bahasa</w:t>
      </w:r>
      <w:proofErr w:type="spellEnd"/>
      <w:r>
        <w:t xml:space="preserve"> dan </w:t>
      </w:r>
      <w:proofErr w:type="spellStart"/>
      <w:r>
        <w:t>modulmodul</w:t>
      </w:r>
      <w:proofErr w:type="spellEnd"/>
      <w:r>
        <w:t xml:space="preserve"> </w:t>
      </w:r>
      <w:proofErr w:type="spellStart"/>
      <w:r>
        <w:t>pemrograman</w:t>
      </w:r>
      <w:proofErr w:type="spellEnd"/>
      <w:r>
        <w:t xml:space="preserve"> Python. </w:t>
      </w:r>
      <w:proofErr w:type="spellStart"/>
      <w:r>
        <w:t>Dengan</w:t>
      </w:r>
      <w:proofErr w:type="spellEnd"/>
      <w:r>
        <w:t xml:space="preserve"> </w:t>
      </w:r>
      <w:proofErr w:type="spellStart"/>
      <w:r>
        <w:t>menggunakan</w:t>
      </w:r>
      <w:proofErr w:type="spellEnd"/>
      <w:r>
        <w:t xml:space="preserve"> PIP, </w:t>
      </w:r>
      <w:proofErr w:type="spellStart"/>
      <w:r>
        <w:t>semua</w:t>
      </w:r>
      <w:proofErr w:type="spellEnd"/>
      <w:r>
        <w:t xml:space="preserve"> </w:t>
      </w:r>
      <w:proofErr w:type="spellStart"/>
      <w:r>
        <w:t>hal</w:t>
      </w:r>
      <w:proofErr w:type="spellEnd"/>
      <w:r>
        <w:t xml:space="preserve"> yang </w:t>
      </w:r>
      <w:proofErr w:type="spellStart"/>
      <w:r>
        <w:t>dibutuhkan</w:t>
      </w:r>
      <w:proofErr w:type="spellEnd"/>
      <w:r>
        <w:t xml:space="preserve"> </w:t>
      </w:r>
      <w:proofErr w:type="spellStart"/>
      <w:r>
        <w:t>untuk</w:t>
      </w:r>
      <w:proofErr w:type="spellEnd"/>
      <w:r>
        <w:t xml:space="preserve"> </w:t>
      </w:r>
      <w:proofErr w:type="spellStart"/>
      <w:r>
        <w:t>installasi</w:t>
      </w:r>
      <w:proofErr w:type="spellEnd"/>
      <w:r>
        <w:t xml:space="preserve"> Flask </w:t>
      </w:r>
      <w:proofErr w:type="spellStart"/>
      <w:r>
        <w:t>akan</w:t>
      </w:r>
      <w:proofErr w:type="spellEnd"/>
      <w:r>
        <w:t xml:space="preserve"> </w:t>
      </w:r>
      <w:proofErr w:type="spellStart"/>
      <w:r>
        <w:t>diunduh</w:t>
      </w:r>
      <w:proofErr w:type="spellEnd"/>
      <w:r>
        <w:t xml:space="preserve"> dan </w:t>
      </w:r>
      <w:proofErr w:type="spellStart"/>
      <w:r>
        <w:t>dipasang</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perintah</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installasi</w:t>
      </w:r>
      <w:proofErr w:type="spellEnd"/>
      <w:r>
        <w:t xml:space="preserve">, </w:t>
      </w:r>
      <w:proofErr w:type="spellStart"/>
      <w:r>
        <w:t>pengguna</w:t>
      </w:r>
      <w:proofErr w:type="spellEnd"/>
      <w:r>
        <w:t xml:space="preserve"> Flask </w:t>
      </w:r>
      <w:proofErr w:type="spellStart"/>
      <w:r>
        <w:t>sebaiknya</w:t>
      </w:r>
      <w:proofErr w:type="spellEnd"/>
      <w:r>
        <w:t xml:space="preserve"> </w:t>
      </w:r>
      <w:proofErr w:type="spellStart"/>
      <w:r>
        <w:t>menggunakan</w:t>
      </w:r>
      <w:proofErr w:type="spellEnd"/>
      <w:r>
        <w:t xml:space="preserve"> virtual </w:t>
      </w:r>
      <w:proofErr w:type="spellStart"/>
      <w:r>
        <w:t>environtment</w:t>
      </w:r>
      <w:proofErr w:type="spellEnd"/>
      <w:r>
        <w:t xml:space="preserve"> </w:t>
      </w:r>
      <w:proofErr w:type="spellStart"/>
      <w:r>
        <w:t>dalam</w:t>
      </w:r>
      <w:proofErr w:type="spellEnd"/>
      <w:r>
        <w:t xml:space="preserve"> proses </w:t>
      </w:r>
      <w:proofErr w:type="spellStart"/>
      <w:r>
        <w:t>pengembangan</w:t>
      </w:r>
      <w:proofErr w:type="spellEnd"/>
      <w:r>
        <w:t xml:space="preserve"> web. Virtual </w:t>
      </w:r>
      <w:proofErr w:type="spellStart"/>
      <w:r>
        <w:t>environtment</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mengisolasi</w:t>
      </w:r>
      <w:proofErr w:type="spellEnd"/>
      <w:r>
        <w:t xml:space="preserve"> </w:t>
      </w:r>
      <w:proofErr w:type="spellStart"/>
      <w:r>
        <w:t>sebuah</w:t>
      </w:r>
      <w:proofErr w:type="spellEnd"/>
      <w:r>
        <w:t xml:space="preserve"> </w:t>
      </w:r>
      <w:proofErr w:type="spellStart"/>
      <w:r>
        <w:t>proyek</w:t>
      </w:r>
      <w:proofErr w:type="spellEnd"/>
      <w:r>
        <w:t xml:space="preserve"> Python agar </w:t>
      </w:r>
      <w:proofErr w:type="spellStart"/>
      <w:r>
        <w:t>tidak</w:t>
      </w:r>
      <w:proofErr w:type="spellEnd"/>
      <w:r>
        <w:t xml:space="preserve"> </w:t>
      </w:r>
      <w:proofErr w:type="spellStart"/>
      <w:r>
        <w:t>terjadi</w:t>
      </w:r>
      <w:proofErr w:type="spellEnd"/>
      <w:r>
        <w:t xml:space="preserve"> </w:t>
      </w:r>
      <w:proofErr w:type="spellStart"/>
      <w:r>
        <w:t>konflik</w:t>
      </w:r>
      <w:proofErr w:type="spellEnd"/>
      <w:r>
        <w:t xml:space="preserve"> </w:t>
      </w:r>
      <w:proofErr w:type="spellStart"/>
      <w:r>
        <w:t>dengan</w:t>
      </w:r>
      <w:proofErr w:type="spellEnd"/>
      <w:r>
        <w:t xml:space="preserve"> </w:t>
      </w:r>
      <w:proofErr w:type="spellStart"/>
      <w:r>
        <w:t>proyek</w:t>
      </w:r>
      <w:proofErr w:type="spellEnd"/>
      <w:r>
        <w:t xml:space="preserve"> Python </w:t>
      </w:r>
      <w:proofErr w:type="spellStart"/>
      <w:r>
        <w:t>lainnya</w:t>
      </w:r>
      <w:proofErr w:type="spellEnd"/>
      <w:r>
        <w:t xml:space="preserve">. </w:t>
      </w:r>
      <w:proofErr w:type="spellStart"/>
      <w:r>
        <w:t>Dengan</w:t>
      </w:r>
      <w:proofErr w:type="spellEnd"/>
      <w:r>
        <w:t xml:space="preserve"> virtual </w:t>
      </w:r>
      <w:proofErr w:type="spellStart"/>
      <w:r>
        <w:t>environtment</w:t>
      </w:r>
      <w:proofErr w:type="spellEnd"/>
      <w:r>
        <w:t xml:space="preserve">, </w:t>
      </w:r>
      <w:proofErr w:type="spellStart"/>
      <w:r>
        <w:t>sebuah</w:t>
      </w:r>
      <w:proofErr w:type="spellEnd"/>
      <w:r>
        <w:t xml:space="preserve"> </w:t>
      </w:r>
      <w:proofErr w:type="spellStart"/>
      <w:r>
        <w:t>proyek</w:t>
      </w:r>
      <w:proofErr w:type="spellEnd"/>
      <w:r>
        <w:t xml:space="preserve"> Python—</w:t>
      </w:r>
      <w:proofErr w:type="spellStart"/>
      <w:r>
        <w:t>atau</w:t>
      </w:r>
      <w:proofErr w:type="spellEnd"/>
      <w:r>
        <w:t xml:space="preserve"> Flask pada </w:t>
      </w:r>
      <w:proofErr w:type="spellStart"/>
      <w:r>
        <w:t>kasus</w:t>
      </w:r>
      <w:proofErr w:type="spellEnd"/>
      <w:r>
        <w:t xml:space="preserve"> </w:t>
      </w:r>
      <w:proofErr w:type="spellStart"/>
      <w:r>
        <w:t>ini</w:t>
      </w:r>
      <w:proofErr w:type="spellEnd"/>
      <w:r>
        <w:t xml:space="preserve">, </w:t>
      </w:r>
      <w:proofErr w:type="spellStart"/>
      <w:r>
        <w:t>seakan</w:t>
      </w:r>
      <w:proofErr w:type="spellEnd"/>
      <w:r>
        <w:t xml:space="preserve"> </w:t>
      </w:r>
      <w:proofErr w:type="spellStart"/>
      <w:r>
        <w:t>ada</w:t>
      </w:r>
      <w:proofErr w:type="spellEnd"/>
      <w:r>
        <w:t xml:space="preserve"> pada </w:t>
      </w:r>
      <w:proofErr w:type="spellStart"/>
      <w:r>
        <w:t>satu</w:t>
      </w:r>
      <w:proofErr w:type="spellEnd"/>
      <w:r>
        <w:t xml:space="preserve"> </w:t>
      </w:r>
      <w:proofErr w:type="spellStart"/>
      <w:r>
        <w:t>komputer</w:t>
      </w:r>
      <w:proofErr w:type="spellEnd"/>
      <w:r>
        <w:t xml:space="preserve"> </w:t>
      </w:r>
      <w:proofErr w:type="spellStart"/>
      <w:r>
        <w:t>sendiri</w:t>
      </w:r>
      <w:proofErr w:type="spellEnd"/>
      <w:r>
        <w:t xml:space="preserve"> </w:t>
      </w:r>
      <w:proofErr w:type="spellStart"/>
      <w:r>
        <w:t>dengan</w:t>
      </w:r>
      <w:proofErr w:type="spellEnd"/>
      <w:r>
        <w:t xml:space="preserve"> </w:t>
      </w:r>
      <w:proofErr w:type="spellStart"/>
      <w:r>
        <w:t>dependensi</w:t>
      </w:r>
      <w:proofErr w:type="spellEnd"/>
      <w:r>
        <w:t xml:space="preserve"> </w:t>
      </w:r>
      <w:proofErr w:type="spellStart"/>
      <w:r>
        <w:t>sendiri</w:t>
      </w:r>
      <w:proofErr w:type="spellEnd"/>
      <w:r>
        <w:t xml:space="preserve"> dan </w:t>
      </w:r>
      <w:proofErr w:type="spellStart"/>
      <w:r>
        <w:t>tidak</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proyek</w:t>
      </w:r>
      <w:proofErr w:type="spellEnd"/>
      <w:r>
        <w:t xml:space="preserve"> </w:t>
      </w:r>
      <w:r>
        <w:lastRenderedPageBreak/>
        <w:t xml:space="preserve">Python </w:t>
      </w:r>
      <w:proofErr w:type="spellStart"/>
      <w:r>
        <w:t>lainnya</w:t>
      </w:r>
      <w:proofErr w:type="spellEnd"/>
      <w:r>
        <w:t xml:space="preserve">. </w:t>
      </w:r>
      <w:proofErr w:type="spellStart"/>
      <w:r>
        <w:t>Untuk</w:t>
      </w:r>
      <w:proofErr w:type="spellEnd"/>
      <w:r>
        <w:t xml:space="preserve"> </w:t>
      </w:r>
      <w:proofErr w:type="spellStart"/>
      <w:r>
        <w:t>menginstall</w:t>
      </w:r>
      <w:proofErr w:type="spellEnd"/>
      <w:r>
        <w:t xml:space="preserve"> virtual </w:t>
      </w:r>
      <w:proofErr w:type="spellStart"/>
      <w:r>
        <w:t>environtment</w:t>
      </w:r>
      <w:proofErr w:type="spellEnd"/>
      <w:r>
        <w:t xml:space="preserve"> </w:t>
      </w:r>
      <w:proofErr w:type="spellStart"/>
      <w:r>
        <w:t>masukkan</w:t>
      </w:r>
      <w:proofErr w:type="spellEnd"/>
      <w:r>
        <w:t xml:space="preserve"> </w:t>
      </w:r>
      <w:proofErr w:type="spellStart"/>
      <w:r>
        <w:t>perintah</w:t>
      </w:r>
      <w:proofErr w:type="spellEnd"/>
      <w:r>
        <w:t xml:space="preserve"> </w:t>
      </w:r>
      <w:proofErr w:type="spellStart"/>
      <w:r>
        <w:t>ini</w:t>
      </w:r>
      <w:proofErr w:type="spellEnd"/>
      <w:r>
        <w:t xml:space="preserve"> di shell. </w:t>
      </w:r>
    </w:p>
    <w:p w14:paraId="1C711447" w14:textId="77777777" w:rsidR="008926D5" w:rsidRDefault="008926D5" w:rsidP="008926D5">
      <w:pPr>
        <w:spacing w:line="360" w:lineRule="auto"/>
        <w:ind w:left="432"/>
      </w:pPr>
      <w:r>
        <w:t xml:space="preserve">$ pip install </w:t>
      </w:r>
      <w:proofErr w:type="spellStart"/>
      <w:r>
        <w:t>virtualenv</w:t>
      </w:r>
      <w:proofErr w:type="spellEnd"/>
      <w:r>
        <w:t xml:space="preserve"> </w:t>
      </w:r>
    </w:p>
    <w:p w14:paraId="267B7291" w14:textId="77777777" w:rsidR="008926D5" w:rsidRDefault="008926D5" w:rsidP="008926D5">
      <w:pPr>
        <w:spacing w:line="360" w:lineRule="auto"/>
        <w:ind w:left="432"/>
      </w:pPr>
      <w:r>
        <w:t xml:space="preserve">Setelah </w:t>
      </w:r>
      <w:proofErr w:type="spellStart"/>
      <w:r>
        <w:t>menginstall</w:t>
      </w:r>
      <w:proofErr w:type="spellEnd"/>
      <w:r>
        <w:t xml:space="preserve"> virtual </w:t>
      </w:r>
      <w:proofErr w:type="spellStart"/>
      <w:r>
        <w:t>environtment</w:t>
      </w:r>
      <w:proofErr w:type="spellEnd"/>
      <w:r>
        <w:t xml:space="preserve"> di </w:t>
      </w:r>
      <w:proofErr w:type="spellStart"/>
      <w:r>
        <w:t>komputer</w:t>
      </w:r>
      <w:proofErr w:type="spellEnd"/>
      <w:r>
        <w:t xml:space="preserve">, </w:t>
      </w:r>
      <w:proofErr w:type="spellStart"/>
      <w:r>
        <w:t>selanjutnya</w:t>
      </w:r>
      <w:proofErr w:type="spellEnd"/>
      <w:r>
        <w:t xml:space="preserve"> </w:t>
      </w:r>
      <w:proofErr w:type="spellStart"/>
      <w:r>
        <w:t>masuk</w:t>
      </w:r>
      <w:proofErr w:type="spellEnd"/>
      <w:r>
        <w:t xml:space="preserve"> </w:t>
      </w:r>
      <w:proofErr w:type="spellStart"/>
      <w:r>
        <w:t>ke</w:t>
      </w:r>
      <w:proofErr w:type="spellEnd"/>
      <w:r>
        <w:t xml:space="preserve"> </w:t>
      </w:r>
      <w:proofErr w:type="spellStart"/>
      <w:r>
        <w:t>direktori</w:t>
      </w:r>
      <w:proofErr w:type="spellEnd"/>
      <w:r>
        <w:t xml:space="preserve"> yang </w:t>
      </w:r>
      <w:proofErr w:type="spellStart"/>
      <w:r>
        <w:t>akan</w:t>
      </w:r>
      <w:proofErr w:type="spellEnd"/>
      <w:r>
        <w:t xml:space="preserve"> </w:t>
      </w:r>
      <w:proofErr w:type="spellStart"/>
      <w:r>
        <w:t>dijadikan</w:t>
      </w:r>
      <w:proofErr w:type="spellEnd"/>
      <w:r>
        <w:t xml:space="preserve"> </w:t>
      </w:r>
      <w:proofErr w:type="spellStart"/>
      <w:r>
        <w:t>tempat</w:t>
      </w:r>
      <w:proofErr w:type="spellEnd"/>
      <w:r>
        <w:t xml:space="preserve"> </w:t>
      </w:r>
      <w:proofErr w:type="spellStart"/>
      <w:r>
        <w:t>proyek</w:t>
      </w:r>
      <w:proofErr w:type="spellEnd"/>
      <w:r>
        <w:t xml:space="preserve"> Python </w:t>
      </w:r>
      <w:proofErr w:type="spellStart"/>
      <w:r>
        <w:t>berada</w:t>
      </w:r>
      <w:proofErr w:type="spellEnd"/>
      <w:r>
        <w:t xml:space="preserve">. Setelah </w:t>
      </w:r>
      <w:proofErr w:type="spellStart"/>
      <w:r>
        <w:t>itu</w:t>
      </w:r>
      <w:proofErr w:type="spellEnd"/>
      <w:r>
        <w:t xml:space="preserve">, </w:t>
      </w:r>
      <w:proofErr w:type="spellStart"/>
      <w:r>
        <w:t>buat</w:t>
      </w:r>
      <w:proofErr w:type="spellEnd"/>
      <w:r>
        <w:t xml:space="preserve"> dan </w:t>
      </w:r>
      <w:proofErr w:type="spellStart"/>
      <w:r>
        <w:t>aktifkan</w:t>
      </w:r>
      <w:proofErr w:type="spellEnd"/>
      <w:r>
        <w:t xml:space="preserve"> virtual </w:t>
      </w:r>
      <w:proofErr w:type="spellStart"/>
      <w:r>
        <w:t>environtment</w:t>
      </w:r>
      <w:proofErr w:type="spellEnd"/>
      <w:r>
        <w:t xml:space="preserve"> </w:t>
      </w:r>
      <w:proofErr w:type="spellStart"/>
      <w:r>
        <w:t>disana</w:t>
      </w:r>
      <w:proofErr w:type="spellEnd"/>
      <w:r>
        <w:t xml:space="preserve"> </w:t>
      </w:r>
      <w:proofErr w:type="spellStart"/>
      <w:r>
        <w:t>dengan</w:t>
      </w:r>
      <w:proofErr w:type="spellEnd"/>
      <w:r>
        <w:t xml:space="preserve"> </w:t>
      </w:r>
      <w:proofErr w:type="spellStart"/>
      <w:r>
        <w:t>memasukkan</w:t>
      </w:r>
      <w:proofErr w:type="spellEnd"/>
      <w:r>
        <w:t xml:space="preserve"> </w:t>
      </w:r>
      <w:proofErr w:type="spellStart"/>
      <w:r>
        <w:t>perintah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versi</w:t>
      </w:r>
      <w:proofErr w:type="spellEnd"/>
      <w:r>
        <w:t xml:space="preserve"> Python yang </w:t>
      </w:r>
      <w:proofErr w:type="spellStart"/>
      <w:r>
        <w:t>digunakan</w:t>
      </w:r>
      <w:proofErr w:type="spellEnd"/>
      <w:r>
        <w:t xml:space="preserve">. </w:t>
      </w:r>
    </w:p>
    <w:p w14:paraId="7EF8B40E" w14:textId="77777777" w:rsidR="008926D5" w:rsidRDefault="008926D5" w:rsidP="008926D5">
      <w:pPr>
        <w:spacing w:line="360" w:lineRule="auto"/>
        <w:ind w:left="432"/>
      </w:pPr>
      <w:r>
        <w:t xml:space="preserve"># python 2: </w:t>
      </w:r>
    </w:p>
    <w:p w14:paraId="1E1F882C" w14:textId="77777777" w:rsidR="008926D5" w:rsidRDefault="008926D5" w:rsidP="008926D5">
      <w:pPr>
        <w:spacing w:line="360" w:lineRule="auto"/>
        <w:ind w:left="432"/>
      </w:pPr>
      <w:r>
        <w:t xml:space="preserve">$ </w:t>
      </w:r>
      <w:proofErr w:type="spellStart"/>
      <w:r>
        <w:t>virtualenv</w:t>
      </w:r>
      <w:proofErr w:type="spellEnd"/>
      <w:r>
        <w:t xml:space="preserve"> </w:t>
      </w:r>
      <w:proofErr w:type="spellStart"/>
      <w:r>
        <w:t>virenv</w:t>
      </w:r>
      <w:proofErr w:type="spellEnd"/>
      <w:r>
        <w:t xml:space="preserve"> </w:t>
      </w:r>
    </w:p>
    <w:p w14:paraId="353E5E19" w14:textId="77777777" w:rsidR="008926D5" w:rsidRDefault="008926D5" w:rsidP="008926D5">
      <w:pPr>
        <w:spacing w:line="360" w:lineRule="auto"/>
        <w:ind w:left="432"/>
      </w:pPr>
      <w:r>
        <w:t xml:space="preserve"># python 3: </w:t>
      </w:r>
    </w:p>
    <w:p w14:paraId="62FCCBB4" w14:textId="77777777" w:rsidR="008926D5" w:rsidRDefault="008926D5" w:rsidP="008926D5">
      <w:pPr>
        <w:spacing w:line="360" w:lineRule="auto"/>
        <w:ind w:left="432"/>
      </w:pPr>
      <w:r>
        <w:t xml:space="preserve">$ python3 -m </w:t>
      </w:r>
      <w:proofErr w:type="spellStart"/>
      <w:r>
        <w:t>venv</w:t>
      </w:r>
      <w:proofErr w:type="spellEnd"/>
      <w:r>
        <w:t xml:space="preserve"> </w:t>
      </w:r>
      <w:proofErr w:type="spellStart"/>
      <w:r>
        <w:t>virenv</w:t>
      </w:r>
      <w:proofErr w:type="spellEnd"/>
      <w:r>
        <w:t xml:space="preserve"> </w:t>
      </w:r>
    </w:p>
    <w:p w14:paraId="3694D56B" w14:textId="77777777" w:rsidR="008926D5" w:rsidRDefault="008926D5" w:rsidP="008926D5">
      <w:pPr>
        <w:spacing w:line="360" w:lineRule="auto"/>
        <w:ind w:left="432"/>
      </w:pPr>
      <w:proofErr w:type="spellStart"/>
      <w:r>
        <w:t>Perintah</w:t>
      </w:r>
      <w:proofErr w:type="spellEnd"/>
      <w:r>
        <w:t xml:space="preserve"> di </w:t>
      </w:r>
      <w:proofErr w:type="spellStart"/>
      <w:r>
        <w:t>atas</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virtual </w:t>
      </w:r>
      <w:proofErr w:type="spellStart"/>
      <w:r>
        <w:t>environtment</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virenv</w:t>
      </w:r>
      <w:proofErr w:type="spellEnd"/>
      <w:r>
        <w:t xml:space="preserve">. </w:t>
      </w:r>
      <w:proofErr w:type="spellStart"/>
      <w:r>
        <w:t>Untuk</w:t>
      </w:r>
      <w:proofErr w:type="spellEnd"/>
      <w:r>
        <w:t xml:space="preserve"> </w:t>
      </w:r>
      <w:proofErr w:type="spellStart"/>
      <w:r>
        <w:t>mengaktifkan</w:t>
      </w:r>
      <w:proofErr w:type="spellEnd"/>
      <w:r>
        <w:t xml:space="preserve"> virtual </w:t>
      </w:r>
      <w:proofErr w:type="spellStart"/>
      <w:r>
        <w:t>environtment</w:t>
      </w:r>
      <w:proofErr w:type="spellEnd"/>
      <w:r>
        <w:t xml:space="preserve"> yang </w:t>
      </w:r>
      <w:proofErr w:type="spellStart"/>
      <w:r>
        <w:t>telah</w:t>
      </w:r>
      <w:proofErr w:type="spellEnd"/>
      <w:r>
        <w:t xml:space="preserve"> </w:t>
      </w:r>
      <w:proofErr w:type="spellStart"/>
      <w:r>
        <w:t>dibuat</w:t>
      </w:r>
      <w:proofErr w:type="spellEnd"/>
      <w:r>
        <w:t xml:space="preserve"> di </w:t>
      </w:r>
      <w:proofErr w:type="spellStart"/>
      <w:r>
        <w:t>direktori</w:t>
      </w:r>
      <w:proofErr w:type="spellEnd"/>
      <w:r>
        <w:t xml:space="preserve"> </w:t>
      </w:r>
      <w:proofErr w:type="spellStart"/>
      <w:r>
        <w:t>tujuan</w:t>
      </w:r>
      <w:proofErr w:type="spellEnd"/>
      <w:r>
        <w:t xml:space="preserve">, </w:t>
      </w:r>
      <w:proofErr w:type="spellStart"/>
      <w:r>
        <w:t>masukkan</w:t>
      </w:r>
      <w:proofErr w:type="spellEnd"/>
      <w:r>
        <w:t xml:space="preserve"> </w:t>
      </w:r>
      <w:proofErr w:type="spellStart"/>
      <w:r>
        <w:t>perintah</w:t>
      </w:r>
      <w:proofErr w:type="spellEnd"/>
      <w:r>
        <w:t xml:space="preserve"> </w:t>
      </w:r>
      <w:proofErr w:type="spellStart"/>
      <w:r>
        <w:t>ini</w:t>
      </w:r>
      <w:proofErr w:type="spellEnd"/>
      <w:r>
        <w:t xml:space="preserve">. </w:t>
      </w:r>
    </w:p>
    <w:p w14:paraId="63DB9F78" w14:textId="77777777" w:rsidR="008926D5" w:rsidRDefault="008926D5" w:rsidP="008926D5">
      <w:pPr>
        <w:spacing w:line="360" w:lineRule="auto"/>
        <w:ind w:left="432"/>
      </w:pPr>
      <w:r>
        <w:t xml:space="preserve">$ source </w:t>
      </w:r>
      <w:proofErr w:type="spellStart"/>
      <w:r>
        <w:t>virenv</w:t>
      </w:r>
      <w:proofErr w:type="spellEnd"/>
      <w:r>
        <w:t xml:space="preserve">/bin/activate </w:t>
      </w:r>
    </w:p>
    <w:p w14:paraId="3A9E5400" w14:textId="77777777" w:rsidR="008926D5" w:rsidRDefault="008926D5" w:rsidP="008926D5">
      <w:pPr>
        <w:spacing w:line="360" w:lineRule="auto"/>
        <w:ind w:left="432"/>
      </w:pPr>
      <w:r>
        <w:t xml:space="preserve">Setelah </w:t>
      </w:r>
      <w:proofErr w:type="spellStart"/>
      <w:r>
        <w:t>mengaktifkan</w:t>
      </w:r>
      <w:proofErr w:type="spellEnd"/>
      <w:r>
        <w:t xml:space="preserve"> virtual </w:t>
      </w:r>
      <w:proofErr w:type="spellStart"/>
      <w:r>
        <w:t>environtment</w:t>
      </w:r>
      <w:proofErr w:type="spellEnd"/>
      <w:r>
        <w:t xml:space="preserve">, shell pada </w:t>
      </w:r>
      <w:proofErr w:type="spellStart"/>
      <w:r>
        <w:t>komputer</w:t>
      </w:r>
      <w:proofErr w:type="spellEnd"/>
      <w:r>
        <w:t xml:space="preserve"> </w:t>
      </w:r>
      <w:proofErr w:type="spellStart"/>
      <w:r>
        <w:t>akan</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seperti</w:t>
      </w:r>
      <w:proofErr w:type="spellEnd"/>
      <w:r>
        <w:t xml:space="preserve"> </w:t>
      </w:r>
      <w:proofErr w:type="spellStart"/>
      <w:r>
        <w:t>ini</w:t>
      </w:r>
      <w:proofErr w:type="spellEnd"/>
      <w:r>
        <w:t xml:space="preserve">. </w:t>
      </w:r>
    </w:p>
    <w:p w14:paraId="6A5F756F" w14:textId="77777777" w:rsidR="008926D5" w:rsidRDefault="008926D5" w:rsidP="008926D5">
      <w:pPr>
        <w:spacing w:line="360" w:lineRule="auto"/>
        <w:ind w:left="432"/>
      </w:pPr>
      <w:r>
        <w:t>(</w:t>
      </w:r>
      <w:proofErr w:type="spellStart"/>
      <w:r>
        <w:t>virenv</w:t>
      </w:r>
      <w:proofErr w:type="spellEnd"/>
      <w:r>
        <w:t xml:space="preserve">)$ </w:t>
      </w:r>
    </w:p>
    <w:p w14:paraId="22FD1276" w14:textId="77777777" w:rsidR="008926D5" w:rsidRDefault="008926D5" w:rsidP="008926D5">
      <w:pPr>
        <w:spacing w:line="360" w:lineRule="auto"/>
        <w:ind w:left="432"/>
      </w:pPr>
      <w:r>
        <w:lastRenderedPageBreak/>
        <w:t xml:space="preserve">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virtual </w:t>
      </w:r>
      <w:proofErr w:type="spellStart"/>
      <w:r>
        <w:t>environtment</w:t>
      </w:r>
      <w:proofErr w:type="spellEnd"/>
      <w:r>
        <w:t xml:space="preserve"> </w:t>
      </w:r>
      <w:proofErr w:type="spellStart"/>
      <w:r>
        <w:t>telah</w:t>
      </w:r>
      <w:proofErr w:type="spellEnd"/>
      <w:r>
        <w:t xml:space="preserve"> </w:t>
      </w:r>
      <w:proofErr w:type="spellStart"/>
      <w:r>
        <w:t>aktif</w:t>
      </w:r>
      <w:proofErr w:type="spellEnd"/>
      <w:r>
        <w:t xml:space="preserve"> dan </w:t>
      </w:r>
      <w:proofErr w:type="spellStart"/>
      <w:r>
        <w:t>proyek</w:t>
      </w:r>
      <w:proofErr w:type="spellEnd"/>
      <w:r>
        <w:t xml:space="preserve"> Python yang </w:t>
      </w:r>
      <w:proofErr w:type="spellStart"/>
      <w:r>
        <w:t>akan</w:t>
      </w:r>
      <w:proofErr w:type="spellEnd"/>
      <w:r>
        <w:t xml:space="preserve"> </w:t>
      </w:r>
      <w:proofErr w:type="spellStart"/>
      <w:r>
        <w:t>dibuat</w:t>
      </w:r>
      <w:proofErr w:type="spellEnd"/>
      <w:r>
        <w:t xml:space="preserve"> </w:t>
      </w:r>
      <w:proofErr w:type="spellStart"/>
      <w:r>
        <w:t>telah</w:t>
      </w:r>
      <w:proofErr w:type="spellEnd"/>
      <w:r>
        <w:t xml:space="preserve"> </w:t>
      </w:r>
      <w:proofErr w:type="spellStart"/>
      <w:r>
        <w:t>terisolasi</w:t>
      </w:r>
      <w:proofErr w:type="spellEnd"/>
      <w:r>
        <w:t xml:space="preserve"> dan </w:t>
      </w:r>
      <w:proofErr w:type="spellStart"/>
      <w:r>
        <w:t>mempunyai</w:t>
      </w:r>
      <w:proofErr w:type="spellEnd"/>
      <w:r>
        <w:t xml:space="preserve"> </w:t>
      </w:r>
      <w:proofErr w:type="spellStart"/>
      <w:r>
        <w:t>sumber</w:t>
      </w:r>
      <w:proofErr w:type="spellEnd"/>
      <w:r>
        <w:t xml:space="preserve"> </w:t>
      </w:r>
      <w:proofErr w:type="spellStart"/>
      <w:r>
        <w:t>dependensi</w:t>
      </w:r>
      <w:proofErr w:type="spellEnd"/>
      <w:r>
        <w:t xml:space="preserve"> </w:t>
      </w:r>
      <w:proofErr w:type="spellStart"/>
      <w:r>
        <w:t>tersendiri</w:t>
      </w:r>
      <w:proofErr w:type="spellEnd"/>
      <w:r>
        <w:t xml:space="preserve">. Setelah </w:t>
      </w:r>
      <w:proofErr w:type="spellStart"/>
      <w:r>
        <w:t>mengaktifkan</w:t>
      </w:r>
      <w:proofErr w:type="spellEnd"/>
      <w:r>
        <w:t xml:space="preserve"> virtual </w:t>
      </w:r>
      <w:proofErr w:type="spellStart"/>
      <w:r>
        <w:t>environtment</w:t>
      </w:r>
      <w:proofErr w:type="spellEnd"/>
      <w:r>
        <w:t xml:space="preserve">, Flask </w:t>
      </w:r>
      <w:proofErr w:type="spellStart"/>
      <w:r>
        <w:t>dapat</w:t>
      </w:r>
      <w:proofErr w:type="spellEnd"/>
      <w:r>
        <w:t xml:space="preserve"> </w:t>
      </w:r>
      <w:proofErr w:type="spellStart"/>
      <w:r>
        <w:t>diinstall</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mengkhawatirkan</w:t>
      </w:r>
      <w:proofErr w:type="spellEnd"/>
      <w:r>
        <w:t xml:space="preserve"> </w:t>
      </w:r>
      <w:proofErr w:type="spellStart"/>
      <w:r>
        <w:t>adanya</w:t>
      </w:r>
      <w:proofErr w:type="spellEnd"/>
      <w:r>
        <w:t xml:space="preserve"> </w:t>
      </w:r>
      <w:proofErr w:type="spellStart"/>
      <w:r>
        <w:t>konflik</w:t>
      </w:r>
      <w:proofErr w:type="spellEnd"/>
      <w:r>
        <w:t xml:space="preserve"> </w:t>
      </w:r>
      <w:proofErr w:type="spellStart"/>
      <w:r>
        <w:t>dependensi</w:t>
      </w:r>
      <w:proofErr w:type="spellEnd"/>
      <w:r>
        <w:t xml:space="preserve"> </w:t>
      </w:r>
      <w:proofErr w:type="spellStart"/>
      <w:r>
        <w:t>dengan</w:t>
      </w:r>
      <w:proofErr w:type="spellEnd"/>
      <w:r>
        <w:t xml:space="preserve"> </w:t>
      </w:r>
      <w:proofErr w:type="spellStart"/>
      <w:r>
        <w:t>proyek</w:t>
      </w:r>
      <w:proofErr w:type="spellEnd"/>
      <w:r>
        <w:t xml:space="preserve"> Python </w:t>
      </w:r>
      <w:proofErr w:type="spellStart"/>
      <w:r>
        <w:t>lainnya</w:t>
      </w:r>
      <w:proofErr w:type="spellEnd"/>
      <w:r>
        <w:t xml:space="preserve">. Masukkan </w:t>
      </w:r>
      <w:proofErr w:type="spellStart"/>
      <w:r>
        <w:t>perintah</w:t>
      </w:r>
      <w:proofErr w:type="spellEnd"/>
      <w:r>
        <w:t xml:space="preserve"> </w:t>
      </w:r>
      <w:proofErr w:type="spellStart"/>
      <w:r>
        <w:t>ini</w:t>
      </w:r>
      <w:proofErr w:type="spellEnd"/>
      <w:r>
        <w:t xml:space="preserve"> </w:t>
      </w:r>
      <w:proofErr w:type="spellStart"/>
      <w:r>
        <w:t>setelah</w:t>
      </w:r>
      <w:proofErr w:type="spellEnd"/>
      <w:r>
        <w:t xml:space="preserve"> </w:t>
      </w:r>
      <w:proofErr w:type="spellStart"/>
      <w:r>
        <w:t>masuk</w:t>
      </w:r>
      <w:proofErr w:type="spellEnd"/>
      <w:r>
        <w:t xml:space="preserve"> dan </w:t>
      </w:r>
      <w:proofErr w:type="spellStart"/>
      <w:r>
        <w:t>mengaktifkan</w:t>
      </w:r>
      <w:proofErr w:type="spellEnd"/>
      <w:r>
        <w:t xml:space="preserve"> virtual </w:t>
      </w:r>
      <w:proofErr w:type="spellStart"/>
      <w:r>
        <w:t>environtment</w:t>
      </w:r>
      <w:proofErr w:type="spellEnd"/>
      <w:r>
        <w:t xml:space="preserve"> </w:t>
      </w:r>
      <w:proofErr w:type="spellStart"/>
      <w:r>
        <w:t>untuk</w:t>
      </w:r>
      <w:proofErr w:type="spellEnd"/>
      <w:r>
        <w:t xml:space="preserve"> </w:t>
      </w:r>
      <w:proofErr w:type="spellStart"/>
      <w:r>
        <w:t>menginstall</w:t>
      </w:r>
      <w:proofErr w:type="spellEnd"/>
      <w:r>
        <w:t xml:space="preserve"> Flask. </w:t>
      </w:r>
    </w:p>
    <w:p w14:paraId="3605AE1F" w14:textId="77777777" w:rsidR="008926D5" w:rsidRDefault="008926D5" w:rsidP="008926D5">
      <w:pPr>
        <w:spacing w:line="360" w:lineRule="auto"/>
        <w:ind w:left="432"/>
      </w:pPr>
      <w:r>
        <w:t xml:space="preserve">$ pip install Flask </w:t>
      </w:r>
    </w:p>
    <w:p w14:paraId="77C131A6" w14:textId="77777777" w:rsidR="008926D5" w:rsidRDefault="008926D5" w:rsidP="008926D5">
      <w:pPr>
        <w:spacing w:line="360" w:lineRule="auto"/>
        <w:ind w:left="432"/>
      </w:pPr>
      <w:proofErr w:type="spellStart"/>
      <w:r>
        <w:t>Untuk</w:t>
      </w:r>
      <w:proofErr w:type="spellEnd"/>
      <w:r>
        <w:t xml:space="preserve"> </w:t>
      </w:r>
      <w:proofErr w:type="spellStart"/>
      <w:r>
        <w:t>memeriksa</w:t>
      </w:r>
      <w:proofErr w:type="spellEnd"/>
      <w:r>
        <w:t xml:space="preserve"> </w:t>
      </w:r>
      <w:proofErr w:type="spellStart"/>
      <w:r>
        <w:t>keberhasilan</w:t>
      </w:r>
      <w:proofErr w:type="spellEnd"/>
      <w:r>
        <w:t xml:space="preserve"> </w:t>
      </w:r>
      <w:proofErr w:type="spellStart"/>
      <w:r>
        <w:t>installasi</w:t>
      </w:r>
      <w:proofErr w:type="spellEnd"/>
      <w:r>
        <w:t xml:space="preserve"> Flask, </w:t>
      </w:r>
      <w:proofErr w:type="spellStart"/>
      <w:r>
        <w:t>buat</w:t>
      </w:r>
      <w:proofErr w:type="spellEnd"/>
      <w:r>
        <w:t xml:space="preserve"> </w:t>
      </w:r>
      <w:proofErr w:type="spellStart"/>
      <w:r>
        <w:t>sebuah</w:t>
      </w:r>
      <w:proofErr w:type="spellEnd"/>
      <w:r>
        <w:t xml:space="preserve"> file </w:t>
      </w:r>
      <w:proofErr w:type="spellStart"/>
      <w:r>
        <w:t>berisi</w:t>
      </w:r>
      <w:proofErr w:type="spellEnd"/>
      <w:r>
        <w:t xml:space="preserve"> </w:t>
      </w:r>
      <w:proofErr w:type="spellStart"/>
      <w:r>
        <w:t>kode</w:t>
      </w:r>
      <w:proofErr w:type="spellEnd"/>
      <w:r>
        <w:t xml:space="preserve"> Python </w:t>
      </w:r>
      <w:proofErr w:type="spellStart"/>
      <w:r>
        <w:t>berikut</w:t>
      </w:r>
      <w:proofErr w:type="spellEnd"/>
      <w:r>
        <w:t xml:space="preserve"> dan </w:t>
      </w:r>
      <w:proofErr w:type="spellStart"/>
      <w:r>
        <w:t>beri</w:t>
      </w:r>
      <w:proofErr w:type="spellEnd"/>
      <w:r>
        <w:t xml:space="preserve"> </w:t>
      </w:r>
      <w:proofErr w:type="spellStart"/>
      <w:r>
        <w:t>nama</w:t>
      </w:r>
      <w:proofErr w:type="spellEnd"/>
      <w:r>
        <w:t xml:space="preserve"> file </w:t>
      </w:r>
      <w:proofErr w:type="spellStart"/>
      <w:r>
        <w:t>tersebut</w:t>
      </w:r>
      <w:proofErr w:type="spellEnd"/>
      <w:r>
        <w:t xml:space="preserve"> ‘hello.py’. from flask import </w:t>
      </w:r>
    </w:p>
    <w:p w14:paraId="4BCBBF52" w14:textId="77777777" w:rsidR="008926D5" w:rsidRDefault="008926D5" w:rsidP="008926D5">
      <w:pPr>
        <w:spacing w:line="360" w:lineRule="auto"/>
        <w:ind w:left="432"/>
      </w:pPr>
      <w:r>
        <w:t xml:space="preserve">Flask app = Flask(__name__) </w:t>
      </w:r>
    </w:p>
    <w:p w14:paraId="1FBF314A" w14:textId="77777777" w:rsidR="008926D5" w:rsidRDefault="008926D5" w:rsidP="008926D5">
      <w:pPr>
        <w:spacing w:line="360" w:lineRule="auto"/>
        <w:ind w:left="432"/>
      </w:pPr>
      <w:r>
        <w:t>@</w:t>
      </w:r>
      <w:proofErr w:type="spellStart"/>
      <w:proofErr w:type="gramStart"/>
      <w:r>
        <w:t>app.route</w:t>
      </w:r>
      <w:proofErr w:type="spellEnd"/>
      <w:proofErr w:type="gramEnd"/>
      <w:r>
        <w:t xml:space="preserve">("/") </w:t>
      </w:r>
    </w:p>
    <w:p w14:paraId="21ABAC11" w14:textId="77777777" w:rsidR="008926D5" w:rsidRDefault="008926D5" w:rsidP="008926D5">
      <w:pPr>
        <w:spacing w:line="360" w:lineRule="auto"/>
        <w:ind w:left="432"/>
      </w:pPr>
      <w:r>
        <w:t xml:space="preserve">def </w:t>
      </w:r>
      <w:proofErr w:type="gramStart"/>
      <w:r>
        <w:t>hello(</w:t>
      </w:r>
      <w:proofErr w:type="gramEnd"/>
      <w:r>
        <w:t xml:space="preserve">): </w:t>
      </w:r>
    </w:p>
    <w:p w14:paraId="4A211A9A" w14:textId="51F4BE93" w:rsidR="008926D5" w:rsidRDefault="008926D5" w:rsidP="008926D5">
      <w:pPr>
        <w:spacing w:line="360" w:lineRule="auto"/>
        <w:ind w:left="432"/>
      </w:pPr>
      <w:r>
        <w:t>return "Hello World!"</w:t>
      </w:r>
    </w:p>
    <w:p w14:paraId="353FE24C" w14:textId="06B03D97" w:rsidR="008926D5" w:rsidRPr="008926D5" w:rsidRDefault="008926D5" w:rsidP="008926D5">
      <w:pPr>
        <w:spacing w:line="360" w:lineRule="auto"/>
        <w:ind w:left="432"/>
        <w:rPr>
          <w:rFonts w:ascii="Times New Roman" w:hAnsi="Times New Roman"/>
          <w:color w:val="000000" w:themeColor="text1"/>
          <w:lang w:val="de-DE"/>
        </w:rPr>
      </w:pPr>
      <w:proofErr w:type="spellStart"/>
      <w:r>
        <w:t>Selanjutnya</w:t>
      </w:r>
      <w:proofErr w:type="spellEnd"/>
      <w:r>
        <w:t xml:space="preserve">, </w:t>
      </w:r>
      <w:proofErr w:type="spellStart"/>
      <w:r>
        <w:t>jalankan</w:t>
      </w:r>
      <w:proofErr w:type="spellEnd"/>
      <w:r>
        <w:t xml:space="preserve"> file </w:t>
      </w:r>
      <w:proofErr w:type="spellStart"/>
      <w:r>
        <w:t>tersebut</w:t>
      </w:r>
      <w:proofErr w:type="spellEnd"/>
      <w:r>
        <w:t xml:space="preserve"> </w:t>
      </w:r>
      <w:proofErr w:type="spellStart"/>
      <w:r>
        <w:t>menggunakan</w:t>
      </w:r>
      <w:proofErr w:type="spellEnd"/>
      <w:r>
        <w:t xml:space="preserve"> Flask </w:t>
      </w:r>
      <w:proofErr w:type="spellStart"/>
      <w:r>
        <w:t>dengan</w:t>
      </w:r>
      <w:proofErr w:type="spellEnd"/>
      <w:r>
        <w:t xml:space="preserve"> </w:t>
      </w:r>
      <w:proofErr w:type="spellStart"/>
      <w:r>
        <w:t>memasukkan</w:t>
      </w:r>
      <w:proofErr w:type="spellEnd"/>
      <w:r>
        <w:t xml:space="preserve"> </w:t>
      </w:r>
      <w:proofErr w:type="spellStart"/>
      <w:r>
        <w:t>perintah</w:t>
      </w:r>
      <w:proofErr w:type="spellEnd"/>
      <w:r>
        <w:t xml:space="preserve"> </w:t>
      </w:r>
      <w:proofErr w:type="spellStart"/>
      <w:r>
        <w:t>berikut</w:t>
      </w:r>
      <w:proofErr w:type="spellEnd"/>
      <w:r>
        <w:t xml:space="preserve">. $ FLASK_APP=hello.py flask run Setelah </w:t>
      </w:r>
      <w:proofErr w:type="spellStart"/>
      <w:r>
        <w:t>itu</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pemberitahuan</w:t>
      </w:r>
      <w:proofErr w:type="spellEnd"/>
      <w:r>
        <w:t xml:space="preserve"> </w:t>
      </w:r>
      <w:proofErr w:type="spellStart"/>
      <w:r>
        <w:t>bahwa</w:t>
      </w:r>
      <w:proofErr w:type="spellEnd"/>
      <w:r>
        <w:t xml:space="preserve"> Flask </w:t>
      </w:r>
      <w:proofErr w:type="spellStart"/>
      <w:r>
        <w:t>telah</w:t>
      </w:r>
      <w:proofErr w:type="spellEnd"/>
      <w:r>
        <w:t xml:space="preserve"> </w:t>
      </w:r>
      <w:proofErr w:type="spellStart"/>
      <w:r>
        <w:t>berjalan</w:t>
      </w:r>
      <w:proofErr w:type="spellEnd"/>
      <w:r>
        <w:t xml:space="preserve"> di localhost. * Running on http://localhost:5000/</w:t>
      </w:r>
    </w:p>
    <w:p w14:paraId="6D496575" w14:textId="5D594E86" w:rsidR="008E04C2" w:rsidRPr="00301323" w:rsidRDefault="008E04C2" w:rsidP="00301323">
      <w:pPr>
        <w:pStyle w:val="NormalWeb"/>
        <w:numPr>
          <w:ilvl w:val="0"/>
          <w:numId w:val="20"/>
        </w:numPr>
        <w:shd w:val="clear" w:color="auto" w:fill="FEFEFE"/>
        <w:spacing w:before="0" w:beforeAutospacing="0" w:after="390" w:afterAutospacing="0" w:line="360" w:lineRule="auto"/>
        <w:ind w:left="792"/>
        <w:jc w:val="both"/>
        <w:rPr>
          <w:color w:val="000000" w:themeColor="text1"/>
          <w:sz w:val="22"/>
          <w:szCs w:val="22"/>
        </w:rPr>
      </w:pPr>
      <w:proofErr w:type="spellStart"/>
      <w:r w:rsidRPr="00301323">
        <w:rPr>
          <w:color w:val="000000" w:themeColor="text1"/>
          <w:sz w:val="22"/>
          <w:szCs w:val="22"/>
        </w:rPr>
        <w:t>Menginstall</w:t>
      </w:r>
      <w:proofErr w:type="spellEnd"/>
      <w:r w:rsidRPr="00301323">
        <w:rPr>
          <w:color w:val="000000" w:themeColor="text1"/>
          <w:sz w:val="22"/>
          <w:szCs w:val="22"/>
        </w:rPr>
        <w:t xml:space="preserve"> </w:t>
      </w:r>
      <w:proofErr w:type="spellStart"/>
      <w:r w:rsidRPr="00301323">
        <w:rPr>
          <w:color w:val="000000" w:themeColor="text1"/>
          <w:sz w:val="22"/>
          <w:szCs w:val="22"/>
        </w:rPr>
        <w:t>Virtualenv</w:t>
      </w:r>
      <w:proofErr w:type="spellEnd"/>
    </w:p>
    <w:p w14:paraId="33C622C7" w14:textId="77777777" w:rsidR="008E04C2" w:rsidRPr="008926D5" w:rsidRDefault="008E04C2" w:rsidP="008926D5">
      <w:pPr>
        <w:pStyle w:val="NormalWeb"/>
        <w:shd w:val="clear" w:color="auto" w:fill="FEFEFE"/>
        <w:spacing w:before="72" w:beforeAutospacing="0" w:after="390" w:afterAutospacing="0" w:line="360" w:lineRule="auto"/>
        <w:ind w:left="432"/>
        <w:jc w:val="both"/>
        <w:rPr>
          <w:i/>
          <w:iCs/>
          <w:color w:val="000000" w:themeColor="text1"/>
          <w:sz w:val="22"/>
          <w:szCs w:val="22"/>
        </w:rPr>
      </w:pPr>
      <w:proofErr w:type="spellStart"/>
      <w:r w:rsidRPr="008926D5">
        <w:rPr>
          <w:i/>
          <w:iCs/>
          <w:color w:val="000000" w:themeColor="text1"/>
          <w:sz w:val="22"/>
          <w:szCs w:val="22"/>
        </w:rPr>
        <w:lastRenderedPageBreak/>
        <w:t>Virtualenv</w:t>
      </w:r>
      <w:proofErr w:type="spellEnd"/>
      <w:r w:rsidRPr="008926D5">
        <w:rPr>
          <w:i/>
          <w:iCs/>
          <w:color w:val="000000" w:themeColor="text1"/>
          <w:sz w:val="22"/>
          <w:szCs w:val="22"/>
        </w:rPr>
        <w:t xml:space="preserve"> </w:t>
      </w:r>
      <w:proofErr w:type="spellStart"/>
      <w:r w:rsidRPr="008926D5">
        <w:rPr>
          <w:i/>
          <w:iCs/>
          <w:color w:val="000000" w:themeColor="text1"/>
          <w:sz w:val="22"/>
          <w:szCs w:val="22"/>
        </w:rPr>
        <w:t>adalah</w:t>
      </w:r>
      <w:proofErr w:type="spellEnd"/>
      <w:r w:rsidRPr="008926D5">
        <w:rPr>
          <w:i/>
          <w:iCs/>
          <w:color w:val="000000" w:themeColor="text1"/>
          <w:sz w:val="22"/>
          <w:szCs w:val="22"/>
        </w:rPr>
        <w:t xml:space="preserve"> </w:t>
      </w:r>
      <w:proofErr w:type="spellStart"/>
      <w:r w:rsidRPr="008926D5">
        <w:rPr>
          <w:i/>
          <w:iCs/>
          <w:color w:val="000000" w:themeColor="text1"/>
          <w:sz w:val="22"/>
          <w:szCs w:val="22"/>
        </w:rPr>
        <w:t>alat</w:t>
      </w:r>
      <w:proofErr w:type="spellEnd"/>
      <w:r w:rsidRPr="008926D5">
        <w:rPr>
          <w:i/>
          <w:iCs/>
          <w:color w:val="000000" w:themeColor="text1"/>
          <w:sz w:val="22"/>
          <w:szCs w:val="22"/>
        </w:rPr>
        <w:t xml:space="preserve"> yang </w:t>
      </w:r>
      <w:proofErr w:type="spellStart"/>
      <w:r w:rsidRPr="008926D5">
        <w:rPr>
          <w:i/>
          <w:iCs/>
          <w:color w:val="000000" w:themeColor="text1"/>
          <w:sz w:val="22"/>
          <w:szCs w:val="22"/>
        </w:rPr>
        <w:t>berguna</w:t>
      </w:r>
      <w:proofErr w:type="spellEnd"/>
      <w:r w:rsidRPr="008926D5">
        <w:rPr>
          <w:i/>
          <w:iCs/>
          <w:color w:val="000000" w:themeColor="text1"/>
          <w:sz w:val="22"/>
          <w:szCs w:val="22"/>
        </w:rPr>
        <w:t xml:space="preserve"> yang </w:t>
      </w:r>
      <w:proofErr w:type="spellStart"/>
      <w:r w:rsidRPr="008926D5">
        <w:rPr>
          <w:i/>
          <w:iCs/>
          <w:color w:val="000000" w:themeColor="text1"/>
          <w:sz w:val="22"/>
          <w:szCs w:val="22"/>
        </w:rPr>
        <w:t>akan</w:t>
      </w:r>
      <w:proofErr w:type="spellEnd"/>
      <w:r w:rsidRPr="008926D5">
        <w:rPr>
          <w:i/>
          <w:iCs/>
          <w:color w:val="000000" w:themeColor="text1"/>
          <w:sz w:val="22"/>
          <w:szCs w:val="22"/>
        </w:rPr>
        <w:t xml:space="preserve"> </w:t>
      </w:r>
      <w:proofErr w:type="spellStart"/>
      <w:r w:rsidRPr="008926D5">
        <w:rPr>
          <w:i/>
          <w:iCs/>
          <w:color w:val="000000" w:themeColor="text1"/>
          <w:sz w:val="22"/>
          <w:szCs w:val="22"/>
        </w:rPr>
        <w:t>membuat</w:t>
      </w:r>
      <w:proofErr w:type="spellEnd"/>
      <w:r w:rsidRPr="008926D5">
        <w:rPr>
          <w:i/>
          <w:iCs/>
          <w:color w:val="000000" w:themeColor="text1"/>
          <w:sz w:val="22"/>
          <w:szCs w:val="22"/>
        </w:rPr>
        <w:t xml:space="preserve"> </w:t>
      </w:r>
      <w:proofErr w:type="spellStart"/>
      <w:r w:rsidRPr="008926D5">
        <w:rPr>
          <w:i/>
          <w:iCs/>
          <w:color w:val="000000" w:themeColor="text1"/>
          <w:sz w:val="22"/>
          <w:szCs w:val="22"/>
        </w:rPr>
        <w:t>lingkungan</w:t>
      </w:r>
      <w:proofErr w:type="spellEnd"/>
      <w:r w:rsidRPr="008926D5">
        <w:rPr>
          <w:i/>
          <w:iCs/>
          <w:color w:val="000000" w:themeColor="text1"/>
          <w:sz w:val="22"/>
          <w:szCs w:val="22"/>
        </w:rPr>
        <w:t xml:space="preserve"> </w:t>
      </w:r>
      <w:proofErr w:type="spellStart"/>
      <w:r w:rsidRPr="008926D5">
        <w:rPr>
          <w:i/>
          <w:iCs/>
          <w:color w:val="000000" w:themeColor="text1"/>
          <w:sz w:val="22"/>
          <w:szCs w:val="22"/>
        </w:rPr>
        <w:t>pengembangan</w:t>
      </w:r>
      <w:proofErr w:type="spellEnd"/>
      <w:r w:rsidRPr="008926D5">
        <w:rPr>
          <w:i/>
          <w:iCs/>
          <w:color w:val="000000" w:themeColor="text1"/>
          <w:sz w:val="22"/>
          <w:szCs w:val="22"/>
        </w:rPr>
        <w:t xml:space="preserve"> Python yang </w:t>
      </w:r>
      <w:proofErr w:type="spellStart"/>
      <w:r w:rsidRPr="008926D5">
        <w:rPr>
          <w:i/>
          <w:iCs/>
          <w:color w:val="000000" w:themeColor="text1"/>
          <w:sz w:val="22"/>
          <w:szCs w:val="22"/>
        </w:rPr>
        <w:t>terisolasi</w:t>
      </w:r>
      <w:proofErr w:type="spellEnd"/>
      <w:r w:rsidRPr="008926D5">
        <w:rPr>
          <w:i/>
          <w:iCs/>
          <w:color w:val="000000" w:themeColor="text1"/>
          <w:sz w:val="22"/>
          <w:szCs w:val="22"/>
        </w:rPr>
        <w:t xml:space="preserve"> di mana </w:t>
      </w:r>
      <w:proofErr w:type="spellStart"/>
      <w:r w:rsidRPr="008926D5">
        <w:rPr>
          <w:i/>
          <w:iCs/>
          <w:color w:val="000000" w:themeColor="text1"/>
          <w:sz w:val="22"/>
          <w:szCs w:val="22"/>
        </w:rPr>
        <w:t>kamu</w:t>
      </w:r>
      <w:proofErr w:type="spellEnd"/>
      <w:r w:rsidRPr="008926D5">
        <w:rPr>
          <w:i/>
          <w:iCs/>
          <w:color w:val="000000" w:themeColor="text1"/>
          <w:sz w:val="22"/>
          <w:szCs w:val="22"/>
        </w:rPr>
        <w:t xml:space="preserve"> </w:t>
      </w:r>
      <w:proofErr w:type="spellStart"/>
      <w:r w:rsidRPr="008926D5">
        <w:rPr>
          <w:i/>
          <w:iCs/>
          <w:color w:val="000000" w:themeColor="text1"/>
          <w:sz w:val="22"/>
          <w:szCs w:val="22"/>
        </w:rPr>
        <w:t>bisa</w:t>
      </w:r>
      <w:proofErr w:type="spellEnd"/>
      <w:r w:rsidRPr="008926D5">
        <w:rPr>
          <w:i/>
          <w:iCs/>
          <w:color w:val="000000" w:themeColor="text1"/>
          <w:sz w:val="22"/>
          <w:szCs w:val="22"/>
        </w:rPr>
        <w:t xml:space="preserve"> </w:t>
      </w:r>
      <w:proofErr w:type="spellStart"/>
      <w:r w:rsidRPr="008926D5">
        <w:rPr>
          <w:i/>
          <w:iCs/>
          <w:color w:val="000000" w:themeColor="text1"/>
          <w:sz w:val="22"/>
          <w:szCs w:val="22"/>
        </w:rPr>
        <w:t>mengerjakan</w:t>
      </w:r>
      <w:proofErr w:type="spellEnd"/>
      <w:r w:rsidRPr="008926D5">
        <w:rPr>
          <w:i/>
          <w:iCs/>
          <w:color w:val="000000" w:themeColor="text1"/>
          <w:sz w:val="22"/>
          <w:szCs w:val="22"/>
        </w:rPr>
        <w:t xml:space="preserve"> </w:t>
      </w:r>
      <w:proofErr w:type="spellStart"/>
      <w:r w:rsidRPr="008926D5">
        <w:rPr>
          <w:i/>
          <w:iCs/>
          <w:color w:val="000000" w:themeColor="text1"/>
          <w:sz w:val="22"/>
          <w:szCs w:val="22"/>
        </w:rPr>
        <w:t>semua</w:t>
      </w:r>
      <w:proofErr w:type="spellEnd"/>
      <w:r w:rsidRPr="008926D5">
        <w:rPr>
          <w:i/>
          <w:iCs/>
          <w:color w:val="000000" w:themeColor="text1"/>
          <w:sz w:val="22"/>
          <w:szCs w:val="22"/>
        </w:rPr>
        <w:t xml:space="preserve"> </w:t>
      </w:r>
      <w:proofErr w:type="spellStart"/>
      <w:r w:rsidRPr="008926D5">
        <w:rPr>
          <w:i/>
          <w:iCs/>
          <w:color w:val="000000" w:themeColor="text1"/>
          <w:sz w:val="22"/>
          <w:szCs w:val="22"/>
        </w:rPr>
        <w:t>pengembangan</w:t>
      </w:r>
      <w:proofErr w:type="spellEnd"/>
      <w:r w:rsidRPr="008926D5">
        <w:rPr>
          <w:i/>
          <w:iCs/>
          <w:color w:val="000000" w:themeColor="text1"/>
          <w:sz w:val="22"/>
          <w:szCs w:val="22"/>
        </w:rPr>
        <w:t xml:space="preserve"> yang </w:t>
      </w:r>
      <w:proofErr w:type="spellStart"/>
      <w:r w:rsidRPr="008926D5">
        <w:rPr>
          <w:i/>
          <w:iCs/>
          <w:color w:val="000000" w:themeColor="text1"/>
          <w:sz w:val="22"/>
          <w:szCs w:val="22"/>
        </w:rPr>
        <w:t>diperlukan</w:t>
      </w:r>
      <w:proofErr w:type="spellEnd"/>
      <w:r w:rsidRPr="008926D5">
        <w:rPr>
          <w:i/>
          <w:iCs/>
          <w:color w:val="000000" w:themeColor="text1"/>
          <w:sz w:val="22"/>
          <w:szCs w:val="22"/>
        </w:rPr>
        <w:t>.</w:t>
      </w:r>
    </w:p>
    <w:p w14:paraId="53310E13" w14:textId="77777777" w:rsidR="008E04C2" w:rsidRPr="008926D5" w:rsidRDefault="008E04C2" w:rsidP="008926D5">
      <w:pPr>
        <w:pStyle w:val="NormalWeb"/>
        <w:shd w:val="clear" w:color="auto" w:fill="FEFEFE"/>
        <w:spacing w:before="0" w:beforeAutospacing="0" w:after="390" w:afterAutospacing="0" w:line="360" w:lineRule="auto"/>
        <w:ind w:left="432"/>
        <w:jc w:val="both"/>
        <w:rPr>
          <w:color w:val="000000" w:themeColor="text1"/>
          <w:sz w:val="22"/>
          <w:szCs w:val="22"/>
        </w:rPr>
      </w:pPr>
      <w:r w:rsidRPr="008926D5">
        <w:rPr>
          <w:color w:val="000000" w:themeColor="text1"/>
          <w:sz w:val="22"/>
          <w:szCs w:val="22"/>
        </w:rPr>
        <w:t xml:space="preserve">Kita </w:t>
      </w:r>
      <w:proofErr w:type="spellStart"/>
      <w:r w:rsidRPr="008926D5">
        <w:rPr>
          <w:color w:val="000000" w:themeColor="text1"/>
          <w:sz w:val="22"/>
          <w:szCs w:val="22"/>
        </w:rPr>
        <w:t>akan</w:t>
      </w:r>
      <w:proofErr w:type="spellEnd"/>
      <w:r w:rsidRPr="008926D5">
        <w:rPr>
          <w:color w:val="000000" w:themeColor="text1"/>
          <w:sz w:val="22"/>
          <w:szCs w:val="22"/>
        </w:rPr>
        <w:t xml:space="preserve"> </w:t>
      </w:r>
      <w:proofErr w:type="spellStart"/>
      <w:r w:rsidRPr="008926D5">
        <w:rPr>
          <w:color w:val="000000" w:themeColor="text1"/>
          <w:sz w:val="22"/>
          <w:szCs w:val="22"/>
        </w:rPr>
        <w:t>menggunakan</w:t>
      </w:r>
      <w:proofErr w:type="spellEnd"/>
      <w:r w:rsidRPr="008926D5">
        <w:rPr>
          <w:color w:val="000000" w:themeColor="text1"/>
          <w:sz w:val="22"/>
          <w:szCs w:val="22"/>
        </w:rPr>
        <w:t> </w:t>
      </w:r>
      <w:proofErr w:type="spellStart"/>
      <w:r w:rsidRPr="008926D5">
        <w:rPr>
          <w:color w:val="000000" w:themeColor="text1"/>
          <w:sz w:val="22"/>
          <w:szCs w:val="22"/>
        </w:rPr>
        <w:fldChar w:fldCharType="begin"/>
      </w:r>
      <w:r w:rsidRPr="008926D5">
        <w:rPr>
          <w:color w:val="000000" w:themeColor="text1"/>
          <w:sz w:val="22"/>
          <w:szCs w:val="22"/>
        </w:rPr>
        <w:instrText xml:space="preserve"> HYPERLINK "https://pypi.python.org/pypi/virtualenv" </w:instrText>
      </w:r>
      <w:r w:rsidRPr="008926D5">
        <w:rPr>
          <w:color w:val="000000" w:themeColor="text1"/>
          <w:sz w:val="22"/>
          <w:szCs w:val="22"/>
        </w:rPr>
        <w:fldChar w:fldCharType="separate"/>
      </w:r>
      <w:r w:rsidRPr="008926D5">
        <w:rPr>
          <w:rStyle w:val="Hyperlink"/>
          <w:color w:val="000000" w:themeColor="text1"/>
          <w:sz w:val="22"/>
          <w:szCs w:val="22"/>
          <w:u w:val="none"/>
          <w:bdr w:val="none" w:sz="0" w:space="0" w:color="auto" w:frame="1"/>
        </w:rPr>
        <w:t>virtualenv</w:t>
      </w:r>
      <w:proofErr w:type="spellEnd"/>
      <w:r w:rsidRPr="008926D5">
        <w:rPr>
          <w:color w:val="000000" w:themeColor="text1"/>
          <w:sz w:val="22"/>
          <w:szCs w:val="22"/>
        </w:rPr>
        <w:fldChar w:fldCharType="end"/>
      </w:r>
      <w:r w:rsidRPr="008926D5">
        <w:rPr>
          <w:color w:val="000000" w:themeColor="text1"/>
          <w:sz w:val="22"/>
          <w:szCs w:val="22"/>
        </w:rPr>
        <w:t> </w:t>
      </w:r>
      <w:proofErr w:type="spellStart"/>
      <w:r w:rsidRPr="008926D5">
        <w:rPr>
          <w:color w:val="000000" w:themeColor="text1"/>
          <w:sz w:val="22"/>
          <w:szCs w:val="22"/>
        </w:rPr>
        <w:t>untuk</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Flask. </w:t>
      </w:r>
      <w:proofErr w:type="spellStart"/>
      <w:r w:rsidRPr="008926D5">
        <w:rPr>
          <w:color w:val="000000" w:themeColor="text1"/>
          <w:sz w:val="22"/>
          <w:szCs w:val="22"/>
        </w:rPr>
        <w:t>Virtualenv</w:t>
      </w:r>
      <w:proofErr w:type="spellEnd"/>
      <w:r w:rsidRPr="008926D5">
        <w:rPr>
          <w:color w:val="000000" w:themeColor="text1"/>
          <w:sz w:val="22"/>
          <w:szCs w:val="22"/>
        </w:rPr>
        <w:t xml:space="preserve"> </w:t>
      </w:r>
      <w:proofErr w:type="spellStart"/>
      <w:r w:rsidRPr="008926D5">
        <w:rPr>
          <w:color w:val="000000" w:themeColor="text1"/>
          <w:sz w:val="22"/>
          <w:szCs w:val="22"/>
        </w:rPr>
        <w:t>adalah</w:t>
      </w:r>
      <w:proofErr w:type="spellEnd"/>
      <w:r w:rsidRPr="008926D5">
        <w:rPr>
          <w:color w:val="000000" w:themeColor="text1"/>
          <w:sz w:val="22"/>
          <w:szCs w:val="22"/>
        </w:rPr>
        <w:t xml:space="preserve"> </w:t>
      </w:r>
      <w:proofErr w:type="spellStart"/>
      <w:r w:rsidRPr="008926D5">
        <w:rPr>
          <w:color w:val="000000" w:themeColor="text1"/>
          <w:sz w:val="22"/>
          <w:szCs w:val="22"/>
        </w:rPr>
        <w:t>alat</w:t>
      </w:r>
      <w:proofErr w:type="spellEnd"/>
      <w:r w:rsidRPr="008926D5">
        <w:rPr>
          <w:color w:val="000000" w:themeColor="text1"/>
          <w:sz w:val="22"/>
          <w:szCs w:val="22"/>
        </w:rPr>
        <w:t xml:space="preserve"> yang </w:t>
      </w:r>
      <w:proofErr w:type="spellStart"/>
      <w:r w:rsidRPr="008926D5">
        <w:rPr>
          <w:color w:val="000000" w:themeColor="text1"/>
          <w:sz w:val="22"/>
          <w:szCs w:val="22"/>
        </w:rPr>
        <w:t>berguna</w:t>
      </w:r>
      <w:proofErr w:type="spellEnd"/>
      <w:r w:rsidRPr="008926D5">
        <w:rPr>
          <w:color w:val="000000" w:themeColor="text1"/>
          <w:sz w:val="22"/>
          <w:szCs w:val="22"/>
        </w:rPr>
        <w:t xml:space="preserve"> yang </w:t>
      </w:r>
      <w:proofErr w:type="spellStart"/>
      <w:r w:rsidRPr="008926D5">
        <w:rPr>
          <w:color w:val="000000" w:themeColor="text1"/>
          <w:sz w:val="22"/>
          <w:szCs w:val="22"/>
        </w:rPr>
        <w:t>akan</w:t>
      </w:r>
      <w:proofErr w:type="spellEnd"/>
      <w:r w:rsidRPr="008926D5">
        <w:rPr>
          <w:color w:val="000000" w:themeColor="text1"/>
          <w:sz w:val="22"/>
          <w:szCs w:val="22"/>
        </w:rPr>
        <w:t xml:space="preserve"> </w:t>
      </w:r>
      <w:proofErr w:type="spellStart"/>
      <w:r w:rsidRPr="008926D5">
        <w:rPr>
          <w:color w:val="000000" w:themeColor="text1"/>
          <w:sz w:val="22"/>
          <w:szCs w:val="22"/>
        </w:rPr>
        <w:t>membuat</w:t>
      </w:r>
      <w:proofErr w:type="spellEnd"/>
      <w:r w:rsidRPr="008926D5">
        <w:rPr>
          <w:color w:val="000000" w:themeColor="text1"/>
          <w:sz w:val="22"/>
          <w:szCs w:val="22"/>
        </w:rPr>
        <w:t xml:space="preserve"> </w:t>
      </w:r>
      <w:proofErr w:type="spellStart"/>
      <w:r w:rsidRPr="008926D5">
        <w:rPr>
          <w:color w:val="000000" w:themeColor="text1"/>
          <w:sz w:val="22"/>
          <w:szCs w:val="22"/>
        </w:rPr>
        <w:t>lingkungan</w:t>
      </w:r>
      <w:proofErr w:type="spellEnd"/>
      <w:r w:rsidRPr="008926D5">
        <w:rPr>
          <w:color w:val="000000" w:themeColor="text1"/>
          <w:sz w:val="22"/>
          <w:szCs w:val="22"/>
        </w:rPr>
        <w:t xml:space="preserve"> </w:t>
      </w:r>
      <w:proofErr w:type="spellStart"/>
      <w:r w:rsidRPr="008926D5">
        <w:rPr>
          <w:color w:val="000000" w:themeColor="text1"/>
          <w:sz w:val="22"/>
          <w:szCs w:val="22"/>
        </w:rPr>
        <w:t>pengembangan</w:t>
      </w:r>
      <w:proofErr w:type="spellEnd"/>
      <w:r w:rsidRPr="008926D5">
        <w:rPr>
          <w:color w:val="000000" w:themeColor="text1"/>
          <w:sz w:val="22"/>
          <w:szCs w:val="22"/>
        </w:rPr>
        <w:t xml:space="preserve"> Python yang </w:t>
      </w:r>
      <w:proofErr w:type="spellStart"/>
      <w:r w:rsidRPr="008926D5">
        <w:rPr>
          <w:color w:val="000000" w:themeColor="text1"/>
          <w:sz w:val="22"/>
          <w:szCs w:val="22"/>
        </w:rPr>
        <w:t>terisolasi</w:t>
      </w:r>
      <w:proofErr w:type="spellEnd"/>
      <w:r w:rsidRPr="008926D5">
        <w:rPr>
          <w:color w:val="000000" w:themeColor="text1"/>
          <w:sz w:val="22"/>
          <w:szCs w:val="22"/>
        </w:rPr>
        <w:t xml:space="preserve"> di mana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melakukan</w:t>
      </w:r>
      <w:proofErr w:type="spellEnd"/>
      <w:r w:rsidRPr="008926D5">
        <w:rPr>
          <w:color w:val="000000" w:themeColor="text1"/>
          <w:sz w:val="22"/>
          <w:szCs w:val="22"/>
        </w:rPr>
        <w:t xml:space="preserve"> </w:t>
      </w:r>
      <w:proofErr w:type="spellStart"/>
      <w:r w:rsidRPr="008926D5">
        <w:rPr>
          <w:color w:val="000000" w:themeColor="text1"/>
          <w:sz w:val="22"/>
          <w:szCs w:val="22"/>
        </w:rPr>
        <w:t>semua</w:t>
      </w:r>
      <w:proofErr w:type="spellEnd"/>
      <w:r w:rsidRPr="008926D5">
        <w:rPr>
          <w:color w:val="000000" w:themeColor="text1"/>
          <w:sz w:val="22"/>
          <w:szCs w:val="22"/>
        </w:rPr>
        <w:t xml:space="preserve"> </w:t>
      </w:r>
      <w:proofErr w:type="spellStart"/>
      <w:r w:rsidRPr="008926D5">
        <w:rPr>
          <w:color w:val="000000" w:themeColor="text1"/>
          <w:sz w:val="22"/>
          <w:szCs w:val="22"/>
        </w:rPr>
        <w:t>pengembangan</w:t>
      </w:r>
      <w:proofErr w:type="spellEnd"/>
      <w:r w:rsidRPr="008926D5">
        <w:rPr>
          <w:color w:val="000000" w:themeColor="text1"/>
          <w:sz w:val="22"/>
          <w:szCs w:val="22"/>
        </w:rPr>
        <w:t xml:space="preserve"> yang </w:t>
      </w:r>
      <w:proofErr w:type="spellStart"/>
      <w:r w:rsidRPr="008926D5">
        <w:rPr>
          <w:color w:val="000000" w:themeColor="text1"/>
          <w:sz w:val="22"/>
          <w:szCs w:val="22"/>
        </w:rPr>
        <w:t>diperlukan</w:t>
      </w:r>
      <w:proofErr w:type="spellEnd"/>
      <w:r w:rsidRPr="008926D5">
        <w:rPr>
          <w:color w:val="000000" w:themeColor="text1"/>
          <w:sz w:val="22"/>
          <w:szCs w:val="22"/>
        </w:rPr>
        <w:t xml:space="preserve">. </w:t>
      </w:r>
      <w:proofErr w:type="spellStart"/>
      <w:r w:rsidRPr="008926D5">
        <w:rPr>
          <w:color w:val="000000" w:themeColor="text1"/>
          <w:sz w:val="22"/>
          <w:szCs w:val="22"/>
        </w:rPr>
        <w:t>Misalkan</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menemukan</w:t>
      </w:r>
      <w:proofErr w:type="spellEnd"/>
      <w:r w:rsidRPr="008926D5">
        <w:rPr>
          <w:color w:val="000000" w:themeColor="text1"/>
          <w:sz w:val="22"/>
          <w:szCs w:val="22"/>
        </w:rPr>
        <w:t xml:space="preserve"> library Python </w:t>
      </w:r>
      <w:proofErr w:type="spellStart"/>
      <w:r w:rsidRPr="008926D5">
        <w:rPr>
          <w:color w:val="000000" w:themeColor="text1"/>
          <w:sz w:val="22"/>
          <w:szCs w:val="22"/>
        </w:rPr>
        <w:t>baru</w:t>
      </w:r>
      <w:proofErr w:type="spellEnd"/>
      <w:r w:rsidRPr="008926D5">
        <w:rPr>
          <w:color w:val="000000" w:themeColor="text1"/>
          <w:sz w:val="22"/>
          <w:szCs w:val="22"/>
        </w:rPr>
        <w:t xml:space="preserve"> yang </w:t>
      </w:r>
      <w:proofErr w:type="spellStart"/>
      <w:r w:rsidRPr="008926D5">
        <w:rPr>
          <w:color w:val="000000" w:themeColor="text1"/>
          <w:sz w:val="22"/>
          <w:szCs w:val="22"/>
        </w:rPr>
        <w:t>ingin</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coba</w:t>
      </w:r>
      <w:proofErr w:type="spellEnd"/>
      <w:r w:rsidRPr="008926D5">
        <w:rPr>
          <w:color w:val="000000" w:themeColor="text1"/>
          <w:sz w:val="22"/>
          <w:szCs w:val="22"/>
        </w:rPr>
        <w:t xml:space="preserve">. </w:t>
      </w:r>
      <w:proofErr w:type="spellStart"/>
      <w:r w:rsidRPr="008926D5">
        <w:rPr>
          <w:color w:val="000000" w:themeColor="text1"/>
          <w:sz w:val="22"/>
          <w:szCs w:val="22"/>
        </w:rPr>
        <w:t>Jika</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install pada </w:t>
      </w:r>
      <w:proofErr w:type="spellStart"/>
      <w:r w:rsidRPr="008926D5">
        <w:rPr>
          <w:color w:val="000000" w:themeColor="text1"/>
          <w:sz w:val="22"/>
          <w:szCs w:val="22"/>
        </w:rPr>
        <w:t>sistem</w:t>
      </w:r>
      <w:proofErr w:type="spellEnd"/>
      <w:r w:rsidRPr="008926D5">
        <w:rPr>
          <w:color w:val="000000" w:themeColor="text1"/>
          <w:sz w:val="22"/>
          <w:szCs w:val="22"/>
        </w:rPr>
        <w:t xml:space="preserve"> </w:t>
      </w:r>
      <w:proofErr w:type="spellStart"/>
      <w:r w:rsidRPr="008926D5">
        <w:rPr>
          <w:color w:val="000000" w:themeColor="text1"/>
          <w:sz w:val="22"/>
          <w:szCs w:val="22"/>
        </w:rPr>
        <w:t>keseluruhan</w:t>
      </w:r>
      <w:proofErr w:type="spellEnd"/>
      <w:r w:rsidRPr="008926D5">
        <w:rPr>
          <w:color w:val="000000" w:themeColor="text1"/>
          <w:sz w:val="22"/>
          <w:szCs w:val="22"/>
        </w:rPr>
        <w:t xml:space="preserve">, </w:t>
      </w:r>
      <w:proofErr w:type="spellStart"/>
      <w:r w:rsidRPr="008926D5">
        <w:rPr>
          <w:color w:val="000000" w:themeColor="text1"/>
          <w:sz w:val="22"/>
          <w:szCs w:val="22"/>
        </w:rPr>
        <w:t>ada</w:t>
      </w:r>
      <w:proofErr w:type="spellEnd"/>
      <w:r w:rsidRPr="008926D5">
        <w:rPr>
          <w:color w:val="000000" w:themeColor="text1"/>
          <w:sz w:val="22"/>
          <w:szCs w:val="22"/>
        </w:rPr>
        <w:t xml:space="preserve"> </w:t>
      </w:r>
      <w:proofErr w:type="spellStart"/>
      <w:r w:rsidRPr="008926D5">
        <w:rPr>
          <w:color w:val="000000" w:themeColor="text1"/>
          <w:sz w:val="22"/>
          <w:szCs w:val="22"/>
        </w:rPr>
        <w:t>resiko</w:t>
      </w:r>
      <w:proofErr w:type="spellEnd"/>
      <w:r w:rsidRPr="008926D5">
        <w:rPr>
          <w:color w:val="000000" w:themeColor="text1"/>
          <w:sz w:val="22"/>
          <w:szCs w:val="22"/>
        </w:rPr>
        <w:t xml:space="preserve"> </w:t>
      </w:r>
      <w:proofErr w:type="spellStart"/>
      <w:r w:rsidRPr="008926D5">
        <w:rPr>
          <w:color w:val="000000" w:themeColor="text1"/>
          <w:sz w:val="22"/>
          <w:szCs w:val="22"/>
        </w:rPr>
        <w:t>mengganggu</w:t>
      </w:r>
      <w:proofErr w:type="spellEnd"/>
      <w:r w:rsidRPr="008926D5">
        <w:rPr>
          <w:color w:val="000000" w:themeColor="text1"/>
          <w:sz w:val="22"/>
          <w:szCs w:val="22"/>
        </w:rPr>
        <w:t xml:space="preserve"> library lain yang </w:t>
      </w:r>
      <w:proofErr w:type="spellStart"/>
      <w:r w:rsidRPr="008926D5">
        <w:rPr>
          <w:color w:val="000000" w:themeColor="text1"/>
          <w:sz w:val="22"/>
          <w:szCs w:val="22"/>
        </w:rPr>
        <w:t>sudah</w:t>
      </w:r>
      <w:proofErr w:type="spellEnd"/>
      <w:r w:rsidRPr="008926D5">
        <w:rPr>
          <w:color w:val="000000" w:themeColor="text1"/>
          <w:sz w:val="22"/>
          <w:szCs w:val="22"/>
        </w:rPr>
        <w:t xml:space="preserve"> </w:t>
      </w:r>
      <w:proofErr w:type="spellStart"/>
      <w:r w:rsidRPr="008926D5">
        <w:rPr>
          <w:color w:val="000000" w:themeColor="text1"/>
          <w:sz w:val="22"/>
          <w:szCs w:val="22"/>
        </w:rPr>
        <w:t>pernah</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install. </w:t>
      </w:r>
      <w:proofErr w:type="spellStart"/>
      <w:r w:rsidRPr="008926D5">
        <w:rPr>
          <w:color w:val="000000" w:themeColor="text1"/>
          <w:sz w:val="22"/>
          <w:szCs w:val="22"/>
        </w:rPr>
        <w:t>Jadi</w:t>
      </w:r>
      <w:proofErr w:type="spellEnd"/>
      <w:r w:rsidRPr="008926D5">
        <w:rPr>
          <w:color w:val="000000" w:themeColor="text1"/>
          <w:sz w:val="22"/>
          <w:szCs w:val="22"/>
        </w:rPr>
        <w:t xml:space="preserve"> </w:t>
      </w:r>
      <w:proofErr w:type="spellStart"/>
      <w:r w:rsidRPr="008926D5">
        <w:rPr>
          <w:color w:val="000000" w:themeColor="text1"/>
          <w:sz w:val="22"/>
          <w:szCs w:val="22"/>
        </w:rPr>
        <w:t>kita</w:t>
      </w:r>
      <w:proofErr w:type="spellEnd"/>
      <w:r w:rsidRPr="008926D5">
        <w:rPr>
          <w:color w:val="000000" w:themeColor="text1"/>
          <w:sz w:val="22"/>
          <w:szCs w:val="22"/>
        </w:rPr>
        <w:t xml:space="preserve"> </w:t>
      </w:r>
      <w:proofErr w:type="spellStart"/>
      <w:r w:rsidRPr="008926D5">
        <w:rPr>
          <w:color w:val="000000" w:themeColor="text1"/>
          <w:sz w:val="22"/>
          <w:szCs w:val="22"/>
        </w:rPr>
        <w:t>gunakan</w:t>
      </w:r>
      <w:proofErr w:type="spellEnd"/>
      <w:r w:rsidRPr="008926D5">
        <w:rPr>
          <w:color w:val="000000" w:themeColor="text1"/>
          <w:sz w:val="22"/>
          <w:szCs w:val="22"/>
        </w:rPr>
        <w:t xml:space="preserve"> </w:t>
      </w:r>
      <w:proofErr w:type="spellStart"/>
      <w:r w:rsidRPr="008926D5">
        <w:rPr>
          <w:color w:val="000000" w:themeColor="text1"/>
          <w:sz w:val="22"/>
          <w:szCs w:val="22"/>
        </w:rPr>
        <w:t>virtualenv</w:t>
      </w:r>
      <w:proofErr w:type="spellEnd"/>
      <w:r w:rsidRPr="008926D5">
        <w:rPr>
          <w:color w:val="000000" w:themeColor="text1"/>
          <w:sz w:val="22"/>
          <w:szCs w:val="22"/>
        </w:rPr>
        <w:t xml:space="preserve"> </w:t>
      </w:r>
      <w:proofErr w:type="spellStart"/>
      <w:r w:rsidRPr="008926D5">
        <w:rPr>
          <w:color w:val="000000" w:themeColor="text1"/>
          <w:sz w:val="22"/>
          <w:szCs w:val="22"/>
        </w:rPr>
        <w:t>untuk</w:t>
      </w:r>
      <w:proofErr w:type="spellEnd"/>
      <w:r w:rsidRPr="008926D5">
        <w:rPr>
          <w:color w:val="000000" w:themeColor="text1"/>
          <w:sz w:val="22"/>
          <w:szCs w:val="22"/>
        </w:rPr>
        <w:t xml:space="preserve"> </w:t>
      </w:r>
      <w:proofErr w:type="spellStart"/>
      <w:r w:rsidRPr="008926D5">
        <w:rPr>
          <w:color w:val="000000" w:themeColor="text1"/>
          <w:sz w:val="22"/>
          <w:szCs w:val="22"/>
        </w:rPr>
        <w:t>membuat</w:t>
      </w:r>
      <w:proofErr w:type="spellEnd"/>
      <w:r w:rsidRPr="008926D5">
        <w:rPr>
          <w:color w:val="000000" w:themeColor="text1"/>
          <w:sz w:val="22"/>
          <w:szCs w:val="22"/>
        </w:rPr>
        <w:t xml:space="preserve"> sandbox, di mana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dan </w:t>
      </w:r>
      <w:proofErr w:type="spellStart"/>
      <w:r w:rsidRPr="008926D5">
        <w:rPr>
          <w:color w:val="000000" w:themeColor="text1"/>
          <w:sz w:val="22"/>
          <w:szCs w:val="22"/>
        </w:rPr>
        <w:t>menggunakan</w:t>
      </w:r>
      <w:proofErr w:type="spellEnd"/>
      <w:r w:rsidRPr="008926D5">
        <w:rPr>
          <w:color w:val="000000" w:themeColor="text1"/>
          <w:sz w:val="22"/>
          <w:szCs w:val="22"/>
        </w:rPr>
        <w:t xml:space="preserve"> library </w:t>
      </w:r>
      <w:proofErr w:type="spellStart"/>
      <w:r w:rsidRPr="008926D5">
        <w:rPr>
          <w:color w:val="000000" w:themeColor="text1"/>
          <w:sz w:val="22"/>
          <w:szCs w:val="22"/>
        </w:rPr>
        <w:t>tersebut</w:t>
      </w:r>
      <w:proofErr w:type="spellEnd"/>
      <w:r w:rsidRPr="008926D5">
        <w:rPr>
          <w:color w:val="000000" w:themeColor="text1"/>
          <w:sz w:val="22"/>
          <w:szCs w:val="22"/>
        </w:rPr>
        <w:t xml:space="preserve"> </w:t>
      </w:r>
      <w:proofErr w:type="spellStart"/>
      <w:r w:rsidRPr="008926D5">
        <w:rPr>
          <w:color w:val="000000" w:themeColor="text1"/>
          <w:sz w:val="22"/>
          <w:szCs w:val="22"/>
        </w:rPr>
        <w:t>tanpa</w:t>
      </w:r>
      <w:proofErr w:type="spellEnd"/>
      <w:r w:rsidRPr="008926D5">
        <w:rPr>
          <w:color w:val="000000" w:themeColor="text1"/>
          <w:sz w:val="22"/>
          <w:szCs w:val="22"/>
        </w:rPr>
        <w:t xml:space="preserve"> </w:t>
      </w:r>
      <w:proofErr w:type="spellStart"/>
      <w:r w:rsidRPr="008926D5">
        <w:rPr>
          <w:color w:val="000000" w:themeColor="text1"/>
          <w:sz w:val="22"/>
          <w:szCs w:val="22"/>
        </w:rPr>
        <w:t>mempengaruhi</w:t>
      </w:r>
      <w:proofErr w:type="spellEnd"/>
      <w:r w:rsidRPr="008926D5">
        <w:rPr>
          <w:color w:val="000000" w:themeColor="text1"/>
          <w:sz w:val="22"/>
          <w:szCs w:val="22"/>
        </w:rPr>
        <w:t xml:space="preserve"> </w:t>
      </w:r>
      <w:proofErr w:type="spellStart"/>
      <w:r w:rsidRPr="008926D5">
        <w:rPr>
          <w:color w:val="000000" w:themeColor="text1"/>
          <w:sz w:val="22"/>
          <w:szCs w:val="22"/>
        </w:rPr>
        <w:t>sisa</w:t>
      </w:r>
      <w:proofErr w:type="spellEnd"/>
      <w:r w:rsidRPr="008926D5">
        <w:rPr>
          <w:color w:val="000000" w:themeColor="text1"/>
          <w:sz w:val="22"/>
          <w:szCs w:val="22"/>
        </w:rPr>
        <w:t xml:space="preserve"> </w:t>
      </w:r>
      <w:proofErr w:type="spellStart"/>
      <w:r w:rsidRPr="008926D5">
        <w:rPr>
          <w:color w:val="000000" w:themeColor="text1"/>
          <w:sz w:val="22"/>
          <w:szCs w:val="22"/>
        </w:rPr>
        <w:t>dari</w:t>
      </w:r>
      <w:proofErr w:type="spellEnd"/>
      <w:r w:rsidRPr="008926D5">
        <w:rPr>
          <w:color w:val="000000" w:themeColor="text1"/>
          <w:sz w:val="22"/>
          <w:szCs w:val="22"/>
        </w:rPr>
        <w:t xml:space="preserve"> </w:t>
      </w:r>
      <w:proofErr w:type="spellStart"/>
      <w:r w:rsidRPr="008926D5">
        <w:rPr>
          <w:color w:val="000000" w:themeColor="text1"/>
          <w:sz w:val="22"/>
          <w:szCs w:val="22"/>
        </w:rPr>
        <w:t>sistem</w:t>
      </w:r>
      <w:proofErr w:type="spellEnd"/>
      <w:r w:rsidRPr="008926D5">
        <w:rPr>
          <w:color w:val="000000" w:themeColor="text1"/>
          <w:sz w:val="22"/>
          <w:szCs w:val="22"/>
        </w:rPr>
        <w:t xml:space="preserve"> yang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miliki</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tetap</w:t>
      </w:r>
      <w:proofErr w:type="spellEnd"/>
      <w:r w:rsidRPr="008926D5">
        <w:rPr>
          <w:color w:val="000000" w:themeColor="text1"/>
          <w:sz w:val="22"/>
          <w:szCs w:val="22"/>
        </w:rPr>
        <w:t xml:space="preserve"> </w:t>
      </w:r>
      <w:proofErr w:type="spellStart"/>
      <w:r w:rsidRPr="008926D5">
        <w:rPr>
          <w:color w:val="000000" w:themeColor="text1"/>
          <w:sz w:val="22"/>
          <w:szCs w:val="22"/>
        </w:rPr>
        <w:t>menggunakan</w:t>
      </w:r>
      <w:proofErr w:type="spellEnd"/>
      <w:r w:rsidRPr="008926D5">
        <w:rPr>
          <w:color w:val="000000" w:themeColor="text1"/>
          <w:sz w:val="22"/>
          <w:szCs w:val="22"/>
        </w:rPr>
        <w:t xml:space="preserve"> sandbox </w:t>
      </w:r>
      <w:proofErr w:type="spellStart"/>
      <w:r w:rsidRPr="008926D5">
        <w:rPr>
          <w:color w:val="000000" w:themeColor="text1"/>
          <w:sz w:val="22"/>
          <w:szCs w:val="22"/>
        </w:rPr>
        <w:t>ini</w:t>
      </w:r>
      <w:proofErr w:type="spellEnd"/>
      <w:r w:rsidRPr="008926D5">
        <w:rPr>
          <w:color w:val="000000" w:themeColor="text1"/>
          <w:sz w:val="22"/>
          <w:szCs w:val="22"/>
        </w:rPr>
        <w:t xml:space="preserve"> </w:t>
      </w:r>
      <w:proofErr w:type="spellStart"/>
      <w:r w:rsidRPr="008926D5">
        <w:rPr>
          <w:color w:val="000000" w:themeColor="text1"/>
          <w:sz w:val="22"/>
          <w:szCs w:val="22"/>
        </w:rPr>
        <w:t>untuk</w:t>
      </w:r>
      <w:proofErr w:type="spellEnd"/>
      <w:r w:rsidRPr="008926D5">
        <w:rPr>
          <w:color w:val="000000" w:themeColor="text1"/>
          <w:sz w:val="22"/>
          <w:szCs w:val="22"/>
        </w:rPr>
        <w:t xml:space="preserve"> </w:t>
      </w:r>
      <w:proofErr w:type="spellStart"/>
      <w:r w:rsidRPr="008926D5">
        <w:rPr>
          <w:color w:val="000000" w:themeColor="text1"/>
          <w:sz w:val="22"/>
          <w:szCs w:val="22"/>
        </w:rPr>
        <w:t>pekerjaan</w:t>
      </w:r>
      <w:proofErr w:type="spellEnd"/>
      <w:r w:rsidRPr="008926D5">
        <w:rPr>
          <w:color w:val="000000" w:themeColor="text1"/>
          <w:sz w:val="22"/>
          <w:szCs w:val="22"/>
        </w:rPr>
        <w:t xml:space="preserve"> </w:t>
      </w:r>
      <w:proofErr w:type="spellStart"/>
      <w:r w:rsidRPr="008926D5">
        <w:rPr>
          <w:color w:val="000000" w:themeColor="text1"/>
          <w:sz w:val="22"/>
          <w:szCs w:val="22"/>
        </w:rPr>
        <w:t>selanjutnya</w:t>
      </w:r>
      <w:proofErr w:type="spellEnd"/>
      <w:r w:rsidRPr="008926D5">
        <w:rPr>
          <w:color w:val="000000" w:themeColor="text1"/>
          <w:sz w:val="22"/>
          <w:szCs w:val="22"/>
        </w:rPr>
        <w:t xml:space="preserve">, </w:t>
      </w:r>
      <w:proofErr w:type="spellStart"/>
      <w:r w:rsidRPr="008926D5">
        <w:rPr>
          <w:color w:val="000000" w:themeColor="text1"/>
          <w:sz w:val="22"/>
          <w:szCs w:val="22"/>
        </w:rPr>
        <w:t>atau</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menghapusnya</w:t>
      </w:r>
      <w:proofErr w:type="spellEnd"/>
      <w:r w:rsidRPr="008926D5">
        <w:rPr>
          <w:color w:val="000000" w:themeColor="text1"/>
          <w:sz w:val="22"/>
          <w:szCs w:val="22"/>
        </w:rPr>
        <w:t xml:space="preserve"> </w:t>
      </w:r>
      <w:proofErr w:type="spellStart"/>
      <w:r w:rsidRPr="008926D5">
        <w:rPr>
          <w:color w:val="000000" w:themeColor="text1"/>
          <w:sz w:val="22"/>
          <w:szCs w:val="22"/>
        </w:rPr>
        <w:t>begitu</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selesai</w:t>
      </w:r>
      <w:proofErr w:type="spellEnd"/>
      <w:r w:rsidRPr="008926D5">
        <w:rPr>
          <w:color w:val="000000" w:themeColor="text1"/>
          <w:sz w:val="22"/>
          <w:szCs w:val="22"/>
        </w:rPr>
        <w:t xml:space="preserve"> </w:t>
      </w:r>
      <w:proofErr w:type="spellStart"/>
      <w:r w:rsidRPr="008926D5">
        <w:rPr>
          <w:color w:val="000000" w:themeColor="text1"/>
          <w:sz w:val="22"/>
          <w:szCs w:val="22"/>
        </w:rPr>
        <w:t>menggunakannya</w:t>
      </w:r>
      <w:proofErr w:type="spellEnd"/>
      <w:r w:rsidRPr="008926D5">
        <w:rPr>
          <w:color w:val="000000" w:themeColor="text1"/>
          <w:sz w:val="22"/>
          <w:szCs w:val="22"/>
        </w:rPr>
        <w:t xml:space="preserve">. Yang </w:t>
      </w:r>
      <w:proofErr w:type="spellStart"/>
      <w:r w:rsidRPr="008926D5">
        <w:rPr>
          <w:color w:val="000000" w:themeColor="text1"/>
          <w:sz w:val="22"/>
          <w:szCs w:val="22"/>
        </w:rPr>
        <w:t>manapun</w:t>
      </w:r>
      <w:proofErr w:type="spellEnd"/>
      <w:r w:rsidRPr="008926D5">
        <w:rPr>
          <w:color w:val="000000" w:themeColor="text1"/>
          <w:sz w:val="22"/>
          <w:szCs w:val="22"/>
        </w:rPr>
        <w:t xml:space="preserve"> yang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pilih</w:t>
      </w:r>
      <w:proofErr w:type="spellEnd"/>
      <w:r w:rsidRPr="008926D5">
        <w:rPr>
          <w:color w:val="000000" w:themeColor="text1"/>
          <w:sz w:val="22"/>
          <w:szCs w:val="22"/>
        </w:rPr>
        <w:t xml:space="preserve">, </w:t>
      </w:r>
      <w:proofErr w:type="spellStart"/>
      <w:r w:rsidRPr="008926D5">
        <w:rPr>
          <w:color w:val="000000" w:themeColor="text1"/>
          <w:sz w:val="22"/>
          <w:szCs w:val="22"/>
        </w:rPr>
        <w:t>sistem</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akan</w:t>
      </w:r>
      <w:proofErr w:type="spellEnd"/>
      <w:r w:rsidRPr="008926D5">
        <w:rPr>
          <w:color w:val="000000" w:themeColor="text1"/>
          <w:sz w:val="22"/>
          <w:szCs w:val="22"/>
        </w:rPr>
        <w:t xml:space="preserve"> </w:t>
      </w:r>
      <w:proofErr w:type="spellStart"/>
      <w:r w:rsidRPr="008926D5">
        <w:rPr>
          <w:color w:val="000000" w:themeColor="text1"/>
          <w:sz w:val="22"/>
          <w:szCs w:val="22"/>
        </w:rPr>
        <w:t>tetap</w:t>
      </w:r>
      <w:proofErr w:type="spellEnd"/>
      <w:r w:rsidRPr="008926D5">
        <w:rPr>
          <w:color w:val="000000" w:themeColor="text1"/>
          <w:sz w:val="22"/>
          <w:szCs w:val="22"/>
        </w:rPr>
        <w:t xml:space="preserve"> </w:t>
      </w:r>
      <w:proofErr w:type="spellStart"/>
      <w:r w:rsidRPr="008926D5">
        <w:rPr>
          <w:color w:val="000000" w:themeColor="text1"/>
          <w:sz w:val="22"/>
          <w:szCs w:val="22"/>
        </w:rPr>
        <w:t>rapi</w:t>
      </w:r>
      <w:proofErr w:type="spellEnd"/>
      <w:r w:rsidRPr="008926D5">
        <w:rPr>
          <w:color w:val="000000" w:themeColor="text1"/>
          <w:sz w:val="22"/>
          <w:szCs w:val="22"/>
        </w:rPr>
        <w:t xml:space="preserve"> dan </w:t>
      </w:r>
      <w:proofErr w:type="spellStart"/>
      <w:r w:rsidRPr="008926D5">
        <w:rPr>
          <w:color w:val="000000" w:themeColor="text1"/>
          <w:sz w:val="22"/>
          <w:szCs w:val="22"/>
        </w:rPr>
        <w:t>bersih</w:t>
      </w:r>
      <w:proofErr w:type="spellEnd"/>
      <w:r w:rsidRPr="008926D5">
        <w:rPr>
          <w:color w:val="000000" w:themeColor="text1"/>
          <w:sz w:val="22"/>
          <w:szCs w:val="22"/>
        </w:rPr>
        <w:t xml:space="preserve"> </w:t>
      </w:r>
      <w:proofErr w:type="spellStart"/>
      <w:r w:rsidRPr="008926D5">
        <w:rPr>
          <w:color w:val="000000" w:themeColor="text1"/>
          <w:sz w:val="22"/>
          <w:szCs w:val="22"/>
        </w:rPr>
        <w:t>dari</w:t>
      </w:r>
      <w:proofErr w:type="spellEnd"/>
      <w:r w:rsidRPr="008926D5">
        <w:rPr>
          <w:color w:val="000000" w:themeColor="text1"/>
          <w:sz w:val="22"/>
          <w:szCs w:val="22"/>
        </w:rPr>
        <w:t xml:space="preserve"> </w:t>
      </w:r>
      <w:proofErr w:type="spellStart"/>
      <w:r w:rsidRPr="008926D5">
        <w:rPr>
          <w:color w:val="000000" w:themeColor="text1"/>
          <w:sz w:val="22"/>
          <w:szCs w:val="22"/>
        </w:rPr>
        <w:t>kotoran</w:t>
      </w:r>
      <w:proofErr w:type="spellEnd"/>
      <w:r w:rsidRPr="008926D5">
        <w:rPr>
          <w:color w:val="000000" w:themeColor="text1"/>
          <w:sz w:val="22"/>
          <w:szCs w:val="22"/>
        </w:rPr>
        <w:t>.</w:t>
      </w:r>
    </w:p>
    <w:p w14:paraId="1BF5CA51"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t>Kemungkinan</w:t>
      </w:r>
      <w:proofErr w:type="spellEnd"/>
      <w:r w:rsidRPr="008926D5">
        <w:rPr>
          <w:color w:val="000000" w:themeColor="text1"/>
          <w:sz w:val="22"/>
          <w:szCs w:val="22"/>
        </w:rPr>
        <w:t xml:space="preserve"> </w:t>
      </w:r>
      <w:proofErr w:type="spellStart"/>
      <w:r w:rsidRPr="008926D5">
        <w:rPr>
          <w:color w:val="000000" w:themeColor="text1"/>
          <w:sz w:val="22"/>
          <w:szCs w:val="22"/>
        </w:rPr>
        <w:t>sudah</w:t>
      </w:r>
      <w:proofErr w:type="spellEnd"/>
      <w:r w:rsidRPr="008926D5">
        <w:rPr>
          <w:color w:val="000000" w:themeColor="text1"/>
          <w:sz w:val="22"/>
          <w:szCs w:val="22"/>
        </w:rPr>
        <w:t xml:space="preserve"> </w:t>
      </w:r>
      <w:proofErr w:type="spellStart"/>
      <w:r w:rsidRPr="008926D5">
        <w:rPr>
          <w:color w:val="000000" w:themeColor="text1"/>
          <w:sz w:val="22"/>
          <w:szCs w:val="22"/>
        </w:rPr>
        <w:t>ada</w:t>
      </w:r>
      <w:proofErr w:type="spellEnd"/>
      <w:r w:rsidRPr="008926D5">
        <w:rPr>
          <w:color w:val="000000" w:themeColor="text1"/>
          <w:sz w:val="22"/>
          <w:szCs w:val="22"/>
        </w:rPr>
        <w:t xml:space="preserve"> </w:t>
      </w:r>
      <w:proofErr w:type="spellStart"/>
      <w:r w:rsidRPr="008926D5">
        <w:rPr>
          <w:color w:val="000000" w:themeColor="text1"/>
          <w:sz w:val="22"/>
          <w:szCs w:val="22"/>
        </w:rPr>
        <w:t>virtualenv</w:t>
      </w:r>
      <w:proofErr w:type="spellEnd"/>
      <w:r w:rsidRPr="008926D5">
        <w:rPr>
          <w:color w:val="000000" w:themeColor="text1"/>
          <w:sz w:val="22"/>
          <w:szCs w:val="22"/>
        </w:rPr>
        <w:t xml:space="preserve"> pada </w:t>
      </w:r>
      <w:proofErr w:type="spellStart"/>
      <w:r w:rsidRPr="008926D5">
        <w:rPr>
          <w:color w:val="000000" w:themeColor="text1"/>
          <w:sz w:val="22"/>
          <w:szCs w:val="22"/>
        </w:rPr>
        <w:t>sistem</w:t>
      </w:r>
      <w:proofErr w:type="spellEnd"/>
      <w:r w:rsidRPr="008926D5">
        <w:rPr>
          <w:color w:val="000000" w:themeColor="text1"/>
          <w:sz w:val="22"/>
          <w:szCs w:val="22"/>
        </w:rPr>
        <w:t xml:space="preserve"> yang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miliki</w:t>
      </w:r>
      <w:proofErr w:type="spellEnd"/>
      <w:r w:rsidRPr="008926D5">
        <w:rPr>
          <w:color w:val="000000" w:themeColor="text1"/>
          <w:sz w:val="22"/>
          <w:szCs w:val="22"/>
        </w:rPr>
        <w:t xml:space="preserve">. Buka command line, dan </w:t>
      </w:r>
      <w:proofErr w:type="spellStart"/>
      <w:r w:rsidRPr="008926D5">
        <w:rPr>
          <w:color w:val="000000" w:themeColor="text1"/>
          <w:sz w:val="22"/>
          <w:szCs w:val="22"/>
        </w:rPr>
        <w:t>coba</w:t>
      </w:r>
      <w:proofErr w:type="spellEnd"/>
      <w:r w:rsidRPr="008926D5">
        <w:rPr>
          <w:color w:val="000000" w:themeColor="text1"/>
          <w:sz w:val="22"/>
          <w:szCs w:val="22"/>
        </w:rPr>
        <w:t xml:space="preserve"> </w:t>
      </w:r>
      <w:proofErr w:type="spellStart"/>
      <w:r w:rsidRPr="008926D5">
        <w:rPr>
          <w:color w:val="000000" w:themeColor="text1"/>
          <w:sz w:val="22"/>
          <w:szCs w:val="22"/>
        </w:rPr>
        <w:t>perintah</w:t>
      </w:r>
      <w:proofErr w:type="spellEnd"/>
      <w:r w:rsidRPr="008926D5">
        <w:rPr>
          <w:color w:val="000000" w:themeColor="text1"/>
          <w:sz w:val="22"/>
          <w:szCs w:val="22"/>
        </w:rPr>
        <w:t xml:space="preserve"> </w:t>
      </w:r>
      <w:proofErr w:type="spellStart"/>
      <w:r w:rsidRPr="008926D5">
        <w:rPr>
          <w:color w:val="000000" w:themeColor="text1"/>
          <w:sz w:val="22"/>
          <w:szCs w:val="22"/>
        </w:rPr>
        <w:t>berikut</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08AB2B93" w14:textId="77777777" w:rsidTr="008926D5">
        <w:tc>
          <w:tcPr>
            <w:tcW w:w="0" w:type="auto"/>
            <w:vAlign w:val="center"/>
            <w:hideMark/>
          </w:tcPr>
          <w:p w14:paraId="3F5F4FFB"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tc>
        <w:tc>
          <w:tcPr>
            <w:tcW w:w="12304" w:type="dxa"/>
            <w:vAlign w:val="center"/>
            <w:hideMark/>
          </w:tcPr>
          <w:p w14:paraId="468C1FC2"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virtualenv</w:t>
            </w:r>
            <w:proofErr w:type="spellEnd"/>
            <w:r w:rsidRPr="008926D5">
              <w:rPr>
                <w:rStyle w:val="HTMLCode"/>
                <w:rFonts w:ascii="Times New Roman" w:hAnsi="Times New Roman" w:cs="Times New Roman"/>
                <w:color w:val="000000" w:themeColor="text1"/>
                <w:sz w:val="22"/>
                <w:szCs w:val="22"/>
              </w:rPr>
              <w:t xml:space="preserve"> --version</w:t>
            </w:r>
          </w:p>
        </w:tc>
      </w:tr>
    </w:tbl>
    <w:p w14:paraId="29B34E91"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t>Jika</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melihat</w:t>
      </w:r>
      <w:proofErr w:type="spellEnd"/>
      <w:r w:rsidRPr="008926D5">
        <w:rPr>
          <w:color w:val="000000" w:themeColor="text1"/>
          <w:sz w:val="22"/>
          <w:szCs w:val="22"/>
        </w:rPr>
        <w:t xml:space="preserve"> </w:t>
      </w:r>
      <w:proofErr w:type="spellStart"/>
      <w:r w:rsidRPr="008926D5">
        <w:rPr>
          <w:color w:val="000000" w:themeColor="text1"/>
          <w:sz w:val="22"/>
          <w:szCs w:val="22"/>
        </w:rPr>
        <w:t>nomor</w:t>
      </w:r>
      <w:proofErr w:type="spellEnd"/>
      <w:r w:rsidRPr="008926D5">
        <w:rPr>
          <w:color w:val="000000" w:themeColor="text1"/>
          <w:sz w:val="22"/>
          <w:szCs w:val="22"/>
        </w:rPr>
        <w:t xml:space="preserve"> </w:t>
      </w:r>
      <w:proofErr w:type="spellStart"/>
      <w:r w:rsidRPr="008926D5">
        <w:rPr>
          <w:color w:val="000000" w:themeColor="text1"/>
          <w:sz w:val="22"/>
          <w:szCs w:val="22"/>
        </w:rPr>
        <w:t>versi</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sudah</w:t>
      </w:r>
      <w:proofErr w:type="spellEnd"/>
      <w:r w:rsidRPr="008926D5">
        <w:rPr>
          <w:color w:val="000000" w:themeColor="text1"/>
          <w:sz w:val="22"/>
          <w:szCs w:val="22"/>
        </w:rPr>
        <w:t xml:space="preserve"> </w:t>
      </w:r>
      <w:proofErr w:type="spellStart"/>
      <w:r w:rsidRPr="008926D5">
        <w:rPr>
          <w:color w:val="000000" w:themeColor="text1"/>
          <w:sz w:val="22"/>
          <w:szCs w:val="22"/>
        </w:rPr>
        <w:t>siap</w:t>
      </w:r>
      <w:proofErr w:type="spellEnd"/>
      <w:r w:rsidRPr="008926D5">
        <w:rPr>
          <w:color w:val="000000" w:themeColor="text1"/>
          <w:sz w:val="22"/>
          <w:szCs w:val="22"/>
        </w:rPr>
        <w:t xml:space="preserve"> dan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melewati</w:t>
      </w:r>
      <w:proofErr w:type="spellEnd"/>
      <w:r w:rsidRPr="008926D5">
        <w:rPr>
          <w:color w:val="000000" w:themeColor="text1"/>
          <w:sz w:val="22"/>
          <w:szCs w:val="22"/>
        </w:rPr>
        <w:t xml:space="preserve"> </w:t>
      </w:r>
      <w:proofErr w:type="spellStart"/>
      <w:r w:rsidRPr="008926D5">
        <w:rPr>
          <w:color w:val="000000" w:themeColor="text1"/>
          <w:sz w:val="22"/>
          <w:szCs w:val="22"/>
        </w:rPr>
        <w:t>bagian</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Flask". </w:t>
      </w:r>
      <w:proofErr w:type="spellStart"/>
      <w:r w:rsidRPr="008926D5">
        <w:rPr>
          <w:color w:val="000000" w:themeColor="text1"/>
          <w:sz w:val="22"/>
          <w:szCs w:val="22"/>
        </w:rPr>
        <w:t>Jika</w:t>
      </w:r>
      <w:proofErr w:type="spellEnd"/>
      <w:r w:rsidRPr="008926D5">
        <w:rPr>
          <w:color w:val="000000" w:themeColor="text1"/>
          <w:sz w:val="22"/>
          <w:szCs w:val="22"/>
        </w:rPr>
        <w:t xml:space="preserve"> </w:t>
      </w:r>
      <w:proofErr w:type="spellStart"/>
      <w:r w:rsidRPr="008926D5">
        <w:rPr>
          <w:color w:val="000000" w:themeColor="text1"/>
          <w:sz w:val="22"/>
          <w:szCs w:val="22"/>
        </w:rPr>
        <w:t>perintah</w:t>
      </w:r>
      <w:proofErr w:type="spellEnd"/>
      <w:r w:rsidRPr="008926D5">
        <w:rPr>
          <w:color w:val="000000" w:themeColor="text1"/>
          <w:sz w:val="22"/>
          <w:szCs w:val="22"/>
        </w:rPr>
        <w:t xml:space="preserve"> </w:t>
      </w:r>
      <w:proofErr w:type="spellStart"/>
      <w:r w:rsidRPr="008926D5">
        <w:rPr>
          <w:color w:val="000000" w:themeColor="text1"/>
          <w:sz w:val="22"/>
          <w:szCs w:val="22"/>
        </w:rPr>
        <w:t>tidak</w:t>
      </w:r>
      <w:proofErr w:type="spellEnd"/>
      <w:r w:rsidRPr="008926D5">
        <w:rPr>
          <w:color w:val="000000" w:themeColor="text1"/>
          <w:sz w:val="22"/>
          <w:szCs w:val="22"/>
        </w:rPr>
        <w:t xml:space="preserve"> </w:t>
      </w:r>
      <w:proofErr w:type="spellStart"/>
      <w:r w:rsidRPr="008926D5">
        <w:rPr>
          <w:color w:val="000000" w:themeColor="text1"/>
          <w:sz w:val="22"/>
          <w:szCs w:val="22"/>
        </w:rPr>
        <w:t>digunakan</w:t>
      </w:r>
      <w:proofErr w:type="spellEnd"/>
      <w:r w:rsidRPr="008926D5">
        <w:rPr>
          <w:color w:val="000000" w:themeColor="text1"/>
          <w:sz w:val="22"/>
          <w:szCs w:val="22"/>
        </w:rPr>
        <w:t xml:space="preserve">, </w:t>
      </w:r>
      <w:proofErr w:type="spellStart"/>
      <w:r w:rsidRPr="008926D5">
        <w:rPr>
          <w:color w:val="000000" w:themeColor="text1"/>
          <w:sz w:val="22"/>
          <w:szCs w:val="22"/>
        </w:rPr>
        <w:t>gunakan</w:t>
      </w:r>
      <w:proofErr w:type="spellEnd"/>
      <w:r w:rsidRPr="008926D5">
        <w:rPr>
          <w:color w:val="000000" w:themeColor="text1"/>
          <w:sz w:val="22"/>
          <w:szCs w:val="22"/>
        </w:rPr>
        <w:t> </w:t>
      </w:r>
      <w:proofErr w:type="spellStart"/>
      <w:r w:rsidRPr="008926D5">
        <w:rPr>
          <w:rStyle w:val="HTMLCode"/>
          <w:rFonts w:ascii="Times New Roman" w:hAnsi="Times New Roman" w:cs="Times New Roman"/>
          <w:color w:val="000000" w:themeColor="text1"/>
          <w:sz w:val="22"/>
          <w:szCs w:val="22"/>
          <w:bdr w:val="single" w:sz="6" w:space="3" w:color="E4E4E4" w:frame="1"/>
          <w:shd w:val="clear" w:color="auto" w:fill="F5F7F8"/>
        </w:rPr>
        <w:t>easy_install</w:t>
      </w:r>
      <w:proofErr w:type="spellEnd"/>
      <w:r w:rsidRPr="008926D5">
        <w:rPr>
          <w:color w:val="000000" w:themeColor="text1"/>
          <w:sz w:val="22"/>
          <w:szCs w:val="22"/>
        </w:rPr>
        <w:t> </w:t>
      </w:r>
      <w:proofErr w:type="spellStart"/>
      <w:r w:rsidRPr="008926D5">
        <w:rPr>
          <w:color w:val="000000" w:themeColor="text1"/>
          <w:sz w:val="22"/>
          <w:szCs w:val="22"/>
        </w:rPr>
        <w:t>atau</w:t>
      </w:r>
      <w:proofErr w:type="spellEnd"/>
      <w:r w:rsidRPr="008926D5">
        <w:rPr>
          <w:color w:val="000000" w:themeColor="text1"/>
          <w:sz w:val="22"/>
          <w:szCs w:val="22"/>
        </w:rPr>
        <w:t> </w:t>
      </w:r>
      <w:r w:rsidRPr="008926D5">
        <w:rPr>
          <w:rStyle w:val="HTMLCode"/>
          <w:rFonts w:ascii="Times New Roman" w:hAnsi="Times New Roman" w:cs="Times New Roman"/>
          <w:color w:val="000000" w:themeColor="text1"/>
          <w:sz w:val="22"/>
          <w:szCs w:val="22"/>
          <w:bdr w:val="single" w:sz="6" w:space="3" w:color="E4E4E4" w:frame="1"/>
          <w:shd w:val="clear" w:color="auto" w:fill="F5F7F8"/>
        </w:rPr>
        <w:t>pip</w:t>
      </w:r>
      <w:r w:rsidRPr="008926D5">
        <w:rPr>
          <w:color w:val="000000" w:themeColor="text1"/>
          <w:sz w:val="22"/>
          <w:szCs w:val="22"/>
        </w:rPr>
        <w:t> </w:t>
      </w:r>
      <w:proofErr w:type="spellStart"/>
      <w:r w:rsidRPr="008926D5">
        <w:rPr>
          <w:color w:val="000000" w:themeColor="text1"/>
          <w:sz w:val="22"/>
          <w:szCs w:val="22"/>
        </w:rPr>
        <w:t>untuk</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w:t>
      </w:r>
      <w:proofErr w:type="spellStart"/>
      <w:r w:rsidRPr="008926D5">
        <w:rPr>
          <w:color w:val="000000" w:themeColor="text1"/>
          <w:sz w:val="22"/>
          <w:szCs w:val="22"/>
        </w:rPr>
        <w:t>virtualenv</w:t>
      </w:r>
      <w:proofErr w:type="spellEnd"/>
      <w:r w:rsidRPr="008926D5">
        <w:rPr>
          <w:color w:val="000000" w:themeColor="text1"/>
          <w:sz w:val="22"/>
          <w:szCs w:val="22"/>
        </w:rPr>
        <w:t xml:space="preserve">. </w:t>
      </w:r>
      <w:proofErr w:type="spellStart"/>
      <w:r w:rsidRPr="008926D5">
        <w:rPr>
          <w:color w:val="000000" w:themeColor="text1"/>
          <w:sz w:val="22"/>
          <w:szCs w:val="22"/>
        </w:rPr>
        <w:t>Jika</w:t>
      </w:r>
      <w:proofErr w:type="spellEnd"/>
      <w:r w:rsidRPr="008926D5">
        <w:rPr>
          <w:color w:val="000000" w:themeColor="text1"/>
          <w:sz w:val="22"/>
          <w:szCs w:val="22"/>
        </w:rPr>
        <w:t xml:space="preserve"> </w:t>
      </w:r>
      <w:proofErr w:type="spellStart"/>
      <w:r w:rsidRPr="008926D5">
        <w:rPr>
          <w:color w:val="000000" w:themeColor="text1"/>
          <w:sz w:val="22"/>
          <w:szCs w:val="22"/>
        </w:rPr>
        <w:lastRenderedPageBreak/>
        <w:t>kamu</w:t>
      </w:r>
      <w:proofErr w:type="spellEnd"/>
      <w:r w:rsidRPr="008926D5">
        <w:rPr>
          <w:color w:val="000000" w:themeColor="text1"/>
          <w:sz w:val="22"/>
          <w:szCs w:val="22"/>
        </w:rPr>
        <w:t xml:space="preserve"> </w:t>
      </w:r>
      <w:proofErr w:type="spellStart"/>
      <w:r w:rsidRPr="008926D5">
        <w:rPr>
          <w:color w:val="000000" w:themeColor="text1"/>
          <w:sz w:val="22"/>
          <w:szCs w:val="22"/>
        </w:rPr>
        <w:t>menjalankan</w:t>
      </w:r>
      <w:proofErr w:type="spellEnd"/>
      <w:r w:rsidRPr="008926D5">
        <w:rPr>
          <w:color w:val="000000" w:themeColor="text1"/>
          <w:sz w:val="22"/>
          <w:szCs w:val="22"/>
        </w:rPr>
        <w:t xml:space="preserve"> Linux </w:t>
      </w:r>
      <w:proofErr w:type="spellStart"/>
      <w:r w:rsidRPr="008926D5">
        <w:rPr>
          <w:color w:val="000000" w:themeColor="text1"/>
          <w:sz w:val="22"/>
          <w:szCs w:val="22"/>
        </w:rPr>
        <w:t>atau</w:t>
      </w:r>
      <w:proofErr w:type="spellEnd"/>
      <w:r w:rsidRPr="008926D5">
        <w:rPr>
          <w:color w:val="000000" w:themeColor="text1"/>
          <w:sz w:val="22"/>
          <w:szCs w:val="22"/>
        </w:rPr>
        <w:t xml:space="preserve"> Mac OS X, salah </w:t>
      </w:r>
      <w:proofErr w:type="spellStart"/>
      <w:r w:rsidRPr="008926D5">
        <w:rPr>
          <w:color w:val="000000" w:themeColor="text1"/>
          <w:sz w:val="22"/>
          <w:szCs w:val="22"/>
        </w:rPr>
        <w:t>satu</w:t>
      </w:r>
      <w:proofErr w:type="spellEnd"/>
      <w:r w:rsidRPr="008926D5">
        <w:rPr>
          <w:color w:val="000000" w:themeColor="text1"/>
          <w:sz w:val="22"/>
          <w:szCs w:val="22"/>
        </w:rPr>
        <w:t xml:space="preserve"> </w:t>
      </w:r>
      <w:proofErr w:type="spellStart"/>
      <w:r w:rsidRPr="008926D5">
        <w:rPr>
          <w:color w:val="000000" w:themeColor="text1"/>
          <w:sz w:val="22"/>
          <w:szCs w:val="22"/>
        </w:rPr>
        <w:t>perintah</w:t>
      </w:r>
      <w:proofErr w:type="spellEnd"/>
      <w:r w:rsidRPr="008926D5">
        <w:rPr>
          <w:color w:val="000000" w:themeColor="text1"/>
          <w:sz w:val="22"/>
          <w:szCs w:val="22"/>
        </w:rPr>
        <w:t xml:space="preserve"> </w:t>
      </w:r>
      <w:proofErr w:type="spellStart"/>
      <w:r w:rsidRPr="008926D5">
        <w:rPr>
          <w:color w:val="000000" w:themeColor="text1"/>
          <w:sz w:val="22"/>
          <w:szCs w:val="22"/>
        </w:rPr>
        <w:t>berikut</w:t>
      </w:r>
      <w:proofErr w:type="spellEnd"/>
      <w:r w:rsidRPr="008926D5">
        <w:rPr>
          <w:color w:val="000000" w:themeColor="text1"/>
          <w:sz w:val="22"/>
          <w:szCs w:val="22"/>
        </w:rPr>
        <w:t xml:space="preserve"> </w:t>
      </w:r>
      <w:proofErr w:type="spellStart"/>
      <w:r w:rsidRPr="008926D5">
        <w:rPr>
          <w:color w:val="000000" w:themeColor="text1"/>
          <w:sz w:val="22"/>
          <w:szCs w:val="22"/>
        </w:rPr>
        <w:t>seharusnya</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digunakan</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73557660" w14:textId="77777777" w:rsidTr="008926D5">
        <w:tc>
          <w:tcPr>
            <w:tcW w:w="0" w:type="auto"/>
            <w:vAlign w:val="center"/>
            <w:hideMark/>
          </w:tcPr>
          <w:p w14:paraId="5ED9D1F0"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tc>
        <w:tc>
          <w:tcPr>
            <w:tcW w:w="12304" w:type="dxa"/>
            <w:vAlign w:val="center"/>
            <w:hideMark/>
          </w:tcPr>
          <w:p w14:paraId="6557C60B"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sudo</w:t>
            </w:r>
            <w:proofErr w:type="spellEnd"/>
            <w:r w:rsidRPr="008926D5">
              <w:rPr>
                <w:rFonts w:ascii="Times New Roman" w:hAnsi="Times New Roman"/>
                <w:color w:val="000000" w:themeColor="text1"/>
              </w:rPr>
              <w:t xml:space="preserve"> </w:t>
            </w:r>
            <w:proofErr w:type="spellStart"/>
            <w:r w:rsidRPr="008926D5">
              <w:rPr>
                <w:rStyle w:val="HTMLCode"/>
                <w:rFonts w:ascii="Times New Roman" w:hAnsi="Times New Roman" w:cs="Times New Roman"/>
                <w:color w:val="000000" w:themeColor="text1"/>
                <w:sz w:val="22"/>
                <w:szCs w:val="22"/>
              </w:rPr>
              <w:t>easy_install</w:t>
            </w:r>
            <w:proofErr w:type="spellEnd"/>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virtualenv</w:t>
            </w:r>
            <w:proofErr w:type="spellEnd"/>
          </w:p>
        </w:tc>
      </w:tr>
    </w:tbl>
    <w:p w14:paraId="30AB2DAC"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t>atau</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51A3FC79" w14:textId="77777777" w:rsidTr="008926D5">
        <w:tc>
          <w:tcPr>
            <w:tcW w:w="0" w:type="auto"/>
            <w:vAlign w:val="center"/>
            <w:hideMark/>
          </w:tcPr>
          <w:p w14:paraId="3203EF6F"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tc>
        <w:tc>
          <w:tcPr>
            <w:tcW w:w="12304" w:type="dxa"/>
            <w:vAlign w:val="center"/>
            <w:hideMark/>
          </w:tcPr>
          <w:p w14:paraId="5C0547E5"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sudo</w:t>
            </w:r>
            <w:proofErr w:type="spellEnd"/>
            <w:r w:rsidRPr="008926D5">
              <w:rPr>
                <w:rFonts w:ascii="Times New Roman" w:hAnsi="Times New Roman"/>
                <w:color w:val="000000" w:themeColor="text1"/>
              </w:rPr>
              <w:t xml:space="preserve"> </w:t>
            </w:r>
            <w:r w:rsidRPr="008926D5">
              <w:rPr>
                <w:rStyle w:val="HTMLCode"/>
                <w:rFonts w:ascii="Times New Roman" w:hAnsi="Times New Roman" w:cs="Times New Roman"/>
                <w:color w:val="000000" w:themeColor="text1"/>
                <w:sz w:val="22"/>
                <w:szCs w:val="22"/>
              </w:rPr>
              <w:t>pip install</w:t>
            </w:r>
            <w:r w:rsidRPr="008926D5">
              <w:rPr>
                <w:rFonts w:ascii="Times New Roman" w:hAnsi="Times New Roman"/>
                <w:color w:val="000000" w:themeColor="text1"/>
              </w:rPr>
              <w:t xml:space="preserve"> </w:t>
            </w:r>
            <w:proofErr w:type="spellStart"/>
            <w:r w:rsidRPr="008926D5">
              <w:rPr>
                <w:rStyle w:val="HTMLCode"/>
                <w:rFonts w:ascii="Times New Roman" w:hAnsi="Times New Roman" w:cs="Times New Roman"/>
                <w:color w:val="000000" w:themeColor="text1"/>
                <w:sz w:val="22"/>
                <w:szCs w:val="22"/>
              </w:rPr>
              <w:t>virtualenv</w:t>
            </w:r>
            <w:proofErr w:type="spellEnd"/>
          </w:p>
        </w:tc>
      </w:tr>
    </w:tbl>
    <w:p w14:paraId="1B199775"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t>atau</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7E35BCF6" w14:textId="77777777" w:rsidTr="008926D5">
        <w:tc>
          <w:tcPr>
            <w:tcW w:w="0" w:type="auto"/>
            <w:vAlign w:val="center"/>
            <w:hideMark/>
          </w:tcPr>
          <w:p w14:paraId="3FD433C1"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tc>
        <w:tc>
          <w:tcPr>
            <w:tcW w:w="12304" w:type="dxa"/>
            <w:vAlign w:val="center"/>
            <w:hideMark/>
          </w:tcPr>
          <w:p w14:paraId="4AD23B32"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sudo</w:t>
            </w:r>
            <w:proofErr w:type="spellEnd"/>
            <w:r w:rsidRPr="008926D5">
              <w:rPr>
                <w:rFonts w:ascii="Times New Roman" w:hAnsi="Times New Roman"/>
                <w:color w:val="000000" w:themeColor="text1"/>
              </w:rPr>
              <w:t xml:space="preserve"> </w:t>
            </w:r>
            <w:r w:rsidRPr="008926D5">
              <w:rPr>
                <w:rStyle w:val="HTMLCode"/>
                <w:rFonts w:ascii="Times New Roman" w:hAnsi="Times New Roman" w:cs="Times New Roman"/>
                <w:color w:val="000000" w:themeColor="text1"/>
                <w:sz w:val="22"/>
                <w:szCs w:val="22"/>
              </w:rPr>
              <w:t>apt-get install</w:t>
            </w:r>
            <w:r w:rsidRPr="008926D5">
              <w:rPr>
                <w:rFonts w:ascii="Times New Roman" w:hAnsi="Times New Roman"/>
                <w:color w:val="000000" w:themeColor="text1"/>
              </w:rPr>
              <w:t xml:space="preserve"> </w:t>
            </w:r>
            <w:r w:rsidRPr="008926D5">
              <w:rPr>
                <w:rStyle w:val="HTMLCode"/>
                <w:rFonts w:ascii="Times New Roman" w:hAnsi="Times New Roman" w:cs="Times New Roman"/>
                <w:color w:val="000000" w:themeColor="text1"/>
                <w:sz w:val="22"/>
                <w:szCs w:val="22"/>
              </w:rPr>
              <w:t>python-</w:t>
            </w:r>
            <w:proofErr w:type="spellStart"/>
            <w:r w:rsidRPr="008926D5">
              <w:rPr>
                <w:rStyle w:val="HTMLCode"/>
                <w:rFonts w:ascii="Times New Roman" w:hAnsi="Times New Roman" w:cs="Times New Roman"/>
                <w:color w:val="000000" w:themeColor="text1"/>
                <w:sz w:val="22"/>
                <w:szCs w:val="22"/>
              </w:rPr>
              <w:t>virtualenv</w:t>
            </w:r>
            <w:proofErr w:type="spellEnd"/>
          </w:p>
        </w:tc>
      </w:tr>
    </w:tbl>
    <w:p w14:paraId="67DD1C4F" w14:textId="3D22ED12"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t>Jika</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tidak</w:t>
      </w:r>
      <w:proofErr w:type="spellEnd"/>
      <w:r w:rsidRPr="008926D5">
        <w:rPr>
          <w:color w:val="000000" w:themeColor="text1"/>
          <w:sz w:val="22"/>
          <w:szCs w:val="22"/>
        </w:rPr>
        <w:t xml:space="preserve"> </w:t>
      </w:r>
      <w:proofErr w:type="spellStart"/>
      <w:r w:rsidRPr="008926D5">
        <w:rPr>
          <w:color w:val="000000" w:themeColor="text1"/>
          <w:sz w:val="22"/>
          <w:szCs w:val="22"/>
        </w:rPr>
        <w:t>memiliki</w:t>
      </w:r>
      <w:proofErr w:type="spellEnd"/>
      <w:r w:rsidRPr="008926D5">
        <w:rPr>
          <w:color w:val="000000" w:themeColor="text1"/>
          <w:sz w:val="22"/>
          <w:szCs w:val="22"/>
        </w:rPr>
        <w:t xml:space="preserve"> </w:t>
      </w:r>
      <w:proofErr w:type="spellStart"/>
      <w:r w:rsidRPr="008926D5">
        <w:rPr>
          <w:color w:val="000000" w:themeColor="text1"/>
          <w:sz w:val="22"/>
          <w:szCs w:val="22"/>
        </w:rPr>
        <w:t>perintah-perintah</w:t>
      </w:r>
      <w:proofErr w:type="spellEnd"/>
      <w:r w:rsidRPr="008926D5">
        <w:rPr>
          <w:color w:val="000000" w:themeColor="text1"/>
          <w:sz w:val="22"/>
          <w:szCs w:val="22"/>
        </w:rPr>
        <w:t xml:space="preserve"> </w:t>
      </w:r>
      <w:proofErr w:type="spellStart"/>
      <w:r w:rsidRPr="008926D5">
        <w:rPr>
          <w:color w:val="000000" w:themeColor="text1"/>
          <w:sz w:val="22"/>
          <w:szCs w:val="22"/>
        </w:rPr>
        <w:t>tersebut</w:t>
      </w:r>
      <w:proofErr w:type="spellEnd"/>
      <w:r w:rsidRPr="008926D5">
        <w:rPr>
          <w:color w:val="000000" w:themeColor="text1"/>
          <w:sz w:val="22"/>
          <w:szCs w:val="22"/>
        </w:rPr>
        <w:t xml:space="preserve"> pada </w:t>
      </w:r>
      <w:proofErr w:type="spellStart"/>
      <w:r w:rsidRPr="008926D5">
        <w:rPr>
          <w:color w:val="000000" w:themeColor="text1"/>
          <w:sz w:val="22"/>
          <w:szCs w:val="22"/>
        </w:rPr>
        <w:t>sistem</w:t>
      </w:r>
      <w:proofErr w:type="spellEnd"/>
      <w:r w:rsidRPr="008926D5">
        <w:rPr>
          <w:color w:val="000000" w:themeColor="text1"/>
          <w:sz w:val="22"/>
          <w:szCs w:val="22"/>
        </w:rPr>
        <w:t xml:space="preserve">, </w:t>
      </w:r>
      <w:proofErr w:type="spellStart"/>
      <w:r w:rsidRPr="008926D5">
        <w:rPr>
          <w:color w:val="000000" w:themeColor="text1"/>
          <w:sz w:val="22"/>
          <w:szCs w:val="22"/>
        </w:rPr>
        <w:t>ada</w:t>
      </w:r>
      <w:proofErr w:type="spellEnd"/>
      <w:r w:rsidRPr="008926D5">
        <w:rPr>
          <w:color w:val="000000" w:themeColor="text1"/>
          <w:sz w:val="22"/>
          <w:szCs w:val="22"/>
        </w:rPr>
        <w:t xml:space="preserve"> </w:t>
      </w:r>
      <w:proofErr w:type="spellStart"/>
      <w:r w:rsidRPr="008926D5">
        <w:rPr>
          <w:color w:val="000000" w:themeColor="text1"/>
          <w:sz w:val="22"/>
          <w:szCs w:val="22"/>
        </w:rPr>
        <w:t>beberapa</w:t>
      </w:r>
      <w:proofErr w:type="spellEnd"/>
      <w:r w:rsidRPr="008926D5">
        <w:rPr>
          <w:color w:val="000000" w:themeColor="text1"/>
          <w:sz w:val="22"/>
          <w:szCs w:val="22"/>
        </w:rPr>
        <w:t xml:space="preserve"> tutorial </w:t>
      </w:r>
      <w:proofErr w:type="spellStart"/>
      <w:r w:rsidRPr="008926D5">
        <w:rPr>
          <w:color w:val="000000" w:themeColor="text1"/>
          <w:sz w:val="22"/>
          <w:szCs w:val="22"/>
        </w:rPr>
        <w:t>onlne</w:t>
      </w:r>
      <w:proofErr w:type="spellEnd"/>
      <w:r w:rsidRPr="008926D5">
        <w:rPr>
          <w:color w:val="000000" w:themeColor="text1"/>
          <w:sz w:val="22"/>
          <w:szCs w:val="22"/>
        </w:rPr>
        <w:t xml:space="preserve"> yang </w:t>
      </w:r>
      <w:proofErr w:type="spellStart"/>
      <w:r w:rsidRPr="008926D5">
        <w:rPr>
          <w:color w:val="000000" w:themeColor="text1"/>
          <w:sz w:val="22"/>
          <w:szCs w:val="22"/>
        </w:rPr>
        <w:t>akan</w:t>
      </w:r>
      <w:proofErr w:type="spellEnd"/>
      <w:r w:rsidRPr="008926D5">
        <w:rPr>
          <w:color w:val="000000" w:themeColor="text1"/>
          <w:sz w:val="22"/>
          <w:szCs w:val="22"/>
        </w:rPr>
        <w:t xml:space="preserve"> </w:t>
      </w:r>
      <w:proofErr w:type="spellStart"/>
      <w:r w:rsidRPr="008926D5">
        <w:rPr>
          <w:color w:val="000000" w:themeColor="text1"/>
          <w:sz w:val="22"/>
          <w:szCs w:val="22"/>
        </w:rPr>
        <w:t>menunjukkan</w:t>
      </w:r>
      <w:proofErr w:type="spellEnd"/>
      <w:r w:rsidRPr="008926D5">
        <w:rPr>
          <w:color w:val="000000" w:themeColor="text1"/>
          <w:sz w:val="22"/>
          <w:szCs w:val="22"/>
        </w:rPr>
        <w:t xml:space="preserve"> </w:t>
      </w:r>
      <w:proofErr w:type="spellStart"/>
      <w:r w:rsidRPr="008926D5">
        <w:rPr>
          <w:color w:val="000000" w:themeColor="text1"/>
          <w:sz w:val="22"/>
          <w:szCs w:val="22"/>
        </w:rPr>
        <w:t>bagaimana</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w:t>
      </w:r>
      <w:proofErr w:type="spellStart"/>
      <w:r w:rsidRPr="008926D5">
        <w:rPr>
          <w:color w:val="000000" w:themeColor="text1"/>
          <w:sz w:val="22"/>
          <w:szCs w:val="22"/>
        </w:rPr>
        <w:t>virtualenv</w:t>
      </w:r>
      <w:proofErr w:type="spellEnd"/>
      <w:r w:rsidRPr="008926D5">
        <w:rPr>
          <w:color w:val="000000" w:themeColor="text1"/>
          <w:sz w:val="22"/>
          <w:szCs w:val="22"/>
        </w:rPr>
        <w:t xml:space="preserve"> di </w:t>
      </w:r>
      <w:proofErr w:type="spellStart"/>
      <w:r w:rsidRPr="008926D5">
        <w:rPr>
          <w:color w:val="000000" w:themeColor="text1"/>
          <w:sz w:val="22"/>
          <w:szCs w:val="22"/>
        </w:rPr>
        <w:t>sistem</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Flask.</w:t>
      </w:r>
    </w:p>
    <w:p w14:paraId="2893EB87"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r w:rsidRPr="008926D5">
        <w:rPr>
          <w:color w:val="000000" w:themeColor="text1"/>
          <w:sz w:val="22"/>
          <w:szCs w:val="22"/>
        </w:rPr>
        <w:t xml:space="preserve">Setelah </w:t>
      </w:r>
      <w:proofErr w:type="spellStart"/>
      <w:r w:rsidRPr="008926D5">
        <w:rPr>
          <w:color w:val="000000" w:themeColor="text1"/>
          <w:sz w:val="22"/>
          <w:szCs w:val="22"/>
        </w:rPr>
        <w:t>menginstall</w:t>
      </w:r>
      <w:proofErr w:type="spellEnd"/>
      <w:r w:rsidRPr="008926D5">
        <w:rPr>
          <w:color w:val="000000" w:themeColor="text1"/>
          <w:sz w:val="22"/>
          <w:szCs w:val="22"/>
        </w:rPr>
        <w:t> </w:t>
      </w:r>
      <w:proofErr w:type="spellStart"/>
      <w:r w:rsidRPr="008926D5">
        <w:rPr>
          <w:rStyle w:val="HTMLCode"/>
          <w:rFonts w:ascii="Times New Roman" w:hAnsi="Times New Roman" w:cs="Times New Roman"/>
          <w:color w:val="000000" w:themeColor="text1"/>
          <w:sz w:val="22"/>
          <w:szCs w:val="22"/>
          <w:bdr w:val="single" w:sz="6" w:space="3" w:color="E4E4E4" w:frame="1"/>
          <w:shd w:val="clear" w:color="auto" w:fill="F5F7F8"/>
        </w:rPr>
        <w:t>virtualenv</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membuat</w:t>
      </w:r>
      <w:proofErr w:type="spellEnd"/>
      <w:r w:rsidRPr="008926D5">
        <w:rPr>
          <w:color w:val="000000" w:themeColor="text1"/>
          <w:sz w:val="22"/>
          <w:szCs w:val="22"/>
        </w:rPr>
        <w:t xml:space="preserve"> </w:t>
      </w:r>
      <w:proofErr w:type="spellStart"/>
      <w:r w:rsidRPr="008926D5">
        <w:rPr>
          <w:color w:val="000000" w:themeColor="text1"/>
          <w:sz w:val="22"/>
          <w:szCs w:val="22"/>
        </w:rPr>
        <w:t>lingkungan</w:t>
      </w:r>
      <w:proofErr w:type="spellEnd"/>
      <w:r w:rsidRPr="008926D5">
        <w:rPr>
          <w:color w:val="000000" w:themeColor="text1"/>
          <w:sz w:val="22"/>
          <w:szCs w:val="22"/>
        </w:rPr>
        <w:t xml:space="preserve"> </w:t>
      </w:r>
      <w:proofErr w:type="spellStart"/>
      <w:r w:rsidRPr="008926D5">
        <w:rPr>
          <w:color w:val="000000" w:themeColor="text1"/>
          <w:sz w:val="22"/>
          <w:szCs w:val="22"/>
        </w:rPr>
        <w:t>pengembangan</w:t>
      </w:r>
      <w:proofErr w:type="spellEnd"/>
      <w:r w:rsidRPr="008926D5">
        <w:rPr>
          <w:color w:val="000000" w:themeColor="text1"/>
          <w:sz w:val="22"/>
          <w:szCs w:val="22"/>
        </w:rPr>
        <w:t xml:space="preserve"> yang </w:t>
      </w:r>
      <w:proofErr w:type="spellStart"/>
      <w:r w:rsidRPr="008926D5">
        <w:rPr>
          <w:color w:val="000000" w:themeColor="text1"/>
          <w:sz w:val="22"/>
          <w:szCs w:val="22"/>
        </w:rPr>
        <w:t>terisolir</w:t>
      </w:r>
      <w:proofErr w:type="spellEnd"/>
      <w:r w:rsidRPr="008926D5">
        <w:rPr>
          <w:color w:val="000000" w:themeColor="text1"/>
          <w:sz w:val="22"/>
          <w:szCs w:val="22"/>
        </w:rPr>
        <w:t xml:space="preserve"> </w:t>
      </w:r>
      <w:proofErr w:type="spellStart"/>
      <w:r w:rsidRPr="008926D5">
        <w:rPr>
          <w:color w:val="000000" w:themeColor="text1"/>
          <w:sz w:val="22"/>
          <w:szCs w:val="22"/>
        </w:rPr>
        <w:t>dengan</w:t>
      </w:r>
      <w:proofErr w:type="spellEnd"/>
      <w:r w:rsidRPr="008926D5">
        <w:rPr>
          <w:color w:val="000000" w:themeColor="text1"/>
          <w:sz w:val="22"/>
          <w:szCs w:val="22"/>
        </w:rPr>
        <w:t xml:space="preserve"> </w:t>
      </w:r>
      <w:proofErr w:type="spellStart"/>
      <w:r w:rsidRPr="008926D5">
        <w:rPr>
          <w:color w:val="000000" w:themeColor="text1"/>
          <w:sz w:val="22"/>
          <w:szCs w:val="22"/>
        </w:rPr>
        <w:t>perintah</w:t>
      </w:r>
      <w:proofErr w:type="spellEnd"/>
      <w:r w:rsidRPr="008926D5">
        <w:rPr>
          <w:color w:val="000000" w:themeColor="text1"/>
          <w:sz w:val="22"/>
          <w:szCs w:val="22"/>
        </w:rPr>
        <w:t xml:space="preserve"> </w:t>
      </w:r>
      <w:proofErr w:type="spellStart"/>
      <w:r w:rsidRPr="008926D5">
        <w:rPr>
          <w:color w:val="000000" w:themeColor="text1"/>
          <w:sz w:val="22"/>
          <w:szCs w:val="22"/>
        </w:rPr>
        <w:t>berikut</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76B902D9" w14:textId="77777777" w:rsidTr="008926D5">
        <w:tc>
          <w:tcPr>
            <w:tcW w:w="0" w:type="auto"/>
            <w:vAlign w:val="center"/>
            <w:hideMark/>
          </w:tcPr>
          <w:p w14:paraId="4DBF51F0"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tc>
        <w:tc>
          <w:tcPr>
            <w:tcW w:w="12304" w:type="dxa"/>
            <w:vAlign w:val="center"/>
            <w:hideMark/>
          </w:tcPr>
          <w:p w14:paraId="3FB7515C"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virtualenv</w:t>
            </w:r>
            <w:proofErr w:type="spellEnd"/>
            <w:r w:rsidRPr="008926D5">
              <w:rPr>
                <w:rStyle w:val="HTMLCode"/>
                <w:rFonts w:ascii="Times New Roman" w:hAnsi="Times New Roman" w:cs="Times New Roman"/>
                <w:color w:val="000000" w:themeColor="text1"/>
                <w:sz w:val="22"/>
                <w:szCs w:val="22"/>
              </w:rPr>
              <w:t xml:space="preserve"> </w:t>
            </w:r>
            <w:proofErr w:type="spellStart"/>
            <w:r w:rsidRPr="008926D5">
              <w:rPr>
                <w:rStyle w:val="HTMLCode"/>
                <w:rFonts w:ascii="Times New Roman" w:hAnsi="Times New Roman" w:cs="Times New Roman"/>
                <w:color w:val="000000" w:themeColor="text1"/>
                <w:sz w:val="22"/>
                <w:szCs w:val="22"/>
              </w:rPr>
              <w:t>flaskapp</w:t>
            </w:r>
            <w:proofErr w:type="spellEnd"/>
          </w:p>
        </w:tc>
      </w:tr>
    </w:tbl>
    <w:p w14:paraId="32AF232A"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r w:rsidRPr="008926D5">
        <w:rPr>
          <w:color w:val="000000" w:themeColor="text1"/>
          <w:sz w:val="22"/>
          <w:szCs w:val="22"/>
        </w:rPr>
        <w:t xml:space="preserve">Di </w:t>
      </w:r>
      <w:proofErr w:type="spellStart"/>
      <w:proofErr w:type="gramStart"/>
      <w:r w:rsidRPr="008926D5">
        <w:rPr>
          <w:color w:val="000000" w:themeColor="text1"/>
          <w:sz w:val="22"/>
          <w:szCs w:val="22"/>
        </w:rPr>
        <w:t>sini</w:t>
      </w:r>
      <w:proofErr w:type="spellEnd"/>
      <w:r w:rsidRPr="008926D5">
        <w:rPr>
          <w:color w:val="000000" w:themeColor="text1"/>
          <w:sz w:val="22"/>
          <w:szCs w:val="22"/>
        </w:rPr>
        <w:t>,  </w:t>
      </w:r>
      <w:proofErr w:type="spellStart"/>
      <w:r w:rsidRPr="008926D5">
        <w:rPr>
          <w:rStyle w:val="HTMLCode"/>
          <w:rFonts w:ascii="Times New Roman" w:hAnsi="Times New Roman" w:cs="Times New Roman"/>
          <w:color w:val="000000" w:themeColor="text1"/>
          <w:sz w:val="22"/>
          <w:szCs w:val="22"/>
          <w:bdr w:val="single" w:sz="6" w:space="3" w:color="E4E4E4" w:frame="1"/>
          <w:shd w:val="clear" w:color="auto" w:fill="F5F7F8"/>
        </w:rPr>
        <w:t>virtualenv</w:t>
      </w:r>
      <w:proofErr w:type="spellEnd"/>
      <w:proofErr w:type="gramEnd"/>
      <w:r w:rsidRPr="008926D5">
        <w:rPr>
          <w:color w:val="000000" w:themeColor="text1"/>
          <w:sz w:val="22"/>
          <w:szCs w:val="22"/>
        </w:rPr>
        <w:t> </w:t>
      </w:r>
      <w:proofErr w:type="spellStart"/>
      <w:r w:rsidRPr="008926D5">
        <w:rPr>
          <w:color w:val="000000" w:themeColor="text1"/>
          <w:sz w:val="22"/>
          <w:szCs w:val="22"/>
        </w:rPr>
        <w:t>membuat</w:t>
      </w:r>
      <w:proofErr w:type="spellEnd"/>
      <w:r w:rsidRPr="008926D5">
        <w:rPr>
          <w:color w:val="000000" w:themeColor="text1"/>
          <w:sz w:val="22"/>
          <w:szCs w:val="22"/>
        </w:rPr>
        <w:t xml:space="preserve"> folder, </w:t>
      </w:r>
      <w:proofErr w:type="spellStart"/>
      <w:r w:rsidRPr="008926D5">
        <w:rPr>
          <w:rStyle w:val="Emphasis"/>
          <w:color w:val="000000" w:themeColor="text1"/>
          <w:sz w:val="22"/>
          <w:szCs w:val="22"/>
        </w:rPr>
        <w:t>flaskapp</w:t>
      </w:r>
      <w:proofErr w:type="spellEnd"/>
      <w:r w:rsidRPr="008926D5">
        <w:rPr>
          <w:rStyle w:val="Emphasis"/>
          <w:color w:val="000000" w:themeColor="text1"/>
          <w:sz w:val="22"/>
          <w:szCs w:val="22"/>
        </w:rPr>
        <w:t>/</w:t>
      </w:r>
      <w:r w:rsidRPr="008926D5">
        <w:rPr>
          <w:color w:val="000000" w:themeColor="text1"/>
          <w:sz w:val="22"/>
          <w:szCs w:val="22"/>
        </w:rPr>
        <w:t xml:space="preserve">, dan </w:t>
      </w:r>
      <w:proofErr w:type="spellStart"/>
      <w:r w:rsidRPr="008926D5">
        <w:rPr>
          <w:color w:val="000000" w:themeColor="text1"/>
          <w:sz w:val="22"/>
          <w:szCs w:val="22"/>
        </w:rPr>
        <w:t>mengatur</w:t>
      </w:r>
      <w:proofErr w:type="spellEnd"/>
      <w:r w:rsidRPr="008926D5">
        <w:rPr>
          <w:color w:val="000000" w:themeColor="text1"/>
          <w:sz w:val="22"/>
          <w:szCs w:val="22"/>
        </w:rPr>
        <w:t xml:space="preserve"> </w:t>
      </w:r>
      <w:proofErr w:type="spellStart"/>
      <w:r w:rsidRPr="008926D5">
        <w:rPr>
          <w:color w:val="000000" w:themeColor="text1"/>
          <w:sz w:val="22"/>
          <w:szCs w:val="22"/>
        </w:rPr>
        <w:t>salinan</w:t>
      </w:r>
      <w:proofErr w:type="spellEnd"/>
      <w:r w:rsidRPr="008926D5">
        <w:rPr>
          <w:color w:val="000000" w:themeColor="text1"/>
          <w:sz w:val="22"/>
          <w:szCs w:val="22"/>
        </w:rPr>
        <w:t xml:space="preserve"> </w:t>
      </w:r>
      <w:proofErr w:type="spellStart"/>
      <w:r w:rsidRPr="008926D5">
        <w:rPr>
          <w:color w:val="000000" w:themeColor="text1"/>
          <w:sz w:val="22"/>
          <w:szCs w:val="22"/>
        </w:rPr>
        <w:t>bersih</w:t>
      </w:r>
      <w:proofErr w:type="spellEnd"/>
      <w:r w:rsidRPr="008926D5">
        <w:rPr>
          <w:color w:val="000000" w:themeColor="text1"/>
          <w:sz w:val="22"/>
          <w:szCs w:val="22"/>
        </w:rPr>
        <w:t xml:space="preserve"> </w:t>
      </w:r>
      <w:proofErr w:type="spellStart"/>
      <w:r w:rsidRPr="008926D5">
        <w:rPr>
          <w:color w:val="000000" w:themeColor="text1"/>
          <w:sz w:val="22"/>
          <w:szCs w:val="22"/>
        </w:rPr>
        <w:t>dari</w:t>
      </w:r>
      <w:proofErr w:type="spellEnd"/>
      <w:r w:rsidRPr="008926D5">
        <w:rPr>
          <w:color w:val="000000" w:themeColor="text1"/>
          <w:sz w:val="22"/>
          <w:szCs w:val="22"/>
        </w:rPr>
        <w:t xml:space="preserve"> Python di </w:t>
      </w:r>
      <w:proofErr w:type="spellStart"/>
      <w:r w:rsidRPr="008926D5">
        <w:rPr>
          <w:color w:val="000000" w:themeColor="text1"/>
          <w:sz w:val="22"/>
          <w:szCs w:val="22"/>
        </w:rPr>
        <w:t>dalamnya</w:t>
      </w:r>
      <w:proofErr w:type="spellEnd"/>
      <w:r w:rsidRPr="008926D5">
        <w:rPr>
          <w:color w:val="000000" w:themeColor="text1"/>
          <w:sz w:val="22"/>
          <w:szCs w:val="22"/>
        </w:rPr>
        <w:t xml:space="preserve"> </w:t>
      </w:r>
      <w:proofErr w:type="spellStart"/>
      <w:r w:rsidRPr="008926D5">
        <w:rPr>
          <w:color w:val="000000" w:themeColor="text1"/>
          <w:sz w:val="22"/>
          <w:szCs w:val="22"/>
        </w:rPr>
        <w:t>untuk</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gunakan</w:t>
      </w:r>
      <w:proofErr w:type="spellEnd"/>
      <w:r w:rsidRPr="008926D5">
        <w:rPr>
          <w:color w:val="000000" w:themeColor="text1"/>
          <w:sz w:val="22"/>
          <w:szCs w:val="22"/>
        </w:rPr>
        <w:t xml:space="preserve">. </w:t>
      </w:r>
      <w:proofErr w:type="spellStart"/>
      <w:r w:rsidRPr="008926D5">
        <w:rPr>
          <w:color w:val="000000" w:themeColor="text1"/>
          <w:sz w:val="22"/>
          <w:szCs w:val="22"/>
        </w:rPr>
        <w:t>Virtualenv</w:t>
      </w:r>
      <w:proofErr w:type="spellEnd"/>
      <w:r w:rsidRPr="008926D5">
        <w:rPr>
          <w:color w:val="000000" w:themeColor="text1"/>
          <w:sz w:val="22"/>
          <w:szCs w:val="22"/>
        </w:rPr>
        <w:t xml:space="preserve"> juga </w:t>
      </w:r>
      <w:proofErr w:type="spellStart"/>
      <w:r w:rsidRPr="008926D5">
        <w:rPr>
          <w:color w:val="000000" w:themeColor="text1"/>
          <w:sz w:val="22"/>
          <w:szCs w:val="22"/>
        </w:rPr>
        <w:t>menginstall</w:t>
      </w:r>
      <w:proofErr w:type="spellEnd"/>
      <w:r w:rsidRPr="008926D5">
        <w:rPr>
          <w:color w:val="000000" w:themeColor="text1"/>
          <w:sz w:val="22"/>
          <w:szCs w:val="22"/>
        </w:rPr>
        <w:t xml:space="preserve"> package manager </w:t>
      </w:r>
      <w:r w:rsidRPr="008926D5">
        <w:rPr>
          <w:rStyle w:val="HTMLCode"/>
          <w:rFonts w:ascii="Times New Roman" w:hAnsi="Times New Roman" w:cs="Times New Roman"/>
          <w:color w:val="000000" w:themeColor="text1"/>
          <w:sz w:val="22"/>
          <w:szCs w:val="22"/>
          <w:bdr w:val="single" w:sz="6" w:space="3" w:color="E4E4E4" w:frame="1"/>
          <w:shd w:val="clear" w:color="auto" w:fill="F5F7F8"/>
        </w:rPr>
        <w:t>pip</w:t>
      </w:r>
      <w:r w:rsidRPr="008926D5">
        <w:rPr>
          <w:color w:val="000000" w:themeColor="text1"/>
          <w:sz w:val="22"/>
          <w:szCs w:val="22"/>
        </w:rPr>
        <w:t>.</w:t>
      </w:r>
    </w:p>
    <w:p w14:paraId="03E4BE21"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lastRenderedPageBreak/>
        <w:t>Masuk</w:t>
      </w:r>
      <w:proofErr w:type="spellEnd"/>
      <w:r w:rsidRPr="008926D5">
        <w:rPr>
          <w:color w:val="000000" w:themeColor="text1"/>
          <w:sz w:val="22"/>
          <w:szCs w:val="22"/>
        </w:rPr>
        <w:t xml:space="preserve"> </w:t>
      </w:r>
      <w:proofErr w:type="spellStart"/>
      <w:r w:rsidRPr="008926D5">
        <w:rPr>
          <w:color w:val="000000" w:themeColor="text1"/>
          <w:sz w:val="22"/>
          <w:szCs w:val="22"/>
        </w:rPr>
        <w:t>ke</w:t>
      </w:r>
      <w:proofErr w:type="spellEnd"/>
      <w:r w:rsidRPr="008926D5">
        <w:rPr>
          <w:color w:val="000000" w:themeColor="text1"/>
          <w:sz w:val="22"/>
          <w:szCs w:val="22"/>
        </w:rPr>
        <w:t xml:space="preserve"> </w:t>
      </w:r>
      <w:proofErr w:type="spellStart"/>
      <w:r w:rsidRPr="008926D5">
        <w:rPr>
          <w:color w:val="000000" w:themeColor="text1"/>
          <w:sz w:val="22"/>
          <w:szCs w:val="22"/>
        </w:rPr>
        <w:t>lingkungan</w:t>
      </w:r>
      <w:proofErr w:type="spellEnd"/>
      <w:r w:rsidRPr="008926D5">
        <w:rPr>
          <w:color w:val="000000" w:themeColor="text1"/>
          <w:sz w:val="22"/>
          <w:szCs w:val="22"/>
        </w:rPr>
        <w:t xml:space="preserve"> </w:t>
      </w:r>
      <w:proofErr w:type="spellStart"/>
      <w:r w:rsidRPr="008926D5">
        <w:rPr>
          <w:color w:val="000000" w:themeColor="text1"/>
          <w:sz w:val="22"/>
          <w:szCs w:val="22"/>
        </w:rPr>
        <w:t>pengembangan</w:t>
      </w:r>
      <w:proofErr w:type="spellEnd"/>
      <w:r w:rsidRPr="008926D5">
        <w:rPr>
          <w:color w:val="000000" w:themeColor="text1"/>
          <w:sz w:val="22"/>
          <w:szCs w:val="22"/>
        </w:rPr>
        <w:t xml:space="preserve"> </w:t>
      </w:r>
      <w:proofErr w:type="spellStart"/>
      <w:r w:rsidRPr="008926D5">
        <w:rPr>
          <w:color w:val="000000" w:themeColor="text1"/>
          <w:sz w:val="22"/>
          <w:szCs w:val="22"/>
        </w:rPr>
        <w:t>baru</w:t>
      </w:r>
      <w:proofErr w:type="spellEnd"/>
      <w:r w:rsidRPr="008926D5">
        <w:rPr>
          <w:color w:val="000000" w:themeColor="text1"/>
          <w:sz w:val="22"/>
          <w:szCs w:val="22"/>
        </w:rPr>
        <w:t xml:space="preserve"> yang </w:t>
      </w:r>
      <w:proofErr w:type="spellStart"/>
      <w:r w:rsidRPr="008926D5">
        <w:rPr>
          <w:color w:val="000000" w:themeColor="text1"/>
          <w:sz w:val="22"/>
          <w:szCs w:val="22"/>
        </w:rPr>
        <w:t>baru</w:t>
      </w:r>
      <w:proofErr w:type="spellEnd"/>
      <w:r w:rsidRPr="008926D5">
        <w:rPr>
          <w:color w:val="000000" w:themeColor="text1"/>
          <w:sz w:val="22"/>
          <w:szCs w:val="22"/>
        </w:rPr>
        <w:t xml:space="preserve"> </w:t>
      </w:r>
      <w:proofErr w:type="spellStart"/>
      <w:r w:rsidRPr="008926D5">
        <w:rPr>
          <w:color w:val="000000" w:themeColor="text1"/>
          <w:sz w:val="22"/>
          <w:szCs w:val="22"/>
        </w:rPr>
        <w:t>dibuat</w:t>
      </w:r>
      <w:proofErr w:type="spellEnd"/>
      <w:r w:rsidRPr="008926D5">
        <w:rPr>
          <w:color w:val="000000" w:themeColor="text1"/>
          <w:sz w:val="22"/>
          <w:szCs w:val="22"/>
        </w:rPr>
        <w:t xml:space="preserve"> dan </w:t>
      </w:r>
      <w:proofErr w:type="spellStart"/>
      <w:r w:rsidRPr="008926D5">
        <w:rPr>
          <w:color w:val="000000" w:themeColor="text1"/>
          <w:sz w:val="22"/>
          <w:szCs w:val="22"/>
        </w:rPr>
        <w:t>aktifkan</w:t>
      </w:r>
      <w:proofErr w:type="spellEnd"/>
      <w:r w:rsidRPr="008926D5">
        <w:rPr>
          <w:color w:val="000000" w:themeColor="text1"/>
          <w:sz w:val="22"/>
          <w:szCs w:val="22"/>
        </w:rPr>
        <w:t xml:space="preserve"> agar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gunakan</w:t>
      </w:r>
      <w:proofErr w:type="spellEnd"/>
      <w:r w:rsidRPr="008926D5">
        <w:rPr>
          <w:color w:val="000000" w:themeColor="text1"/>
          <w:sz w:val="22"/>
          <w:szCs w:val="22"/>
        </w:rPr>
        <w:t xml:space="preserve"> </w:t>
      </w:r>
      <w:proofErr w:type="spellStart"/>
      <w:r w:rsidRPr="008926D5">
        <w:rPr>
          <w:color w:val="000000" w:themeColor="text1"/>
          <w:sz w:val="22"/>
          <w:szCs w:val="22"/>
        </w:rPr>
        <w:t>untuk</w:t>
      </w:r>
      <w:proofErr w:type="spellEnd"/>
      <w:r w:rsidRPr="008926D5">
        <w:rPr>
          <w:color w:val="000000" w:themeColor="text1"/>
          <w:sz w:val="22"/>
          <w:szCs w:val="22"/>
        </w:rPr>
        <w:t xml:space="preserve"> </w:t>
      </w:r>
      <w:proofErr w:type="spellStart"/>
      <w:r w:rsidRPr="008926D5">
        <w:rPr>
          <w:color w:val="000000" w:themeColor="text1"/>
          <w:sz w:val="22"/>
          <w:szCs w:val="22"/>
        </w:rPr>
        <w:t>bekerja</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4A59F377" w14:textId="77777777" w:rsidTr="008926D5">
        <w:tc>
          <w:tcPr>
            <w:tcW w:w="0" w:type="auto"/>
            <w:vAlign w:val="center"/>
            <w:hideMark/>
          </w:tcPr>
          <w:p w14:paraId="795EB07B"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p w14:paraId="40A55D3D"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2</w:t>
            </w:r>
          </w:p>
        </w:tc>
        <w:tc>
          <w:tcPr>
            <w:tcW w:w="12304" w:type="dxa"/>
            <w:vAlign w:val="center"/>
            <w:hideMark/>
          </w:tcPr>
          <w:p w14:paraId="22F6BF0F"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cd</w:t>
            </w:r>
            <w:r w:rsidRPr="008926D5">
              <w:rPr>
                <w:rFonts w:ascii="Times New Roman" w:hAnsi="Times New Roman"/>
                <w:color w:val="000000" w:themeColor="text1"/>
              </w:rPr>
              <w:t xml:space="preserve"> </w:t>
            </w:r>
            <w:proofErr w:type="spellStart"/>
            <w:r w:rsidRPr="008926D5">
              <w:rPr>
                <w:rStyle w:val="HTMLCode"/>
                <w:rFonts w:ascii="Times New Roman" w:hAnsi="Times New Roman" w:cs="Times New Roman"/>
                <w:color w:val="000000" w:themeColor="text1"/>
                <w:sz w:val="22"/>
                <w:szCs w:val="22"/>
              </w:rPr>
              <w:t>flaskapp</w:t>
            </w:r>
            <w:proofErr w:type="spellEnd"/>
          </w:p>
          <w:p w14:paraId="6F0C6A61"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 bin/activate</w:t>
            </w:r>
          </w:p>
        </w:tc>
      </w:tr>
    </w:tbl>
    <w:p w14:paraId="77DDE92E" w14:textId="77777777" w:rsidR="008E04C2" w:rsidRPr="008926D5" w:rsidRDefault="008E04C2" w:rsidP="008926D5">
      <w:pPr>
        <w:pStyle w:val="NormalWeb"/>
        <w:shd w:val="clear" w:color="auto" w:fill="FEFEFE"/>
        <w:spacing w:before="0" w:beforeAutospacing="0" w:after="390" w:afterAutospacing="0" w:line="360" w:lineRule="auto"/>
        <w:ind w:left="432"/>
        <w:rPr>
          <w:color w:val="000000" w:themeColor="text1"/>
          <w:sz w:val="22"/>
          <w:szCs w:val="22"/>
        </w:rPr>
      </w:pPr>
      <w:proofErr w:type="spellStart"/>
      <w:r w:rsidRPr="008926D5">
        <w:rPr>
          <w:color w:val="000000" w:themeColor="text1"/>
          <w:sz w:val="22"/>
          <w:szCs w:val="22"/>
        </w:rPr>
        <w:t>Sekarang</w:t>
      </w:r>
      <w:proofErr w:type="spellEnd"/>
      <w:r w:rsidRPr="008926D5">
        <w:rPr>
          <w:color w:val="000000" w:themeColor="text1"/>
          <w:sz w:val="22"/>
          <w:szCs w:val="22"/>
        </w:rPr>
        <w:t xml:space="preserve"> </w:t>
      </w:r>
      <w:proofErr w:type="spellStart"/>
      <w:r w:rsidRPr="008926D5">
        <w:rPr>
          <w:color w:val="000000" w:themeColor="text1"/>
          <w:sz w:val="22"/>
          <w:szCs w:val="22"/>
        </w:rPr>
        <w:t>kamu</w:t>
      </w:r>
      <w:proofErr w:type="spellEnd"/>
      <w:r w:rsidRPr="008926D5">
        <w:rPr>
          <w:color w:val="000000" w:themeColor="text1"/>
          <w:sz w:val="22"/>
          <w:szCs w:val="22"/>
        </w:rPr>
        <w:t xml:space="preserve"> </w:t>
      </w:r>
      <w:proofErr w:type="spellStart"/>
      <w:r w:rsidRPr="008926D5">
        <w:rPr>
          <w:color w:val="000000" w:themeColor="text1"/>
          <w:sz w:val="22"/>
          <w:szCs w:val="22"/>
        </w:rPr>
        <w:t>bisa</w:t>
      </w:r>
      <w:proofErr w:type="spellEnd"/>
      <w:r w:rsidRPr="008926D5">
        <w:rPr>
          <w:color w:val="000000" w:themeColor="text1"/>
          <w:sz w:val="22"/>
          <w:szCs w:val="22"/>
        </w:rPr>
        <w:t xml:space="preserve"> </w:t>
      </w:r>
      <w:proofErr w:type="spellStart"/>
      <w:r w:rsidRPr="008926D5">
        <w:rPr>
          <w:color w:val="000000" w:themeColor="text1"/>
          <w:sz w:val="22"/>
          <w:szCs w:val="22"/>
        </w:rPr>
        <w:t>menginstall</w:t>
      </w:r>
      <w:proofErr w:type="spellEnd"/>
      <w:r w:rsidRPr="008926D5">
        <w:rPr>
          <w:color w:val="000000" w:themeColor="text1"/>
          <w:sz w:val="22"/>
          <w:szCs w:val="22"/>
        </w:rPr>
        <w:t xml:space="preserve"> Flask </w:t>
      </w:r>
      <w:proofErr w:type="spellStart"/>
      <w:r w:rsidRPr="008926D5">
        <w:rPr>
          <w:color w:val="000000" w:themeColor="text1"/>
          <w:sz w:val="22"/>
          <w:szCs w:val="22"/>
        </w:rPr>
        <w:t>dengan</w:t>
      </w:r>
      <w:proofErr w:type="spellEnd"/>
      <w:r w:rsidRPr="008926D5">
        <w:rPr>
          <w:color w:val="000000" w:themeColor="text1"/>
          <w:sz w:val="22"/>
          <w:szCs w:val="22"/>
        </w:rPr>
        <w:t xml:space="preserve"> </w:t>
      </w:r>
      <w:proofErr w:type="spellStart"/>
      <w:r w:rsidRPr="008926D5">
        <w:rPr>
          <w:color w:val="000000" w:themeColor="text1"/>
          <w:sz w:val="22"/>
          <w:szCs w:val="22"/>
        </w:rPr>
        <w:t>aman</w:t>
      </w:r>
      <w:proofErr w:type="spellEnd"/>
      <w:r w:rsidRPr="008926D5">
        <w:rPr>
          <w:color w:val="000000" w:themeColor="text1"/>
          <w:sz w:val="22"/>
          <w:szCs w:val="22"/>
        </w:rPr>
        <w:t>:</w:t>
      </w:r>
    </w:p>
    <w:tbl>
      <w:tblPr>
        <w:tblW w:w="12750" w:type="dxa"/>
        <w:tblInd w:w="432" w:type="dxa"/>
        <w:tblCellMar>
          <w:left w:w="0" w:type="dxa"/>
          <w:right w:w="0" w:type="dxa"/>
        </w:tblCellMar>
        <w:tblLook w:val="04A0" w:firstRow="1" w:lastRow="0" w:firstColumn="1" w:lastColumn="0" w:noHBand="0" w:noVBand="1"/>
      </w:tblPr>
      <w:tblGrid>
        <w:gridCol w:w="446"/>
        <w:gridCol w:w="12304"/>
      </w:tblGrid>
      <w:tr w:rsidR="008926D5" w:rsidRPr="008926D5" w14:paraId="0756F6D2" w14:textId="77777777" w:rsidTr="008926D5">
        <w:tc>
          <w:tcPr>
            <w:tcW w:w="0" w:type="auto"/>
            <w:vAlign w:val="center"/>
            <w:hideMark/>
          </w:tcPr>
          <w:p w14:paraId="17477875" w14:textId="77777777" w:rsidR="008E04C2" w:rsidRPr="008926D5" w:rsidRDefault="008E04C2" w:rsidP="00FE24AC">
            <w:pPr>
              <w:spacing w:line="360" w:lineRule="auto"/>
              <w:rPr>
                <w:rFonts w:ascii="Times New Roman" w:hAnsi="Times New Roman"/>
                <w:color w:val="000000" w:themeColor="text1"/>
              </w:rPr>
            </w:pPr>
            <w:r w:rsidRPr="008926D5">
              <w:rPr>
                <w:rFonts w:ascii="Times New Roman" w:hAnsi="Times New Roman"/>
                <w:color w:val="000000" w:themeColor="text1"/>
              </w:rPr>
              <w:t>1</w:t>
            </w:r>
          </w:p>
        </w:tc>
        <w:tc>
          <w:tcPr>
            <w:tcW w:w="12304" w:type="dxa"/>
            <w:vAlign w:val="center"/>
            <w:hideMark/>
          </w:tcPr>
          <w:p w14:paraId="2BE4E5F7" w14:textId="77777777" w:rsidR="008E04C2" w:rsidRPr="008926D5" w:rsidRDefault="008E04C2" w:rsidP="00FE24AC">
            <w:pPr>
              <w:spacing w:line="360" w:lineRule="auto"/>
              <w:rPr>
                <w:rFonts w:ascii="Times New Roman" w:hAnsi="Times New Roman"/>
                <w:color w:val="000000" w:themeColor="text1"/>
              </w:rPr>
            </w:pPr>
            <w:r w:rsidRPr="008926D5">
              <w:rPr>
                <w:rStyle w:val="HTMLCode"/>
                <w:rFonts w:ascii="Times New Roman" w:hAnsi="Times New Roman" w:cs="Times New Roman"/>
                <w:color w:val="000000" w:themeColor="text1"/>
                <w:sz w:val="22"/>
                <w:szCs w:val="22"/>
              </w:rPr>
              <w:t>$ pip install</w:t>
            </w:r>
            <w:r w:rsidRPr="008926D5">
              <w:rPr>
                <w:rFonts w:ascii="Times New Roman" w:hAnsi="Times New Roman"/>
                <w:color w:val="000000" w:themeColor="text1"/>
              </w:rPr>
              <w:t xml:space="preserve"> </w:t>
            </w:r>
            <w:r w:rsidRPr="008926D5">
              <w:rPr>
                <w:rStyle w:val="HTMLCode"/>
                <w:rFonts w:ascii="Times New Roman" w:hAnsi="Times New Roman" w:cs="Times New Roman"/>
                <w:color w:val="000000" w:themeColor="text1"/>
                <w:sz w:val="22"/>
                <w:szCs w:val="22"/>
              </w:rPr>
              <w:t>Flask</w:t>
            </w:r>
          </w:p>
        </w:tc>
      </w:tr>
    </w:tbl>
    <w:p w14:paraId="11F0F291" w14:textId="77777777" w:rsidR="00801348" w:rsidRDefault="00801348" w:rsidP="00801348">
      <w:pPr>
        <w:pStyle w:val="NormalWeb"/>
        <w:shd w:val="clear" w:color="auto" w:fill="FEFEFE"/>
        <w:spacing w:before="0" w:beforeAutospacing="0" w:after="390" w:afterAutospacing="0" w:line="360" w:lineRule="auto"/>
        <w:ind w:left="432"/>
      </w:pPr>
      <w:proofErr w:type="spellStart"/>
      <w:r>
        <w:t>Fitur-fitur</w:t>
      </w:r>
      <w:proofErr w:type="spellEnd"/>
      <w:r>
        <w:t xml:space="preserve"> Flask </w:t>
      </w:r>
      <w:proofErr w:type="spellStart"/>
      <w:r>
        <w:t>Seperti</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poin</w:t>
      </w:r>
      <w:proofErr w:type="spellEnd"/>
      <w:r>
        <w:t xml:space="preserve"> A, Flask </w:t>
      </w:r>
      <w:proofErr w:type="spellStart"/>
      <w:r>
        <w:t>merupakan</w:t>
      </w:r>
      <w:proofErr w:type="spellEnd"/>
      <w:r>
        <w:t xml:space="preserve"> microframework yang </w:t>
      </w:r>
      <w:proofErr w:type="spellStart"/>
      <w:r>
        <w:t>berarti</w:t>
      </w:r>
      <w:proofErr w:type="spellEnd"/>
      <w:r>
        <w:t xml:space="preserve"> Flask </w:t>
      </w:r>
      <w:proofErr w:type="spellStart"/>
      <w:r>
        <w:t>mempunyai</w:t>
      </w:r>
      <w:proofErr w:type="spellEnd"/>
      <w:r>
        <w:t xml:space="preserve"> core yang </w:t>
      </w:r>
      <w:proofErr w:type="spellStart"/>
      <w:r>
        <w:t>sangat</w:t>
      </w:r>
      <w:proofErr w:type="spellEnd"/>
      <w:r>
        <w:t xml:space="preserve"> </w:t>
      </w:r>
      <w:proofErr w:type="spellStart"/>
      <w:r>
        <w:t>sederhana</w:t>
      </w:r>
      <w:proofErr w:type="spellEnd"/>
      <w:r>
        <w:t xml:space="preserve"> dan </w:t>
      </w:r>
      <w:proofErr w:type="spellStart"/>
      <w:r>
        <w:t>kecil</w:t>
      </w:r>
      <w:proofErr w:type="spellEnd"/>
      <w:r>
        <w:t xml:space="preserve">, </w:t>
      </w:r>
      <w:proofErr w:type="spellStart"/>
      <w:r>
        <w:t>namun</w:t>
      </w:r>
      <w:proofErr w:type="spellEnd"/>
      <w:r>
        <w:t xml:space="preserve"> </w:t>
      </w:r>
      <w:proofErr w:type="spellStart"/>
      <w:r>
        <w:t>tetap</w:t>
      </w:r>
      <w:proofErr w:type="spellEnd"/>
      <w:r>
        <w:t xml:space="preserve"> </w:t>
      </w:r>
      <w:proofErr w:type="spellStart"/>
      <w:r>
        <w:t>dapat</w:t>
      </w:r>
      <w:proofErr w:type="spellEnd"/>
      <w:r>
        <w:t xml:space="preserve"> </w:t>
      </w:r>
      <w:proofErr w:type="spellStart"/>
      <w:r>
        <w:t>ditambah</w:t>
      </w:r>
      <w:proofErr w:type="spellEnd"/>
      <w:r>
        <w:t xml:space="preserve"> dan </w:t>
      </w:r>
      <w:proofErr w:type="spellStart"/>
      <w:r>
        <w:t>tumbuh</w:t>
      </w:r>
      <w:proofErr w:type="spellEnd"/>
      <w:r>
        <w:t xml:space="preserve">. </w:t>
      </w: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fitur-fitur</w:t>
      </w:r>
      <w:proofErr w:type="spellEnd"/>
      <w:r>
        <w:t xml:space="preserve"> </w:t>
      </w:r>
      <w:proofErr w:type="spellStart"/>
      <w:r>
        <w:t>bawaan</w:t>
      </w:r>
      <w:proofErr w:type="spellEnd"/>
      <w:r>
        <w:t xml:space="preserve"> </w:t>
      </w:r>
      <w:proofErr w:type="spellStart"/>
      <w:r>
        <w:t>dari</w:t>
      </w:r>
      <w:proofErr w:type="spellEnd"/>
      <w:r>
        <w:t xml:space="preserve"> Flask </w:t>
      </w:r>
      <w:proofErr w:type="spellStart"/>
      <w:r>
        <w:t>sendiri</w:t>
      </w:r>
      <w:proofErr w:type="spellEnd"/>
      <w:r>
        <w:t xml:space="preserve"> </w:t>
      </w:r>
      <w:proofErr w:type="spellStart"/>
      <w:r>
        <w:t>termasuk</w:t>
      </w:r>
      <w:proofErr w:type="spellEnd"/>
      <w:r>
        <w:t xml:space="preserve"> </w:t>
      </w:r>
      <w:proofErr w:type="spellStart"/>
      <w:r>
        <w:t>sedikit</w:t>
      </w:r>
      <w:proofErr w:type="spellEnd"/>
      <w:r>
        <w:t xml:space="preserve"> </w:t>
      </w:r>
      <w:proofErr w:type="spellStart"/>
      <w:r>
        <w:t>jumlahnya</w:t>
      </w:r>
      <w:proofErr w:type="spellEnd"/>
      <w:r>
        <w:t xml:space="preserve">, </w:t>
      </w:r>
      <w:proofErr w:type="spellStart"/>
      <w:r>
        <w:t>diantaranya</w:t>
      </w:r>
      <w:proofErr w:type="spellEnd"/>
      <w:r>
        <w:t xml:space="preserve"> </w:t>
      </w:r>
      <w:proofErr w:type="spellStart"/>
      <w:r>
        <w:t>adalah</w:t>
      </w:r>
      <w:proofErr w:type="spellEnd"/>
      <w:r>
        <w:t xml:space="preserve"> </w:t>
      </w:r>
    </w:p>
    <w:p w14:paraId="15636AEB" w14:textId="77777777" w:rsidR="00801348" w:rsidRDefault="00801348" w:rsidP="00801348">
      <w:pPr>
        <w:pStyle w:val="NormalWeb"/>
        <w:shd w:val="clear" w:color="auto" w:fill="FEFEFE"/>
        <w:spacing w:before="0" w:beforeAutospacing="0" w:after="390" w:afterAutospacing="0" w:line="360" w:lineRule="auto"/>
        <w:ind w:left="432"/>
      </w:pPr>
      <w:r>
        <w:t xml:space="preserve">• Built-in development server. </w:t>
      </w:r>
    </w:p>
    <w:p w14:paraId="5FF6332D" w14:textId="77777777" w:rsidR="00801348" w:rsidRDefault="00801348" w:rsidP="00801348">
      <w:pPr>
        <w:pStyle w:val="NormalWeb"/>
        <w:shd w:val="clear" w:color="auto" w:fill="FEFEFE"/>
        <w:spacing w:before="0" w:beforeAutospacing="0" w:after="390" w:afterAutospacing="0" w:line="360" w:lineRule="auto"/>
        <w:ind w:left="432"/>
      </w:pPr>
      <w:r>
        <w:t xml:space="preserve">• Debugger </w:t>
      </w:r>
      <w:proofErr w:type="spellStart"/>
      <w:r>
        <w:t>cepat</w:t>
      </w:r>
      <w:proofErr w:type="spellEnd"/>
      <w:r>
        <w:t xml:space="preserve">. </w:t>
      </w:r>
    </w:p>
    <w:p w14:paraId="071403D5" w14:textId="77777777" w:rsidR="00801348" w:rsidRDefault="00801348" w:rsidP="00801348">
      <w:pPr>
        <w:pStyle w:val="NormalWeb"/>
        <w:shd w:val="clear" w:color="auto" w:fill="FEFEFE"/>
        <w:spacing w:before="0" w:beforeAutospacing="0" w:after="390" w:afterAutospacing="0" w:line="360" w:lineRule="auto"/>
        <w:ind w:left="432"/>
      </w:pPr>
      <w:r>
        <w:t xml:space="preserve">• Integrated support </w:t>
      </w:r>
      <w:proofErr w:type="spellStart"/>
      <w:r>
        <w:t>untuk</w:t>
      </w:r>
      <w:proofErr w:type="spellEnd"/>
      <w:r>
        <w:t xml:space="preserve"> </w:t>
      </w:r>
      <w:proofErr w:type="spellStart"/>
      <w:r>
        <w:t>pengetesan</w:t>
      </w:r>
      <w:proofErr w:type="spellEnd"/>
      <w:r>
        <w:t xml:space="preserve"> unit. </w:t>
      </w:r>
    </w:p>
    <w:p w14:paraId="2CB5F05D" w14:textId="77777777" w:rsidR="00801348" w:rsidRDefault="00801348" w:rsidP="00801348">
      <w:pPr>
        <w:pStyle w:val="NormalWeb"/>
        <w:shd w:val="clear" w:color="auto" w:fill="FEFEFE"/>
        <w:spacing w:before="0" w:beforeAutospacing="0" w:after="390" w:afterAutospacing="0" w:line="360" w:lineRule="auto"/>
        <w:ind w:left="432"/>
      </w:pPr>
      <w:r>
        <w:t xml:space="preserve">• </w:t>
      </w:r>
      <w:proofErr w:type="spellStart"/>
      <w:r>
        <w:t>Kompatibel</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aplikasi</w:t>
      </w:r>
      <w:proofErr w:type="spellEnd"/>
      <w:r>
        <w:t xml:space="preserve"> Google.</w:t>
      </w:r>
    </w:p>
    <w:p w14:paraId="3CF0FFE9" w14:textId="77777777" w:rsidR="00801348" w:rsidRDefault="00801348" w:rsidP="00801348">
      <w:pPr>
        <w:pStyle w:val="NormalWeb"/>
        <w:shd w:val="clear" w:color="auto" w:fill="FEFEFE"/>
        <w:spacing w:before="0" w:beforeAutospacing="0" w:after="390" w:afterAutospacing="0" w:line="360" w:lineRule="auto"/>
        <w:ind w:left="432"/>
      </w:pPr>
      <w:r>
        <w:t xml:space="preserve">• RESTful request dispatching. </w:t>
      </w:r>
    </w:p>
    <w:p w14:paraId="17AE2180" w14:textId="77777777" w:rsidR="00801348" w:rsidRDefault="00801348" w:rsidP="00801348">
      <w:pPr>
        <w:pStyle w:val="NormalWeb"/>
        <w:shd w:val="clear" w:color="auto" w:fill="FEFEFE"/>
        <w:spacing w:before="0" w:beforeAutospacing="0" w:after="390" w:afterAutospacing="0" w:line="360" w:lineRule="auto"/>
        <w:ind w:left="432"/>
      </w:pPr>
      <w:r>
        <w:lastRenderedPageBreak/>
        <w:t xml:space="preserve">• Jinja2 templating. </w:t>
      </w:r>
    </w:p>
    <w:p w14:paraId="76CBE848" w14:textId="77777777" w:rsidR="00801348" w:rsidRDefault="00801348" w:rsidP="00801348">
      <w:pPr>
        <w:pStyle w:val="NormalWeb"/>
        <w:shd w:val="clear" w:color="auto" w:fill="FEFEFE"/>
        <w:spacing w:before="0" w:beforeAutospacing="0" w:after="390" w:afterAutospacing="0" w:line="360" w:lineRule="auto"/>
        <w:ind w:left="432"/>
      </w:pPr>
      <w:r>
        <w:t xml:space="preserve">• </w:t>
      </w:r>
      <w:proofErr w:type="spellStart"/>
      <w:r>
        <w:t>Mendukung</w:t>
      </w:r>
      <w:proofErr w:type="spellEnd"/>
      <w:r>
        <w:t xml:space="preserve"> secure cookies. </w:t>
      </w:r>
    </w:p>
    <w:p w14:paraId="6224F04A" w14:textId="77777777" w:rsidR="00801348" w:rsidRDefault="00801348" w:rsidP="00801348">
      <w:pPr>
        <w:pStyle w:val="NormalWeb"/>
        <w:shd w:val="clear" w:color="auto" w:fill="FEFEFE"/>
        <w:spacing w:before="0" w:beforeAutospacing="0" w:after="390" w:afterAutospacing="0" w:line="360" w:lineRule="auto"/>
        <w:ind w:left="432"/>
      </w:pPr>
      <w:r>
        <w:t xml:space="preserve">• </w:t>
      </w:r>
      <w:proofErr w:type="spellStart"/>
      <w:r>
        <w:t>Berbasis</w:t>
      </w:r>
      <w:proofErr w:type="spellEnd"/>
      <w:r>
        <w:t xml:space="preserve"> </w:t>
      </w:r>
      <w:proofErr w:type="spellStart"/>
      <w:r>
        <w:t>unicode</w:t>
      </w:r>
      <w:proofErr w:type="spellEnd"/>
      <w:r>
        <w:t xml:space="preserve">. </w:t>
      </w:r>
    </w:p>
    <w:p w14:paraId="6703EFD9" w14:textId="77777777" w:rsidR="00801348" w:rsidRDefault="00801348" w:rsidP="00801348">
      <w:pPr>
        <w:pStyle w:val="NormalWeb"/>
        <w:shd w:val="clear" w:color="auto" w:fill="FEFEFE"/>
        <w:spacing w:before="0" w:beforeAutospacing="0" w:after="390" w:afterAutospacing="0" w:line="360" w:lineRule="auto"/>
        <w:ind w:left="432"/>
      </w:pPr>
      <w:r>
        <w:t xml:space="preserve">• </w:t>
      </w:r>
      <w:proofErr w:type="spellStart"/>
      <w:r>
        <w:t>Mengikuti</w:t>
      </w:r>
      <w:proofErr w:type="spellEnd"/>
      <w:r>
        <w:t xml:space="preserve"> WSGI 1.0 </w:t>
      </w:r>
    </w:p>
    <w:p w14:paraId="490AE6C7" w14:textId="3E233062" w:rsidR="00D744AC" w:rsidRPr="00D52091" w:rsidRDefault="00801348" w:rsidP="00801348">
      <w:pPr>
        <w:pStyle w:val="NormalWeb"/>
        <w:shd w:val="clear" w:color="auto" w:fill="FEFEFE"/>
        <w:spacing w:before="0" w:beforeAutospacing="0" w:after="390" w:afterAutospacing="0" w:line="360" w:lineRule="auto"/>
        <w:ind w:left="432"/>
        <w:rPr>
          <w:color w:val="000000" w:themeColor="text1"/>
        </w:rPr>
      </w:pPr>
      <w:proofErr w:type="spellStart"/>
      <w:r>
        <w:t>Selain</w:t>
      </w:r>
      <w:proofErr w:type="spellEnd"/>
      <w:r>
        <w:t xml:space="preserve"> </w:t>
      </w:r>
      <w:proofErr w:type="spellStart"/>
      <w:r>
        <w:t>itu</w:t>
      </w:r>
      <w:proofErr w:type="spellEnd"/>
      <w:r>
        <w:t xml:space="preserve">, Flask juga </w:t>
      </w:r>
      <w:proofErr w:type="spellStart"/>
      <w:r>
        <w:t>didukung</w:t>
      </w:r>
      <w:proofErr w:type="spellEnd"/>
      <w:r>
        <w:t xml:space="preserve"> </w:t>
      </w:r>
      <w:proofErr w:type="spellStart"/>
      <w:r>
        <w:t>dengan</w:t>
      </w:r>
      <w:proofErr w:type="spellEnd"/>
      <w:r>
        <w:t xml:space="preserve"> </w:t>
      </w:r>
      <w:proofErr w:type="spellStart"/>
      <w:r>
        <w:t>dokumentasi</w:t>
      </w:r>
      <w:proofErr w:type="spellEnd"/>
      <w:r>
        <w:t xml:space="preserve"> yang </w:t>
      </w:r>
      <w:proofErr w:type="spellStart"/>
      <w:r>
        <w:t>sangat</w:t>
      </w:r>
      <w:proofErr w:type="spellEnd"/>
      <w:r>
        <w:t xml:space="preserve"> </w:t>
      </w:r>
      <w:proofErr w:type="spellStart"/>
      <w:r>
        <w:t>baik</w:t>
      </w:r>
      <w:proofErr w:type="spellEnd"/>
      <w:r>
        <w:t xml:space="preserve"> dan </w:t>
      </w:r>
      <w:proofErr w:type="spellStart"/>
      <w:r>
        <w:t>banyak</w:t>
      </w:r>
      <w:proofErr w:type="spellEnd"/>
      <w:r>
        <w:t xml:space="preserve"> forum yang </w:t>
      </w:r>
      <w:proofErr w:type="spellStart"/>
      <w:r>
        <w:t>ada</w:t>
      </w:r>
      <w:proofErr w:type="spellEnd"/>
      <w:r>
        <w:t xml:space="preserve"> di internet </w:t>
      </w:r>
      <w:proofErr w:type="spellStart"/>
      <w:r>
        <w:t>untuk</w:t>
      </w:r>
      <w:proofErr w:type="spellEnd"/>
      <w:r>
        <w:t xml:space="preserve"> </w:t>
      </w:r>
      <w:proofErr w:type="spellStart"/>
      <w:r>
        <w:t>mendiskusikan</w:t>
      </w:r>
      <w:proofErr w:type="spellEnd"/>
      <w:r>
        <w:t xml:space="preserve"> </w:t>
      </w:r>
      <w:proofErr w:type="spellStart"/>
      <w:r>
        <w:t>masalah</w:t>
      </w:r>
      <w:proofErr w:type="spellEnd"/>
      <w:r>
        <w:t xml:space="preserve"> </w:t>
      </w:r>
      <w:proofErr w:type="spellStart"/>
      <w:r>
        <w:t>terkait</w:t>
      </w:r>
      <w:proofErr w:type="spellEnd"/>
      <w:r>
        <w:t xml:space="preserve"> Flask.</w:t>
      </w:r>
    </w:p>
    <w:p w14:paraId="4DD32365" w14:textId="7142854F" w:rsidR="00D744AC" w:rsidRPr="00D52091" w:rsidRDefault="00D744AC" w:rsidP="00FE24AC">
      <w:pPr>
        <w:pStyle w:val="NormalWeb"/>
        <w:numPr>
          <w:ilvl w:val="0"/>
          <w:numId w:val="20"/>
        </w:numPr>
        <w:shd w:val="clear" w:color="auto" w:fill="FEFEFE"/>
        <w:spacing w:before="0" w:beforeAutospacing="0" w:after="390" w:afterAutospacing="0" w:line="360" w:lineRule="auto"/>
        <w:ind w:left="792"/>
        <w:rPr>
          <w:color w:val="000000" w:themeColor="text1"/>
        </w:rPr>
      </w:pPr>
      <w:proofErr w:type="spellStart"/>
      <w:r w:rsidRPr="00D52091">
        <w:rPr>
          <w:color w:val="000000" w:themeColor="text1"/>
        </w:rPr>
        <w:t>Struktur</w:t>
      </w:r>
      <w:proofErr w:type="spellEnd"/>
      <w:r w:rsidRPr="00D52091">
        <w:rPr>
          <w:color w:val="000000" w:themeColor="text1"/>
        </w:rPr>
        <w:t xml:space="preserve"> </w:t>
      </w:r>
      <w:proofErr w:type="spellStart"/>
      <w:r w:rsidRPr="00D52091">
        <w:rPr>
          <w:color w:val="000000" w:themeColor="text1"/>
        </w:rPr>
        <w:t>Proyek</w:t>
      </w:r>
      <w:proofErr w:type="spellEnd"/>
    </w:p>
    <w:p w14:paraId="5DBF7A77" w14:textId="2FE56A98" w:rsidR="00D744AC" w:rsidRDefault="00D744AC" w:rsidP="00FE24AC">
      <w:pPr>
        <w:pStyle w:val="NormalWeb"/>
        <w:shd w:val="clear" w:color="auto" w:fill="FEFEFE"/>
        <w:spacing w:before="0" w:beforeAutospacing="0" w:after="390" w:afterAutospacing="0" w:line="360" w:lineRule="auto"/>
        <w:ind w:left="72"/>
        <w:rPr>
          <w:color w:val="000000" w:themeColor="text1"/>
        </w:rPr>
      </w:pPr>
      <w:r w:rsidRPr="00D52091">
        <w:rPr>
          <w:color w:val="000000" w:themeColor="text1"/>
        </w:rPr>
        <w:t xml:space="preserve">Kita </w:t>
      </w:r>
      <w:proofErr w:type="spellStart"/>
      <w:r w:rsidRPr="00D52091">
        <w:rPr>
          <w:color w:val="000000" w:themeColor="text1"/>
        </w:rPr>
        <w:t>buat</w:t>
      </w:r>
      <w:proofErr w:type="spellEnd"/>
      <w:r w:rsidRPr="00D52091">
        <w:rPr>
          <w:color w:val="000000" w:themeColor="text1"/>
        </w:rPr>
        <w:t xml:space="preserve"> </w:t>
      </w:r>
      <w:proofErr w:type="spellStart"/>
      <w:r w:rsidRPr="00D52091">
        <w:rPr>
          <w:color w:val="000000" w:themeColor="text1"/>
        </w:rPr>
        <w:t>beberapa</w:t>
      </w:r>
      <w:proofErr w:type="spellEnd"/>
      <w:r w:rsidRPr="00D52091">
        <w:rPr>
          <w:color w:val="000000" w:themeColor="text1"/>
        </w:rPr>
        <w:t xml:space="preserve"> folder dan file di </w:t>
      </w:r>
      <w:proofErr w:type="spellStart"/>
      <w:r w:rsidRPr="00D52091">
        <w:rPr>
          <w:color w:val="000000" w:themeColor="text1"/>
        </w:rPr>
        <w:t>dalam</w:t>
      </w:r>
      <w:proofErr w:type="spellEnd"/>
      <w:r w:rsidRPr="00D52091">
        <w:rPr>
          <w:color w:val="000000" w:themeColor="text1"/>
        </w:rPr>
        <w:t> </w:t>
      </w:r>
      <w:proofErr w:type="spellStart"/>
      <w:r w:rsidRPr="00D52091">
        <w:rPr>
          <w:rStyle w:val="Emphasis"/>
          <w:color w:val="000000" w:themeColor="text1"/>
        </w:rPr>
        <w:t>flaskapp</w:t>
      </w:r>
      <w:proofErr w:type="spellEnd"/>
      <w:r w:rsidRPr="00D52091">
        <w:rPr>
          <w:rStyle w:val="Emphasis"/>
          <w:color w:val="000000" w:themeColor="text1"/>
        </w:rPr>
        <w:t>/</w:t>
      </w:r>
      <w:r w:rsidRPr="00D52091">
        <w:rPr>
          <w:color w:val="000000" w:themeColor="text1"/>
        </w:rPr>
        <w:t>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membuat</w:t>
      </w:r>
      <w:proofErr w:type="spellEnd"/>
      <w:r w:rsidRPr="00D52091">
        <w:rPr>
          <w:color w:val="000000" w:themeColor="text1"/>
        </w:rPr>
        <w:t xml:space="preserve"> </w:t>
      </w:r>
      <w:proofErr w:type="spellStart"/>
      <w:r w:rsidRPr="00D52091">
        <w:rPr>
          <w:color w:val="000000" w:themeColor="text1"/>
        </w:rPr>
        <w:t>aplikasi</w:t>
      </w:r>
      <w:proofErr w:type="spellEnd"/>
      <w:r w:rsidRPr="00D52091">
        <w:rPr>
          <w:color w:val="000000" w:themeColor="text1"/>
        </w:rPr>
        <w:t xml:space="preserve"> web </w:t>
      </w:r>
      <w:proofErr w:type="spellStart"/>
      <w:r w:rsidRPr="00D52091">
        <w:rPr>
          <w:color w:val="000000" w:themeColor="text1"/>
        </w:rPr>
        <w:t>kita</w:t>
      </w:r>
      <w:proofErr w:type="spellEnd"/>
      <w:r w:rsidRPr="00D52091">
        <w:rPr>
          <w:color w:val="000000" w:themeColor="text1"/>
        </w:rPr>
        <w:t xml:space="preserve"> </w:t>
      </w:r>
      <w:proofErr w:type="spellStart"/>
      <w:r w:rsidRPr="00D52091">
        <w:rPr>
          <w:color w:val="000000" w:themeColor="text1"/>
        </w:rPr>
        <w:t>tetap</w:t>
      </w:r>
      <w:proofErr w:type="spellEnd"/>
      <w:r w:rsidRPr="00D52091">
        <w:rPr>
          <w:color w:val="000000" w:themeColor="text1"/>
        </w:rPr>
        <w:t xml:space="preserve"> </w:t>
      </w:r>
      <w:proofErr w:type="spellStart"/>
      <w:r w:rsidRPr="00D52091">
        <w:rPr>
          <w:color w:val="000000" w:themeColor="text1"/>
        </w:rPr>
        <w:t>rapi</w:t>
      </w:r>
      <w:proofErr w:type="spellEnd"/>
      <w:r w:rsidRPr="00D52091">
        <w:rPr>
          <w:color w:val="000000" w:themeColor="text1"/>
        </w:rPr>
        <w:t>.</w:t>
      </w:r>
    </w:p>
    <w:p w14:paraId="681D66C3" w14:textId="77777777" w:rsidR="00801348" w:rsidRDefault="00801348" w:rsidP="00FE24AC">
      <w:pPr>
        <w:pStyle w:val="NormalWeb"/>
        <w:shd w:val="clear" w:color="auto" w:fill="FEFEFE"/>
        <w:spacing w:before="0" w:beforeAutospacing="0" w:after="390" w:afterAutospacing="0" w:line="360" w:lineRule="auto"/>
        <w:ind w:left="72"/>
      </w:pPr>
      <w:r>
        <w:t xml:space="preserve">Cara </w:t>
      </w:r>
      <w:proofErr w:type="spellStart"/>
      <w:r>
        <w:t>kerja</w:t>
      </w:r>
      <w:proofErr w:type="spellEnd"/>
      <w:r>
        <w:t xml:space="preserve"> Flask Setelah </w:t>
      </w:r>
      <w:proofErr w:type="spellStart"/>
      <w:r>
        <w:t>mengenal</w:t>
      </w:r>
      <w:proofErr w:type="spellEnd"/>
      <w:r>
        <w:t xml:space="preserve"> Flask dan </w:t>
      </w:r>
      <w:proofErr w:type="spellStart"/>
      <w:r>
        <w:t>menginstall</w:t>
      </w:r>
      <w:proofErr w:type="spellEnd"/>
      <w:r>
        <w:t xml:space="preserve"> Flask pada </w:t>
      </w:r>
      <w:proofErr w:type="spellStart"/>
      <w:r>
        <w:t>poin-poin</w:t>
      </w:r>
      <w:proofErr w:type="spellEnd"/>
      <w:r>
        <w:t xml:space="preserve"> </w:t>
      </w:r>
      <w:proofErr w:type="spellStart"/>
      <w:r>
        <w:t>sebelumnya</w:t>
      </w:r>
      <w:proofErr w:type="spellEnd"/>
      <w:r>
        <w:t xml:space="preserve">, </w:t>
      </w:r>
      <w:proofErr w:type="spellStart"/>
      <w:r>
        <w:t>poin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kerja</w:t>
      </w:r>
      <w:proofErr w:type="spellEnd"/>
      <w:r>
        <w:t xml:space="preserve"> Flask </w:t>
      </w:r>
      <w:proofErr w:type="spellStart"/>
      <w:r>
        <w:t>secara</w:t>
      </w:r>
      <w:proofErr w:type="spellEnd"/>
      <w:r>
        <w:t xml:space="preserve"> </w:t>
      </w:r>
      <w:proofErr w:type="spellStart"/>
      <w:r>
        <w:t>umum</w:t>
      </w:r>
      <w:proofErr w:type="spellEnd"/>
      <w:r>
        <w:t xml:space="preserve">. Cara </w:t>
      </w:r>
      <w:proofErr w:type="spellStart"/>
      <w:r>
        <w:t>kerja</w:t>
      </w:r>
      <w:proofErr w:type="spellEnd"/>
      <w:r>
        <w:t xml:space="preserve"> Flask </w:t>
      </w:r>
      <w:proofErr w:type="spellStart"/>
      <w:r>
        <w:t>dapat</w:t>
      </w:r>
      <w:proofErr w:type="spellEnd"/>
      <w:r>
        <w:t xml:space="preserve"> </w:t>
      </w:r>
      <w:proofErr w:type="spellStart"/>
      <w:r>
        <w:t>dijelaskan</w:t>
      </w:r>
      <w:proofErr w:type="spellEnd"/>
      <w:r>
        <w:t xml:space="preserve"> </w:t>
      </w:r>
      <w:proofErr w:type="spellStart"/>
      <w:r>
        <w:t>melalui</w:t>
      </w:r>
      <w:proofErr w:type="spellEnd"/>
      <w:r>
        <w:t xml:space="preserve"> </w:t>
      </w:r>
      <w:proofErr w:type="spellStart"/>
      <w:r>
        <w:t>kode</w:t>
      </w:r>
      <w:proofErr w:type="spellEnd"/>
      <w:r>
        <w:t xml:space="preserve"> file </w:t>
      </w:r>
      <w:proofErr w:type="spellStart"/>
      <w:r>
        <w:t>bernama</w:t>
      </w:r>
      <w:proofErr w:type="spellEnd"/>
      <w:r>
        <w:t xml:space="preserve"> ‘hey.py’ </w:t>
      </w:r>
      <w:proofErr w:type="spellStart"/>
      <w:r>
        <w:t>berikut</w:t>
      </w:r>
      <w:proofErr w:type="spellEnd"/>
      <w:r>
        <w:t xml:space="preserve">. </w:t>
      </w:r>
    </w:p>
    <w:p w14:paraId="48362596" w14:textId="77777777" w:rsidR="00801348" w:rsidRDefault="00801348" w:rsidP="00FE24AC">
      <w:pPr>
        <w:pStyle w:val="NormalWeb"/>
        <w:shd w:val="clear" w:color="auto" w:fill="FEFEFE"/>
        <w:spacing w:before="0" w:beforeAutospacing="0" w:after="390" w:afterAutospacing="0" w:line="360" w:lineRule="auto"/>
        <w:ind w:left="72"/>
      </w:pPr>
      <w:r>
        <w:t xml:space="preserve">1. from flask import Flask </w:t>
      </w:r>
    </w:p>
    <w:p w14:paraId="7C2FA011" w14:textId="77777777" w:rsidR="00801348" w:rsidRDefault="00801348" w:rsidP="00FE24AC">
      <w:pPr>
        <w:pStyle w:val="NormalWeb"/>
        <w:shd w:val="clear" w:color="auto" w:fill="FEFEFE"/>
        <w:spacing w:before="0" w:beforeAutospacing="0" w:after="390" w:afterAutospacing="0" w:line="360" w:lineRule="auto"/>
        <w:ind w:left="72"/>
      </w:pPr>
      <w:r>
        <w:lastRenderedPageBreak/>
        <w:t xml:space="preserve">2. </w:t>
      </w:r>
    </w:p>
    <w:p w14:paraId="45B53D86" w14:textId="77777777" w:rsidR="00801348" w:rsidRDefault="00801348" w:rsidP="00FE24AC">
      <w:pPr>
        <w:pStyle w:val="NormalWeb"/>
        <w:shd w:val="clear" w:color="auto" w:fill="FEFEFE"/>
        <w:spacing w:before="0" w:beforeAutospacing="0" w:after="390" w:afterAutospacing="0" w:line="360" w:lineRule="auto"/>
        <w:ind w:left="72"/>
      </w:pPr>
      <w:r>
        <w:t xml:space="preserve">3. app = Flask(__name__) </w:t>
      </w:r>
    </w:p>
    <w:p w14:paraId="66CC6EF5" w14:textId="77777777" w:rsidR="00801348" w:rsidRDefault="00801348" w:rsidP="00FE24AC">
      <w:pPr>
        <w:pStyle w:val="NormalWeb"/>
        <w:shd w:val="clear" w:color="auto" w:fill="FEFEFE"/>
        <w:spacing w:before="0" w:beforeAutospacing="0" w:after="390" w:afterAutospacing="0" w:line="360" w:lineRule="auto"/>
        <w:ind w:left="72"/>
      </w:pPr>
      <w:r>
        <w:t xml:space="preserve">4. </w:t>
      </w:r>
    </w:p>
    <w:p w14:paraId="1303BC0F" w14:textId="77777777" w:rsidR="00801348" w:rsidRDefault="00801348" w:rsidP="00FE24AC">
      <w:pPr>
        <w:pStyle w:val="NormalWeb"/>
        <w:shd w:val="clear" w:color="auto" w:fill="FEFEFE"/>
        <w:spacing w:before="0" w:beforeAutospacing="0" w:after="390" w:afterAutospacing="0" w:line="360" w:lineRule="auto"/>
        <w:ind w:left="72"/>
      </w:pPr>
      <w:r>
        <w:t>5. @</w:t>
      </w:r>
      <w:proofErr w:type="spellStart"/>
      <w:proofErr w:type="gramStart"/>
      <w:r>
        <w:t>app.route</w:t>
      </w:r>
      <w:proofErr w:type="spellEnd"/>
      <w:proofErr w:type="gramEnd"/>
      <w:r>
        <w:t xml:space="preserve">('/') </w:t>
      </w:r>
    </w:p>
    <w:p w14:paraId="1BD1B56F" w14:textId="77777777" w:rsidR="00801348" w:rsidRDefault="00801348" w:rsidP="00FE24AC">
      <w:pPr>
        <w:pStyle w:val="NormalWeb"/>
        <w:shd w:val="clear" w:color="auto" w:fill="FEFEFE"/>
        <w:spacing w:before="0" w:beforeAutospacing="0" w:after="390" w:afterAutospacing="0" w:line="360" w:lineRule="auto"/>
        <w:ind w:left="72"/>
      </w:pPr>
      <w:r>
        <w:t xml:space="preserve">6. def </w:t>
      </w:r>
      <w:proofErr w:type="gramStart"/>
      <w:r>
        <w:t>home(</w:t>
      </w:r>
      <w:proofErr w:type="gramEnd"/>
      <w:r>
        <w:t xml:space="preserve">): </w:t>
      </w:r>
    </w:p>
    <w:p w14:paraId="08E3F82B" w14:textId="77777777" w:rsidR="00801348" w:rsidRDefault="00801348" w:rsidP="00FE24AC">
      <w:pPr>
        <w:pStyle w:val="NormalWeb"/>
        <w:shd w:val="clear" w:color="auto" w:fill="FEFEFE"/>
        <w:spacing w:before="0" w:beforeAutospacing="0" w:after="390" w:afterAutospacing="0" w:line="360" w:lineRule="auto"/>
        <w:ind w:left="72"/>
      </w:pPr>
      <w:r>
        <w:t xml:space="preserve">7. return "Hey there!" </w:t>
      </w:r>
    </w:p>
    <w:p w14:paraId="1A5F10D5" w14:textId="77777777" w:rsidR="00801348" w:rsidRDefault="00801348" w:rsidP="00FE24AC">
      <w:pPr>
        <w:pStyle w:val="NormalWeb"/>
        <w:shd w:val="clear" w:color="auto" w:fill="FEFEFE"/>
        <w:spacing w:before="0" w:beforeAutospacing="0" w:after="390" w:afterAutospacing="0" w:line="360" w:lineRule="auto"/>
        <w:ind w:left="72"/>
      </w:pPr>
      <w:r>
        <w:t xml:space="preserve">8. </w:t>
      </w:r>
    </w:p>
    <w:p w14:paraId="75094B91" w14:textId="7C6D2A4C" w:rsidR="00801348" w:rsidRDefault="00801348" w:rsidP="00801348">
      <w:pPr>
        <w:pStyle w:val="NormalWeb"/>
        <w:shd w:val="clear" w:color="auto" w:fill="FEFEFE"/>
        <w:spacing w:before="0" w:beforeAutospacing="0" w:after="390" w:afterAutospacing="0" w:line="360" w:lineRule="auto"/>
        <w:ind w:left="72"/>
      </w:pPr>
      <w:r>
        <w:t xml:space="preserve">9. if __name__ == '__main__': </w:t>
      </w:r>
      <w:r>
        <w:br/>
        <w:t xml:space="preserve">10. </w:t>
      </w:r>
      <w:proofErr w:type="spellStart"/>
      <w:r>
        <w:t>app.run</w:t>
      </w:r>
      <w:proofErr w:type="spellEnd"/>
      <w:r>
        <w:t xml:space="preserve">(debug=True) </w:t>
      </w:r>
    </w:p>
    <w:p w14:paraId="0F372084" w14:textId="397C3B41" w:rsidR="00801348" w:rsidRPr="00801348" w:rsidRDefault="00801348" w:rsidP="00801348">
      <w:pPr>
        <w:pStyle w:val="NormalWeb"/>
        <w:shd w:val="clear" w:color="auto" w:fill="FEFEFE"/>
        <w:spacing w:before="0" w:beforeAutospacing="0" w:after="390" w:afterAutospacing="0" w:line="360" w:lineRule="auto"/>
        <w:ind w:left="72"/>
        <w:jc w:val="both"/>
        <w:rPr>
          <w:color w:val="000000" w:themeColor="text1"/>
          <w:sz w:val="22"/>
          <w:szCs w:val="22"/>
        </w:rPr>
      </w:pPr>
      <w:r w:rsidRPr="00801348">
        <w:rPr>
          <w:sz w:val="22"/>
          <w:szCs w:val="22"/>
        </w:rPr>
        <w:t xml:space="preserve">Pada </w:t>
      </w:r>
      <w:proofErr w:type="spellStart"/>
      <w:r w:rsidRPr="00801348">
        <w:rPr>
          <w:sz w:val="22"/>
          <w:szCs w:val="22"/>
        </w:rPr>
        <w:t>baris</w:t>
      </w:r>
      <w:proofErr w:type="spellEnd"/>
      <w:r w:rsidRPr="00801348">
        <w:rPr>
          <w:sz w:val="22"/>
          <w:szCs w:val="22"/>
        </w:rPr>
        <w:t xml:space="preserve"> ke-1, </w:t>
      </w:r>
      <w:proofErr w:type="spellStart"/>
      <w:r w:rsidRPr="00801348">
        <w:rPr>
          <w:sz w:val="22"/>
          <w:szCs w:val="22"/>
        </w:rPr>
        <w:t>kode</w:t>
      </w:r>
      <w:proofErr w:type="spellEnd"/>
      <w:r w:rsidRPr="00801348">
        <w:rPr>
          <w:sz w:val="22"/>
          <w:szCs w:val="22"/>
        </w:rPr>
        <w:t xml:space="preserve"> </w:t>
      </w:r>
      <w:proofErr w:type="spellStart"/>
      <w:r w:rsidRPr="00801348">
        <w:rPr>
          <w:sz w:val="22"/>
          <w:szCs w:val="22"/>
        </w:rPr>
        <w:t>tersebut</w:t>
      </w:r>
      <w:proofErr w:type="spellEnd"/>
      <w:r w:rsidRPr="00801348">
        <w:rPr>
          <w:sz w:val="22"/>
          <w:szCs w:val="22"/>
        </w:rPr>
        <w:t xml:space="preserve"> </w:t>
      </w:r>
      <w:proofErr w:type="spellStart"/>
      <w:r w:rsidRPr="00801348">
        <w:rPr>
          <w:sz w:val="22"/>
          <w:szCs w:val="22"/>
        </w:rPr>
        <w:t>mengambil</w:t>
      </w:r>
      <w:proofErr w:type="spellEnd"/>
      <w:r w:rsidRPr="00801348">
        <w:rPr>
          <w:sz w:val="22"/>
          <w:szCs w:val="22"/>
        </w:rPr>
        <w:t xml:space="preserve"> </w:t>
      </w:r>
      <w:proofErr w:type="spellStart"/>
      <w:r w:rsidRPr="00801348">
        <w:rPr>
          <w:sz w:val="22"/>
          <w:szCs w:val="22"/>
        </w:rPr>
        <w:t>kode-kode</w:t>
      </w:r>
      <w:proofErr w:type="spellEnd"/>
      <w:r w:rsidRPr="00801348">
        <w:rPr>
          <w:sz w:val="22"/>
          <w:szCs w:val="22"/>
        </w:rPr>
        <w:t xml:space="preserve"> </w:t>
      </w:r>
      <w:proofErr w:type="spellStart"/>
      <w:r w:rsidRPr="00801348">
        <w:rPr>
          <w:sz w:val="22"/>
          <w:szCs w:val="22"/>
        </w:rPr>
        <w:t>dasar</w:t>
      </w:r>
      <w:proofErr w:type="spellEnd"/>
      <w:r w:rsidRPr="00801348">
        <w:rPr>
          <w:sz w:val="22"/>
          <w:szCs w:val="22"/>
        </w:rPr>
        <w:t xml:space="preserve"> yang </w:t>
      </w:r>
      <w:proofErr w:type="spellStart"/>
      <w:r w:rsidRPr="00801348">
        <w:rPr>
          <w:sz w:val="22"/>
          <w:szCs w:val="22"/>
        </w:rPr>
        <w:t>dibutuhkan</w:t>
      </w:r>
      <w:proofErr w:type="spellEnd"/>
      <w:r w:rsidRPr="00801348">
        <w:rPr>
          <w:sz w:val="22"/>
          <w:szCs w:val="22"/>
        </w:rPr>
        <w:t xml:space="preserve"> </w:t>
      </w:r>
      <w:proofErr w:type="spellStart"/>
      <w:r w:rsidRPr="00801348">
        <w:rPr>
          <w:sz w:val="22"/>
          <w:szCs w:val="22"/>
        </w:rPr>
        <w:t>dalam</w:t>
      </w:r>
      <w:proofErr w:type="spellEnd"/>
      <w:r w:rsidRPr="00801348">
        <w:rPr>
          <w:sz w:val="22"/>
          <w:szCs w:val="22"/>
        </w:rPr>
        <w:t xml:space="preserve"> </w:t>
      </w:r>
      <w:proofErr w:type="spellStart"/>
      <w:r w:rsidRPr="00801348">
        <w:rPr>
          <w:sz w:val="22"/>
          <w:szCs w:val="22"/>
        </w:rPr>
        <w:t>pembuatan</w:t>
      </w:r>
      <w:proofErr w:type="spellEnd"/>
      <w:r w:rsidRPr="00801348">
        <w:rPr>
          <w:sz w:val="22"/>
          <w:szCs w:val="22"/>
        </w:rPr>
        <w:t xml:space="preserve"> </w:t>
      </w:r>
      <w:proofErr w:type="spellStart"/>
      <w:r w:rsidRPr="00801348">
        <w:rPr>
          <w:sz w:val="22"/>
          <w:szCs w:val="22"/>
        </w:rPr>
        <w:t>proyek</w:t>
      </w:r>
      <w:proofErr w:type="spellEnd"/>
      <w:r w:rsidRPr="00801348">
        <w:rPr>
          <w:sz w:val="22"/>
          <w:szCs w:val="22"/>
        </w:rPr>
        <w:t xml:space="preserve">. flask </w:t>
      </w:r>
      <w:proofErr w:type="spellStart"/>
      <w:r w:rsidRPr="00801348">
        <w:rPr>
          <w:sz w:val="22"/>
          <w:szCs w:val="22"/>
        </w:rPr>
        <w:t>disini</w:t>
      </w:r>
      <w:proofErr w:type="spellEnd"/>
      <w:r w:rsidRPr="00801348">
        <w:rPr>
          <w:sz w:val="22"/>
          <w:szCs w:val="22"/>
        </w:rPr>
        <w:t xml:space="preserve"> </w:t>
      </w:r>
      <w:proofErr w:type="spellStart"/>
      <w:r w:rsidRPr="00801348">
        <w:rPr>
          <w:sz w:val="22"/>
          <w:szCs w:val="22"/>
        </w:rPr>
        <w:t>merupakan</w:t>
      </w:r>
      <w:proofErr w:type="spellEnd"/>
      <w:r w:rsidRPr="00801348">
        <w:rPr>
          <w:sz w:val="22"/>
          <w:szCs w:val="22"/>
        </w:rPr>
        <w:t xml:space="preserve"> </w:t>
      </w:r>
      <w:proofErr w:type="spellStart"/>
      <w:r w:rsidRPr="00801348">
        <w:rPr>
          <w:sz w:val="22"/>
          <w:szCs w:val="22"/>
        </w:rPr>
        <w:t>kerangka</w:t>
      </w:r>
      <w:proofErr w:type="spellEnd"/>
      <w:r w:rsidRPr="00801348">
        <w:rPr>
          <w:sz w:val="22"/>
          <w:szCs w:val="22"/>
        </w:rPr>
        <w:t xml:space="preserve"> </w:t>
      </w:r>
      <w:proofErr w:type="spellStart"/>
      <w:r w:rsidRPr="00801348">
        <w:rPr>
          <w:sz w:val="22"/>
          <w:szCs w:val="22"/>
        </w:rPr>
        <w:t>kerja</w:t>
      </w:r>
      <w:proofErr w:type="spellEnd"/>
      <w:r w:rsidRPr="00801348">
        <w:rPr>
          <w:sz w:val="22"/>
          <w:szCs w:val="22"/>
        </w:rPr>
        <w:t xml:space="preserve"> dan Flask </w:t>
      </w:r>
      <w:proofErr w:type="spellStart"/>
      <w:r w:rsidRPr="00801348">
        <w:rPr>
          <w:sz w:val="22"/>
          <w:szCs w:val="22"/>
        </w:rPr>
        <w:t>adalah</w:t>
      </w:r>
      <w:proofErr w:type="spellEnd"/>
      <w:r w:rsidRPr="00801348">
        <w:rPr>
          <w:sz w:val="22"/>
          <w:szCs w:val="22"/>
        </w:rPr>
        <w:t xml:space="preserve"> </w:t>
      </w:r>
      <w:proofErr w:type="spellStart"/>
      <w:r w:rsidRPr="00801348">
        <w:rPr>
          <w:sz w:val="22"/>
          <w:szCs w:val="22"/>
        </w:rPr>
        <w:t>tipe</w:t>
      </w:r>
      <w:proofErr w:type="spellEnd"/>
      <w:r w:rsidRPr="00801348">
        <w:rPr>
          <w:sz w:val="22"/>
          <w:szCs w:val="22"/>
        </w:rPr>
        <w:t xml:space="preserve"> data class Python. </w:t>
      </w:r>
      <w:proofErr w:type="spellStart"/>
      <w:r w:rsidRPr="00801348">
        <w:rPr>
          <w:sz w:val="22"/>
          <w:szCs w:val="22"/>
        </w:rPr>
        <w:t>Dengan</w:t>
      </w:r>
      <w:proofErr w:type="spellEnd"/>
      <w:r w:rsidRPr="00801348">
        <w:rPr>
          <w:sz w:val="22"/>
          <w:szCs w:val="22"/>
        </w:rPr>
        <w:t xml:space="preserve"> kata lain, Flask </w:t>
      </w:r>
      <w:proofErr w:type="spellStart"/>
      <w:r w:rsidRPr="00801348">
        <w:rPr>
          <w:sz w:val="22"/>
          <w:szCs w:val="22"/>
        </w:rPr>
        <w:t>adalah</w:t>
      </w:r>
      <w:proofErr w:type="spellEnd"/>
      <w:r w:rsidRPr="00801348">
        <w:rPr>
          <w:sz w:val="22"/>
          <w:szCs w:val="22"/>
        </w:rPr>
        <w:t xml:space="preserve"> prototype yang </w:t>
      </w:r>
      <w:proofErr w:type="spellStart"/>
      <w:r w:rsidRPr="00801348">
        <w:rPr>
          <w:sz w:val="22"/>
          <w:szCs w:val="22"/>
        </w:rPr>
        <w:t>digunakan</w:t>
      </w:r>
      <w:proofErr w:type="spellEnd"/>
      <w:r w:rsidRPr="00801348">
        <w:rPr>
          <w:sz w:val="22"/>
          <w:szCs w:val="22"/>
        </w:rPr>
        <w:t xml:space="preserve"> </w:t>
      </w:r>
      <w:proofErr w:type="spellStart"/>
      <w:r w:rsidRPr="00801348">
        <w:rPr>
          <w:sz w:val="22"/>
          <w:szCs w:val="22"/>
        </w:rPr>
        <w:t>untuk</w:t>
      </w:r>
      <w:proofErr w:type="spellEnd"/>
      <w:r w:rsidRPr="00801348">
        <w:rPr>
          <w:sz w:val="22"/>
          <w:szCs w:val="22"/>
        </w:rPr>
        <w:t xml:space="preserve"> </w:t>
      </w:r>
      <w:proofErr w:type="spellStart"/>
      <w:r w:rsidRPr="00801348">
        <w:rPr>
          <w:sz w:val="22"/>
          <w:szCs w:val="22"/>
        </w:rPr>
        <w:t>membuat</w:t>
      </w:r>
      <w:proofErr w:type="spellEnd"/>
      <w:r w:rsidRPr="00801348">
        <w:rPr>
          <w:sz w:val="22"/>
          <w:szCs w:val="22"/>
        </w:rPr>
        <w:t xml:space="preserve"> </w:t>
      </w:r>
      <w:proofErr w:type="spellStart"/>
      <w:r w:rsidRPr="00801348">
        <w:rPr>
          <w:sz w:val="22"/>
          <w:szCs w:val="22"/>
        </w:rPr>
        <w:t>contoh</w:t>
      </w:r>
      <w:proofErr w:type="spellEnd"/>
      <w:r w:rsidRPr="00801348">
        <w:rPr>
          <w:sz w:val="22"/>
          <w:szCs w:val="22"/>
        </w:rPr>
        <w:t xml:space="preserve"> </w:t>
      </w:r>
      <w:proofErr w:type="spellStart"/>
      <w:r w:rsidRPr="00801348">
        <w:rPr>
          <w:sz w:val="22"/>
          <w:szCs w:val="22"/>
        </w:rPr>
        <w:t>aplikasi</w:t>
      </w:r>
      <w:proofErr w:type="spellEnd"/>
      <w:r w:rsidRPr="00801348">
        <w:rPr>
          <w:sz w:val="22"/>
          <w:szCs w:val="22"/>
        </w:rPr>
        <w:t xml:space="preserve"> web. </w:t>
      </w:r>
      <w:proofErr w:type="spellStart"/>
      <w:r w:rsidRPr="00801348">
        <w:rPr>
          <w:sz w:val="22"/>
          <w:szCs w:val="22"/>
        </w:rPr>
        <w:t>Selain</w:t>
      </w:r>
      <w:proofErr w:type="spellEnd"/>
      <w:r w:rsidRPr="00801348">
        <w:rPr>
          <w:sz w:val="22"/>
          <w:szCs w:val="22"/>
        </w:rPr>
        <w:t xml:space="preserve"> </w:t>
      </w:r>
      <w:proofErr w:type="spellStart"/>
      <w:r w:rsidRPr="00801348">
        <w:rPr>
          <w:sz w:val="22"/>
          <w:szCs w:val="22"/>
        </w:rPr>
        <w:t>itu</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menggunakan</w:t>
      </w:r>
      <w:proofErr w:type="spellEnd"/>
      <w:r w:rsidRPr="00801348">
        <w:rPr>
          <w:sz w:val="22"/>
          <w:szCs w:val="22"/>
        </w:rPr>
        <w:t xml:space="preserve"> </w:t>
      </w:r>
      <w:proofErr w:type="spellStart"/>
      <w:r w:rsidRPr="00801348">
        <w:rPr>
          <w:sz w:val="22"/>
          <w:szCs w:val="22"/>
        </w:rPr>
        <w:t>kode</w:t>
      </w:r>
      <w:proofErr w:type="spellEnd"/>
      <w:r w:rsidRPr="00801348">
        <w:rPr>
          <w:sz w:val="22"/>
          <w:szCs w:val="22"/>
        </w:rPr>
        <w:t xml:space="preserve"> yang </w:t>
      </w:r>
      <w:proofErr w:type="spellStart"/>
      <w:r w:rsidRPr="00801348">
        <w:rPr>
          <w:sz w:val="22"/>
          <w:szCs w:val="22"/>
        </w:rPr>
        <w:t>serupa</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kode</w:t>
      </w:r>
      <w:proofErr w:type="spellEnd"/>
      <w:r w:rsidRPr="00801348">
        <w:rPr>
          <w:sz w:val="22"/>
          <w:szCs w:val="22"/>
        </w:rPr>
        <w:t xml:space="preserve"> di baris-1, Flask </w:t>
      </w:r>
      <w:proofErr w:type="spellStart"/>
      <w:r w:rsidRPr="00801348">
        <w:rPr>
          <w:sz w:val="22"/>
          <w:szCs w:val="22"/>
        </w:rPr>
        <w:t>dapat</w:t>
      </w:r>
      <w:proofErr w:type="spellEnd"/>
      <w:r w:rsidRPr="00801348">
        <w:rPr>
          <w:sz w:val="22"/>
          <w:szCs w:val="22"/>
        </w:rPr>
        <w:t xml:space="preserve"> </w:t>
      </w:r>
      <w:proofErr w:type="spellStart"/>
      <w:r w:rsidRPr="00801348">
        <w:rPr>
          <w:sz w:val="22"/>
          <w:szCs w:val="22"/>
        </w:rPr>
        <w:t>menggunakan</w:t>
      </w:r>
      <w:proofErr w:type="spellEnd"/>
      <w:r w:rsidRPr="00801348">
        <w:rPr>
          <w:sz w:val="22"/>
          <w:szCs w:val="22"/>
        </w:rPr>
        <w:t xml:space="preserve"> </w:t>
      </w:r>
      <w:proofErr w:type="spellStart"/>
      <w:r w:rsidRPr="00801348">
        <w:rPr>
          <w:sz w:val="22"/>
          <w:szCs w:val="22"/>
        </w:rPr>
        <w:t>berbagai</w:t>
      </w:r>
      <w:proofErr w:type="spellEnd"/>
      <w:r w:rsidRPr="00801348">
        <w:rPr>
          <w:sz w:val="22"/>
          <w:szCs w:val="22"/>
        </w:rPr>
        <w:t xml:space="preserve"> </w:t>
      </w:r>
      <w:proofErr w:type="spellStart"/>
      <w:r w:rsidRPr="00801348">
        <w:rPr>
          <w:sz w:val="22"/>
          <w:szCs w:val="22"/>
        </w:rPr>
        <w:t>fitur</w:t>
      </w:r>
      <w:proofErr w:type="spellEnd"/>
      <w:r w:rsidRPr="00801348">
        <w:rPr>
          <w:sz w:val="22"/>
          <w:szCs w:val="22"/>
        </w:rPr>
        <w:t xml:space="preserve"> yang </w:t>
      </w:r>
      <w:proofErr w:type="spellStart"/>
      <w:r w:rsidRPr="00801348">
        <w:rPr>
          <w:sz w:val="22"/>
          <w:szCs w:val="22"/>
        </w:rPr>
        <w:t>disediakan</w:t>
      </w:r>
      <w:proofErr w:type="spellEnd"/>
      <w:r w:rsidRPr="00801348">
        <w:rPr>
          <w:sz w:val="22"/>
          <w:szCs w:val="22"/>
        </w:rPr>
        <w:t xml:space="preserve"> oleh </w:t>
      </w:r>
      <w:proofErr w:type="spellStart"/>
      <w:r w:rsidRPr="00801348">
        <w:rPr>
          <w:sz w:val="22"/>
          <w:szCs w:val="22"/>
        </w:rPr>
        <w:t>pihak</w:t>
      </w:r>
      <w:proofErr w:type="spellEnd"/>
      <w:r w:rsidRPr="00801348">
        <w:rPr>
          <w:sz w:val="22"/>
          <w:szCs w:val="22"/>
        </w:rPr>
        <w:t xml:space="preserve"> </w:t>
      </w:r>
      <w:proofErr w:type="spellStart"/>
      <w:r w:rsidRPr="00801348">
        <w:rPr>
          <w:sz w:val="22"/>
          <w:szCs w:val="22"/>
        </w:rPr>
        <w:t>ketiga</w:t>
      </w:r>
      <w:proofErr w:type="spellEnd"/>
      <w:r w:rsidRPr="00801348">
        <w:rPr>
          <w:sz w:val="22"/>
          <w:szCs w:val="22"/>
        </w:rPr>
        <w:t xml:space="preserve">, </w:t>
      </w:r>
      <w:proofErr w:type="spellStart"/>
      <w:r w:rsidRPr="00801348">
        <w:rPr>
          <w:sz w:val="22"/>
          <w:szCs w:val="22"/>
        </w:rPr>
        <w:t>seperti</w:t>
      </w:r>
      <w:proofErr w:type="spellEnd"/>
      <w:r w:rsidRPr="00801348">
        <w:rPr>
          <w:sz w:val="22"/>
          <w:szCs w:val="22"/>
        </w:rPr>
        <w:t xml:space="preserve"> </w:t>
      </w:r>
      <w:proofErr w:type="spellStart"/>
      <w:r w:rsidRPr="00801348">
        <w:rPr>
          <w:sz w:val="22"/>
          <w:szCs w:val="22"/>
        </w:rPr>
        <w:t>validasi</w:t>
      </w:r>
      <w:proofErr w:type="spellEnd"/>
      <w:r w:rsidRPr="00801348">
        <w:rPr>
          <w:sz w:val="22"/>
          <w:szCs w:val="22"/>
        </w:rPr>
        <w:t xml:space="preserve"> form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WTForms</w:t>
      </w:r>
      <w:proofErr w:type="spellEnd"/>
      <w:r w:rsidRPr="00801348">
        <w:rPr>
          <w:sz w:val="22"/>
          <w:szCs w:val="22"/>
        </w:rPr>
        <w:t xml:space="preserve"> dan </w:t>
      </w:r>
      <w:proofErr w:type="spellStart"/>
      <w:r w:rsidRPr="00801348">
        <w:rPr>
          <w:sz w:val="22"/>
          <w:szCs w:val="22"/>
        </w:rPr>
        <w:t>sebagainya</w:t>
      </w:r>
      <w:proofErr w:type="spellEnd"/>
      <w:r w:rsidRPr="00801348">
        <w:rPr>
          <w:sz w:val="22"/>
          <w:szCs w:val="22"/>
        </w:rPr>
        <w:t xml:space="preserve">. </w:t>
      </w:r>
      <w:proofErr w:type="spellStart"/>
      <w:r w:rsidRPr="00801348">
        <w:rPr>
          <w:sz w:val="22"/>
          <w:szCs w:val="22"/>
        </w:rPr>
        <w:t>Caranya</w:t>
      </w:r>
      <w:proofErr w:type="spellEnd"/>
      <w:r w:rsidRPr="00801348">
        <w:rPr>
          <w:sz w:val="22"/>
          <w:szCs w:val="22"/>
        </w:rPr>
        <w:t xml:space="preserve"> </w:t>
      </w:r>
      <w:proofErr w:type="spellStart"/>
      <w:r w:rsidRPr="00801348">
        <w:rPr>
          <w:sz w:val="22"/>
          <w:szCs w:val="22"/>
        </w:rPr>
        <w:t>cukup</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mengunduh</w:t>
      </w:r>
      <w:proofErr w:type="spellEnd"/>
      <w:r w:rsidRPr="00801348">
        <w:rPr>
          <w:sz w:val="22"/>
          <w:szCs w:val="22"/>
        </w:rPr>
        <w:t xml:space="preserve"> package dan module </w:t>
      </w:r>
      <w:proofErr w:type="spellStart"/>
      <w:r w:rsidRPr="00801348">
        <w:rPr>
          <w:sz w:val="22"/>
          <w:szCs w:val="22"/>
        </w:rPr>
        <w:t>dari</w:t>
      </w:r>
      <w:proofErr w:type="spellEnd"/>
      <w:r w:rsidRPr="00801348">
        <w:rPr>
          <w:sz w:val="22"/>
          <w:szCs w:val="22"/>
        </w:rPr>
        <w:t xml:space="preserve"> </w:t>
      </w:r>
      <w:proofErr w:type="spellStart"/>
      <w:r w:rsidRPr="00801348">
        <w:rPr>
          <w:sz w:val="22"/>
          <w:szCs w:val="22"/>
        </w:rPr>
        <w:t>pihak</w:t>
      </w:r>
      <w:proofErr w:type="spellEnd"/>
      <w:r w:rsidRPr="00801348">
        <w:rPr>
          <w:sz w:val="22"/>
          <w:szCs w:val="22"/>
        </w:rPr>
        <w:t xml:space="preserve"> </w:t>
      </w:r>
      <w:proofErr w:type="spellStart"/>
      <w:r w:rsidRPr="00801348">
        <w:rPr>
          <w:sz w:val="22"/>
          <w:szCs w:val="22"/>
        </w:rPr>
        <w:t>ketiga</w:t>
      </w:r>
      <w:proofErr w:type="spellEnd"/>
      <w:r w:rsidRPr="00801348">
        <w:rPr>
          <w:sz w:val="22"/>
          <w:szCs w:val="22"/>
        </w:rPr>
        <w:t xml:space="preserve"> </w:t>
      </w:r>
      <w:proofErr w:type="spellStart"/>
      <w:r w:rsidRPr="00801348">
        <w:rPr>
          <w:sz w:val="22"/>
          <w:szCs w:val="22"/>
        </w:rPr>
        <w:lastRenderedPageBreak/>
        <w:t>tersebut</w:t>
      </w:r>
      <w:proofErr w:type="spellEnd"/>
      <w:r w:rsidRPr="00801348">
        <w:rPr>
          <w:sz w:val="22"/>
          <w:szCs w:val="22"/>
        </w:rPr>
        <w:t xml:space="preserve"> dan </w:t>
      </w:r>
      <w:proofErr w:type="spellStart"/>
      <w:r w:rsidRPr="00801348">
        <w:rPr>
          <w:sz w:val="22"/>
          <w:szCs w:val="22"/>
        </w:rPr>
        <w:t>menuliskan</w:t>
      </w:r>
      <w:proofErr w:type="spellEnd"/>
      <w:r w:rsidRPr="00801348">
        <w:rPr>
          <w:sz w:val="22"/>
          <w:szCs w:val="22"/>
        </w:rPr>
        <w:t xml:space="preserve"> </w:t>
      </w:r>
      <w:proofErr w:type="spellStart"/>
      <w:r w:rsidRPr="00801348">
        <w:rPr>
          <w:sz w:val="22"/>
          <w:szCs w:val="22"/>
        </w:rPr>
        <w:t>kode</w:t>
      </w:r>
      <w:proofErr w:type="spellEnd"/>
      <w:r w:rsidRPr="00801348">
        <w:rPr>
          <w:sz w:val="22"/>
          <w:szCs w:val="22"/>
        </w:rPr>
        <w:t xml:space="preserve"> </w:t>
      </w:r>
      <w:proofErr w:type="spellStart"/>
      <w:r w:rsidRPr="00801348">
        <w:rPr>
          <w:sz w:val="22"/>
          <w:szCs w:val="22"/>
        </w:rPr>
        <w:t>seperti</w:t>
      </w:r>
      <w:proofErr w:type="spellEnd"/>
      <w:r w:rsidRPr="00801348">
        <w:rPr>
          <w:sz w:val="22"/>
          <w:szCs w:val="22"/>
        </w:rPr>
        <w:t xml:space="preserve"> </w:t>
      </w:r>
      <w:proofErr w:type="spellStart"/>
      <w:r w:rsidRPr="00801348">
        <w:rPr>
          <w:sz w:val="22"/>
          <w:szCs w:val="22"/>
        </w:rPr>
        <w:t>ini</w:t>
      </w:r>
      <w:proofErr w:type="spellEnd"/>
      <w:r w:rsidRPr="00801348">
        <w:rPr>
          <w:sz w:val="22"/>
          <w:szCs w:val="22"/>
        </w:rPr>
        <w:t xml:space="preserve">. from </w:t>
      </w:r>
      <w:proofErr w:type="spellStart"/>
      <w:r w:rsidRPr="00801348">
        <w:rPr>
          <w:sz w:val="22"/>
          <w:szCs w:val="22"/>
        </w:rPr>
        <w:t>flask_wtf</w:t>
      </w:r>
      <w:proofErr w:type="spellEnd"/>
      <w:r w:rsidRPr="00801348">
        <w:rPr>
          <w:sz w:val="22"/>
          <w:szCs w:val="22"/>
        </w:rPr>
        <w:t xml:space="preserve"> import </w:t>
      </w:r>
      <w:proofErr w:type="spellStart"/>
      <w:r w:rsidRPr="00801348">
        <w:rPr>
          <w:sz w:val="22"/>
          <w:szCs w:val="22"/>
        </w:rPr>
        <w:t>FlaskForm</w:t>
      </w:r>
      <w:proofErr w:type="spellEnd"/>
      <w:r w:rsidRPr="00801348">
        <w:rPr>
          <w:sz w:val="22"/>
          <w:szCs w:val="22"/>
        </w:rPr>
        <w:t xml:space="preserve"> from </w:t>
      </w:r>
      <w:proofErr w:type="spellStart"/>
      <w:r w:rsidRPr="00801348">
        <w:rPr>
          <w:sz w:val="22"/>
          <w:szCs w:val="22"/>
        </w:rPr>
        <w:t>wtforms</w:t>
      </w:r>
      <w:proofErr w:type="spellEnd"/>
      <w:r w:rsidRPr="00801348">
        <w:rPr>
          <w:sz w:val="22"/>
          <w:szCs w:val="22"/>
        </w:rPr>
        <w:t xml:space="preserve"> import </w:t>
      </w:r>
      <w:proofErr w:type="spellStart"/>
      <w:r w:rsidRPr="00801348">
        <w:rPr>
          <w:sz w:val="22"/>
          <w:szCs w:val="22"/>
        </w:rPr>
        <w:t>StringField</w:t>
      </w:r>
      <w:proofErr w:type="spellEnd"/>
      <w:r w:rsidRPr="00801348">
        <w:rPr>
          <w:sz w:val="22"/>
          <w:szCs w:val="22"/>
        </w:rPr>
        <w:t xml:space="preserve"> from </w:t>
      </w:r>
      <w:proofErr w:type="spellStart"/>
      <w:proofErr w:type="gramStart"/>
      <w:r w:rsidRPr="00801348">
        <w:rPr>
          <w:sz w:val="22"/>
          <w:szCs w:val="22"/>
        </w:rPr>
        <w:t>wtforms.validators</w:t>
      </w:r>
      <w:proofErr w:type="spellEnd"/>
      <w:proofErr w:type="gramEnd"/>
      <w:r w:rsidRPr="00801348">
        <w:rPr>
          <w:sz w:val="22"/>
          <w:szCs w:val="22"/>
        </w:rPr>
        <w:t xml:space="preserve"> import </w:t>
      </w:r>
      <w:proofErr w:type="spellStart"/>
      <w:r w:rsidRPr="00801348">
        <w:rPr>
          <w:sz w:val="22"/>
          <w:szCs w:val="22"/>
        </w:rPr>
        <w:t>DataRequired</w:t>
      </w:r>
      <w:proofErr w:type="spellEnd"/>
      <w:r w:rsidRPr="00801348">
        <w:rPr>
          <w:sz w:val="22"/>
          <w:szCs w:val="22"/>
        </w:rPr>
        <w:t xml:space="preserve"> Pada </w:t>
      </w:r>
      <w:proofErr w:type="spellStart"/>
      <w:r w:rsidRPr="00801348">
        <w:rPr>
          <w:sz w:val="22"/>
          <w:szCs w:val="22"/>
        </w:rPr>
        <w:t>baris</w:t>
      </w:r>
      <w:proofErr w:type="spellEnd"/>
      <w:r w:rsidRPr="00801348">
        <w:rPr>
          <w:sz w:val="22"/>
          <w:szCs w:val="22"/>
        </w:rPr>
        <w:t xml:space="preserve"> ke-3, </w:t>
      </w:r>
      <w:proofErr w:type="spellStart"/>
      <w:r w:rsidRPr="00801348">
        <w:rPr>
          <w:sz w:val="22"/>
          <w:szCs w:val="22"/>
        </w:rPr>
        <w:t>kode</w:t>
      </w:r>
      <w:proofErr w:type="spellEnd"/>
      <w:r w:rsidRPr="00801348">
        <w:rPr>
          <w:sz w:val="22"/>
          <w:szCs w:val="22"/>
        </w:rPr>
        <w:t xml:space="preserve"> </w:t>
      </w:r>
      <w:proofErr w:type="spellStart"/>
      <w:r w:rsidRPr="00801348">
        <w:rPr>
          <w:sz w:val="22"/>
          <w:szCs w:val="22"/>
        </w:rPr>
        <w:t>tersebut</w:t>
      </w:r>
      <w:proofErr w:type="spellEnd"/>
      <w:r w:rsidRPr="00801348">
        <w:rPr>
          <w:sz w:val="22"/>
          <w:szCs w:val="22"/>
        </w:rPr>
        <w:t xml:space="preserve"> </w:t>
      </w:r>
      <w:proofErr w:type="spellStart"/>
      <w:r w:rsidRPr="00801348">
        <w:rPr>
          <w:sz w:val="22"/>
          <w:szCs w:val="22"/>
        </w:rPr>
        <w:t>membuat</w:t>
      </w:r>
      <w:proofErr w:type="spellEnd"/>
      <w:r w:rsidRPr="00801348">
        <w:rPr>
          <w:sz w:val="22"/>
          <w:szCs w:val="22"/>
        </w:rPr>
        <w:t xml:space="preserve"> </w:t>
      </w:r>
      <w:proofErr w:type="spellStart"/>
      <w:r w:rsidRPr="00801348">
        <w:rPr>
          <w:sz w:val="22"/>
          <w:szCs w:val="22"/>
        </w:rPr>
        <w:t>sebuah</w:t>
      </w:r>
      <w:proofErr w:type="spellEnd"/>
      <w:r w:rsidRPr="00801348">
        <w:rPr>
          <w:sz w:val="22"/>
          <w:szCs w:val="22"/>
        </w:rPr>
        <w:t xml:space="preserve"> instance </w:t>
      </w:r>
      <w:proofErr w:type="spellStart"/>
      <w:r w:rsidRPr="00801348">
        <w:rPr>
          <w:sz w:val="22"/>
          <w:szCs w:val="22"/>
        </w:rPr>
        <w:t>dari</w:t>
      </w:r>
      <w:proofErr w:type="spellEnd"/>
      <w:r w:rsidRPr="00801348">
        <w:rPr>
          <w:sz w:val="22"/>
          <w:szCs w:val="22"/>
        </w:rPr>
        <w:t xml:space="preserve"> class Flask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nama</w:t>
      </w:r>
      <w:proofErr w:type="spellEnd"/>
      <w:r w:rsidRPr="00801348">
        <w:rPr>
          <w:sz w:val="22"/>
          <w:szCs w:val="22"/>
        </w:rPr>
        <w:t xml:space="preserve"> app. </w:t>
      </w:r>
      <w:proofErr w:type="spellStart"/>
      <w:r w:rsidRPr="00801348">
        <w:rPr>
          <w:sz w:val="22"/>
          <w:szCs w:val="22"/>
        </w:rPr>
        <w:t>Variabel</w:t>
      </w:r>
      <w:proofErr w:type="spellEnd"/>
      <w:r w:rsidRPr="00801348">
        <w:rPr>
          <w:sz w:val="22"/>
          <w:szCs w:val="22"/>
        </w:rPr>
        <w:t xml:space="preserve"> __name__ </w:t>
      </w:r>
      <w:proofErr w:type="spellStart"/>
      <w:r w:rsidRPr="00801348">
        <w:rPr>
          <w:sz w:val="22"/>
          <w:szCs w:val="22"/>
        </w:rPr>
        <w:t>adalah</w:t>
      </w:r>
      <w:proofErr w:type="spellEnd"/>
      <w:r w:rsidRPr="00801348">
        <w:rPr>
          <w:sz w:val="22"/>
          <w:szCs w:val="22"/>
        </w:rPr>
        <w:t xml:space="preserve"> </w:t>
      </w:r>
      <w:proofErr w:type="spellStart"/>
      <w:r w:rsidRPr="00801348">
        <w:rPr>
          <w:sz w:val="22"/>
          <w:szCs w:val="22"/>
        </w:rPr>
        <w:t>sebuah</w:t>
      </w:r>
      <w:proofErr w:type="spellEnd"/>
      <w:r w:rsidRPr="00801348">
        <w:rPr>
          <w:sz w:val="22"/>
          <w:szCs w:val="22"/>
        </w:rPr>
        <w:t xml:space="preserve"> </w:t>
      </w:r>
      <w:proofErr w:type="spellStart"/>
      <w:r w:rsidRPr="00801348">
        <w:rPr>
          <w:sz w:val="22"/>
          <w:szCs w:val="22"/>
        </w:rPr>
        <w:t>variabel</w:t>
      </w:r>
      <w:proofErr w:type="spellEnd"/>
      <w:r w:rsidRPr="00801348">
        <w:rPr>
          <w:sz w:val="22"/>
          <w:szCs w:val="22"/>
        </w:rPr>
        <w:t xml:space="preserve"> </w:t>
      </w:r>
      <w:proofErr w:type="spellStart"/>
      <w:r w:rsidRPr="00801348">
        <w:rPr>
          <w:sz w:val="22"/>
          <w:szCs w:val="22"/>
        </w:rPr>
        <w:t>khusus</w:t>
      </w:r>
      <w:proofErr w:type="spellEnd"/>
      <w:r w:rsidRPr="00801348">
        <w:rPr>
          <w:sz w:val="22"/>
          <w:szCs w:val="22"/>
        </w:rPr>
        <w:t xml:space="preserve"> yang </w:t>
      </w:r>
      <w:proofErr w:type="spellStart"/>
      <w:r w:rsidRPr="00801348">
        <w:rPr>
          <w:sz w:val="22"/>
          <w:szCs w:val="22"/>
        </w:rPr>
        <w:t>akan</w:t>
      </w:r>
      <w:proofErr w:type="spellEnd"/>
      <w:r w:rsidRPr="00801348">
        <w:rPr>
          <w:sz w:val="22"/>
          <w:szCs w:val="22"/>
        </w:rPr>
        <w:t xml:space="preserve"> </w:t>
      </w:r>
      <w:proofErr w:type="spellStart"/>
      <w:r w:rsidRPr="00801348">
        <w:rPr>
          <w:sz w:val="22"/>
          <w:szCs w:val="22"/>
        </w:rPr>
        <w:t>mengambil</w:t>
      </w:r>
      <w:proofErr w:type="spellEnd"/>
      <w:r w:rsidRPr="00801348">
        <w:rPr>
          <w:sz w:val="22"/>
          <w:szCs w:val="22"/>
        </w:rPr>
        <w:t xml:space="preserve"> string </w:t>
      </w:r>
      <w:proofErr w:type="spellStart"/>
      <w:r w:rsidRPr="00801348">
        <w:rPr>
          <w:sz w:val="22"/>
          <w:szCs w:val="22"/>
        </w:rPr>
        <w:t>dari</w:t>
      </w:r>
      <w:proofErr w:type="spellEnd"/>
      <w:r w:rsidRPr="00801348">
        <w:rPr>
          <w:sz w:val="22"/>
          <w:szCs w:val="22"/>
        </w:rPr>
        <w:t xml:space="preserve"> '__main__'. Pada </w:t>
      </w:r>
      <w:proofErr w:type="spellStart"/>
      <w:r w:rsidRPr="00801348">
        <w:rPr>
          <w:sz w:val="22"/>
          <w:szCs w:val="22"/>
        </w:rPr>
        <w:t>baris</w:t>
      </w:r>
      <w:proofErr w:type="spellEnd"/>
      <w:r w:rsidRPr="00801348">
        <w:rPr>
          <w:sz w:val="22"/>
          <w:szCs w:val="22"/>
        </w:rPr>
        <w:t xml:space="preserve"> ke-5 </w:t>
      </w:r>
      <w:proofErr w:type="spellStart"/>
      <w:r w:rsidRPr="00801348">
        <w:rPr>
          <w:sz w:val="22"/>
          <w:szCs w:val="22"/>
        </w:rPr>
        <w:t>hingga</w:t>
      </w:r>
      <w:proofErr w:type="spellEnd"/>
      <w:r w:rsidRPr="00801348">
        <w:rPr>
          <w:sz w:val="22"/>
          <w:szCs w:val="22"/>
        </w:rPr>
        <w:t xml:space="preserve"> 7, </w:t>
      </w:r>
      <w:proofErr w:type="spellStart"/>
      <w:r w:rsidRPr="00801348">
        <w:rPr>
          <w:sz w:val="22"/>
          <w:szCs w:val="22"/>
        </w:rPr>
        <w:t>kode</w:t>
      </w:r>
      <w:proofErr w:type="spellEnd"/>
      <w:r w:rsidRPr="00801348">
        <w:rPr>
          <w:sz w:val="22"/>
          <w:szCs w:val="22"/>
        </w:rPr>
        <w:t xml:space="preserve"> </w:t>
      </w:r>
      <w:proofErr w:type="spellStart"/>
      <w:r w:rsidRPr="00801348">
        <w:rPr>
          <w:sz w:val="22"/>
          <w:szCs w:val="22"/>
        </w:rPr>
        <w:t>tersebut</w:t>
      </w:r>
      <w:proofErr w:type="spellEnd"/>
      <w:r w:rsidRPr="00801348">
        <w:rPr>
          <w:sz w:val="22"/>
          <w:szCs w:val="22"/>
        </w:rPr>
        <w:t xml:space="preserve"> </w:t>
      </w:r>
      <w:proofErr w:type="spellStart"/>
      <w:r w:rsidRPr="00801348">
        <w:rPr>
          <w:sz w:val="22"/>
          <w:szCs w:val="22"/>
        </w:rPr>
        <w:t>mendefinisikan</w:t>
      </w:r>
      <w:proofErr w:type="spellEnd"/>
      <w:r w:rsidRPr="00801348">
        <w:rPr>
          <w:sz w:val="22"/>
          <w:szCs w:val="22"/>
        </w:rPr>
        <w:t xml:space="preserve"> </w:t>
      </w:r>
      <w:proofErr w:type="spellStart"/>
      <w:r w:rsidRPr="00801348">
        <w:rPr>
          <w:sz w:val="22"/>
          <w:szCs w:val="22"/>
        </w:rPr>
        <w:t>sebuah</w:t>
      </w:r>
      <w:proofErr w:type="spellEnd"/>
      <w:r w:rsidRPr="00801348">
        <w:rPr>
          <w:sz w:val="22"/>
          <w:szCs w:val="22"/>
        </w:rPr>
        <w:t xml:space="preserve"> </w:t>
      </w:r>
      <w:proofErr w:type="spellStart"/>
      <w:r w:rsidRPr="00801348">
        <w:rPr>
          <w:sz w:val="22"/>
          <w:szCs w:val="22"/>
        </w:rPr>
        <w:t>fungsi</w:t>
      </w:r>
      <w:proofErr w:type="spellEnd"/>
      <w:r w:rsidRPr="00801348">
        <w:rPr>
          <w:sz w:val="22"/>
          <w:szCs w:val="22"/>
        </w:rPr>
        <w:t xml:space="preserve"> </w:t>
      </w:r>
      <w:proofErr w:type="spellStart"/>
      <w:r w:rsidRPr="00801348">
        <w:rPr>
          <w:sz w:val="22"/>
          <w:szCs w:val="22"/>
        </w:rPr>
        <w:t>dari</w:t>
      </w:r>
      <w:proofErr w:type="spellEnd"/>
      <w:r w:rsidRPr="00801348">
        <w:rPr>
          <w:sz w:val="22"/>
          <w:szCs w:val="22"/>
        </w:rPr>
        <w:t xml:space="preserve"> </w:t>
      </w:r>
      <w:proofErr w:type="spellStart"/>
      <w:r w:rsidRPr="00801348">
        <w:rPr>
          <w:sz w:val="22"/>
          <w:szCs w:val="22"/>
        </w:rPr>
        <w:t>aplikasi</w:t>
      </w:r>
      <w:proofErr w:type="spellEnd"/>
      <w:r w:rsidRPr="00801348">
        <w:rPr>
          <w:sz w:val="22"/>
          <w:szCs w:val="22"/>
        </w:rPr>
        <w:t xml:space="preserve"> web </w:t>
      </w:r>
      <w:proofErr w:type="spellStart"/>
      <w:r w:rsidRPr="00801348">
        <w:rPr>
          <w:sz w:val="22"/>
          <w:szCs w:val="22"/>
        </w:rPr>
        <w:t>ini</w:t>
      </w:r>
      <w:proofErr w:type="spellEnd"/>
      <w:r w:rsidRPr="00801348">
        <w:rPr>
          <w:sz w:val="22"/>
          <w:szCs w:val="22"/>
        </w:rPr>
        <w:t xml:space="preserve">. </w:t>
      </w:r>
      <w:proofErr w:type="spellStart"/>
      <w:r w:rsidRPr="00801348">
        <w:rPr>
          <w:sz w:val="22"/>
          <w:szCs w:val="22"/>
        </w:rPr>
        <w:t>Kode</w:t>
      </w:r>
      <w:proofErr w:type="spellEnd"/>
      <w:r w:rsidRPr="00801348">
        <w:rPr>
          <w:sz w:val="22"/>
          <w:szCs w:val="22"/>
        </w:rPr>
        <w:t xml:space="preserve"> @</w:t>
      </w:r>
      <w:proofErr w:type="spellStart"/>
      <w:proofErr w:type="gramStart"/>
      <w:r w:rsidRPr="00801348">
        <w:rPr>
          <w:sz w:val="22"/>
          <w:szCs w:val="22"/>
        </w:rPr>
        <w:t>app.route</w:t>
      </w:r>
      <w:proofErr w:type="spellEnd"/>
      <w:proofErr w:type="gramEnd"/>
      <w:r w:rsidRPr="00801348">
        <w:rPr>
          <w:sz w:val="22"/>
          <w:szCs w:val="22"/>
        </w:rPr>
        <w:t xml:space="preserve">('/') </w:t>
      </w:r>
      <w:proofErr w:type="spellStart"/>
      <w:r w:rsidRPr="00801348">
        <w:rPr>
          <w:sz w:val="22"/>
          <w:szCs w:val="22"/>
        </w:rPr>
        <w:t>memetakan</w:t>
      </w:r>
      <w:proofErr w:type="spellEnd"/>
      <w:r w:rsidRPr="00801348">
        <w:rPr>
          <w:sz w:val="22"/>
          <w:szCs w:val="22"/>
        </w:rPr>
        <w:t xml:space="preserve"> </w:t>
      </w:r>
      <w:proofErr w:type="spellStart"/>
      <w:r w:rsidRPr="00801348">
        <w:rPr>
          <w:sz w:val="22"/>
          <w:szCs w:val="22"/>
        </w:rPr>
        <w:t>ke</w:t>
      </w:r>
      <w:proofErr w:type="spellEnd"/>
      <w:r w:rsidRPr="00801348">
        <w:rPr>
          <w:sz w:val="22"/>
          <w:szCs w:val="22"/>
        </w:rPr>
        <w:t xml:space="preserve"> URL home </w:t>
      </w:r>
      <w:proofErr w:type="spellStart"/>
      <w:r w:rsidRPr="00801348">
        <w:rPr>
          <w:sz w:val="22"/>
          <w:szCs w:val="22"/>
        </w:rPr>
        <w:t>atau</w:t>
      </w:r>
      <w:proofErr w:type="spellEnd"/>
      <w:r w:rsidRPr="00801348">
        <w:rPr>
          <w:sz w:val="22"/>
          <w:szCs w:val="22"/>
        </w:rPr>
        <w:t xml:space="preserve"> (localhost:5000/) dan </w:t>
      </w:r>
      <w:proofErr w:type="spellStart"/>
      <w:r w:rsidRPr="00801348">
        <w:rPr>
          <w:sz w:val="22"/>
          <w:szCs w:val="22"/>
        </w:rPr>
        <w:t>kode</w:t>
      </w:r>
      <w:proofErr w:type="spellEnd"/>
      <w:r w:rsidRPr="00801348">
        <w:rPr>
          <w:sz w:val="22"/>
          <w:szCs w:val="22"/>
        </w:rPr>
        <w:t xml:space="preserve"> def home(): </w:t>
      </w:r>
      <w:proofErr w:type="spellStart"/>
      <w:r w:rsidRPr="00801348">
        <w:rPr>
          <w:sz w:val="22"/>
          <w:szCs w:val="22"/>
        </w:rPr>
        <w:t>mendefinisikan</w:t>
      </w:r>
      <w:proofErr w:type="spellEnd"/>
      <w:r w:rsidRPr="00801348">
        <w:rPr>
          <w:sz w:val="22"/>
          <w:szCs w:val="22"/>
        </w:rPr>
        <w:t xml:space="preserve"> </w:t>
      </w:r>
      <w:proofErr w:type="spellStart"/>
      <w:r w:rsidRPr="00801348">
        <w:rPr>
          <w:sz w:val="22"/>
          <w:szCs w:val="22"/>
        </w:rPr>
        <w:t>sebuah</w:t>
      </w:r>
      <w:proofErr w:type="spellEnd"/>
      <w:r w:rsidRPr="00801348">
        <w:rPr>
          <w:sz w:val="22"/>
          <w:szCs w:val="22"/>
        </w:rPr>
        <w:t xml:space="preserve"> </w:t>
      </w:r>
      <w:proofErr w:type="spellStart"/>
      <w:r w:rsidRPr="00801348">
        <w:rPr>
          <w:sz w:val="22"/>
          <w:szCs w:val="22"/>
        </w:rPr>
        <w:t>fungsi</w:t>
      </w:r>
      <w:proofErr w:type="spellEnd"/>
      <w:r w:rsidRPr="00801348">
        <w:rPr>
          <w:sz w:val="22"/>
          <w:szCs w:val="22"/>
        </w:rPr>
        <w:t xml:space="preserve"> </w:t>
      </w:r>
      <w:proofErr w:type="spellStart"/>
      <w:r w:rsidRPr="00801348">
        <w:rPr>
          <w:sz w:val="22"/>
          <w:szCs w:val="22"/>
        </w:rPr>
        <w:t>bernama</w:t>
      </w:r>
      <w:proofErr w:type="spellEnd"/>
      <w:r w:rsidRPr="00801348">
        <w:rPr>
          <w:sz w:val="22"/>
          <w:szCs w:val="22"/>
        </w:rPr>
        <w:t xml:space="preserve"> home yang </w:t>
      </w:r>
      <w:proofErr w:type="spellStart"/>
      <w:r w:rsidRPr="00801348">
        <w:rPr>
          <w:sz w:val="22"/>
          <w:szCs w:val="22"/>
        </w:rPr>
        <w:t>akan</w:t>
      </w:r>
      <w:proofErr w:type="spellEnd"/>
      <w:r w:rsidRPr="00801348">
        <w:rPr>
          <w:sz w:val="22"/>
          <w:szCs w:val="22"/>
        </w:rPr>
        <w:t xml:space="preserve"> </w:t>
      </w:r>
      <w:proofErr w:type="spellStart"/>
      <w:r w:rsidRPr="00801348">
        <w:rPr>
          <w:sz w:val="22"/>
          <w:szCs w:val="22"/>
        </w:rPr>
        <w:t>dipanggil</w:t>
      </w:r>
      <w:proofErr w:type="spellEnd"/>
      <w:r w:rsidRPr="00801348">
        <w:rPr>
          <w:sz w:val="22"/>
          <w:szCs w:val="22"/>
        </w:rPr>
        <w:t xml:space="preserve"> </w:t>
      </w:r>
      <w:proofErr w:type="spellStart"/>
      <w:r w:rsidRPr="00801348">
        <w:rPr>
          <w:sz w:val="22"/>
          <w:szCs w:val="22"/>
        </w:rPr>
        <w:t>ketika</w:t>
      </w:r>
      <w:proofErr w:type="spellEnd"/>
      <w:r w:rsidRPr="00801348">
        <w:rPr>
          <w:sz w:val="22"/>
          <w:szCs w:val="22"/>
        </w:rPr>
        <w:t xml:space="preserve"> </w:t>
      </w:r>
      <w:proofErr w:type="spellStart"/>
      <w:r w:rsidRPr="00801348">
        <w:rPr>
          <w:sz w:val="22"/>
          <w:szCs w:val="22"/>
        </w:rPr>
        <w:t>halaman</w:t>
      </w:r>
      <w:proofErr w:type="spellEnd"/>
      <w:r w:rsidRPr="00801348">
        <w:rPr>
          <w:sz w:val="22"/>
          <w:szCs w:val="22"/>
        </w:rPr>
        <w:t xml:space="preserve"> home </w:t>
      </w:r>
      <w:proofErr w:type="spellStart"/>
      <w:r w:rsidRPr="00801348">
        <w:rPr>
          <w:sz w:val="22"/>
          <w:szCs w:val="22"/>
        </w:rPr>
        <w:t>atau</w:t>
      </w:r>
      <w:proofErr w:type="spellEnd"/>
      <w:r w:rsidRPr="00801348">
        <w:rPr>
          <w:sz w:val="22"/>
          <w:szCs w:val="22"/>
        </w:rPr>
        <w:t xml:space="preserve"> '/' </w:t>
      </w:r>
      <w:proofErr w:type="spellStart"/>
      <w:r w:rsidRPr="00801348">
        <w:rPr>
          <w:sz w:val="22"/>
          <w:szCs w:val="22"/>
        </w:rPr>
        <w:t>diakses</w:t>
      </w:r>
      <w:proofErr w:type="spellEnd"/>
      <w:r w:rsidRPr="00801348">
        <w:rPr>
          <w:sz w:val="22"/>
          <w:szCs w:val="22"/>
        </w:rPr>
        <w:t xml:space="preserve">. </w:t>
      </w:r>
      <w:proofErr w:type="spellStart"/>
      <w:r w:rsidRPr="00801348">
        <w:rPr>
          <w:sz w:val="22"/>
          <w:szCs w:val="22"/>
        </w:rPr>
        <w:t>Sehingga</w:t>
      </w:r>
      <w:proofErr w:type="spellEnd"/>
      <w:r w:rsidRPr="00801348">
        <w:rPr>
          <w:sz w:val="22"/>
          <w:szCs w:val="22"/>
        </w:rPr>
        <w:t xml:space="preserve"> </w:t>
      </w:r>
      <w:proofErr w:type="spellStart"/>
      <w:r w:rsidRPr="00801348">
        <w:rPr>
          <w:sz w:val="22"/>
          <w:szCs w:val="22"/>
        </w:rPr>
        <w:t>ketika</w:t>
      </w:r>
      <w:proofErr w:type="spellEnd"/>
      <w:r w:rsidRPr="00801348">
        <w:rPr>
          <w:sz w:val="22"/>
          <w:szCs w:val="22"/>
        </w:rPr>
        <w:t xml:space="preserve"> </w:t>
      </w:r>
      <w:proofErr w:type="spellStart"/>
      <w:r w:rsidRPr="00801348">
        <w:rPr>
          <w:sz w:val="22"/>
          <w:szCs w:val="22"/>
        </w:rPr>
        <w:t>halaman</w:t>
      </w:r>
      <w:proofErr w:type="spellEnd"/>
      <w:r w:rsidRPr="00801348">
        <w:rPr>
          <w:sz w:val="22"/>
          <w:szCs w:val="22"/>
        </w:rPr>
        <w:t xml:space="preserve"> home </w:t>
      </w:r>
      <w:proofErr w:type="spellStart"/>
      <w:r w:rsidRPr="00801348">
        <w:rPr>
          <w:sz w:val="22"/>
          <w:szCs w:val="22"/>
        </w:rPr>
        <w:t>atau</w:t>
      </w:r>
      <w:proofErr w:type="spellEnd"/>
      <w:r w:rsidRPr="00801348">
        <w:rPr>
          <w:sz w:val="22"/>
          <w:szCs w:val="22"/>
        </w:rPr>
        <w:t xml:space="preserve"> '/' </w:t>
      </w:r>
      <w:proofErr w:type="spellStart"/>
      <w:r w:rsidRPr="00801348">
        <w:rPr>
          <w:sz w:val="22"/>
          <w:szCs w:val="22"/>
        </w:rPr>
        <w:t>diakses</w:t>
      </w:r>
      <w:proofErr w:type="spellEnd"/>
      <w:r w:rsidRPr="00801348">
        <w:rPr>
          <w:sz w:val="22"/>
          <w:szCs w:val="22"/>
        </w:rPr>
        <w:t xml:space="preserve"> </w:t>
      </w:r>
      <w:proofErr w:type="spellStart"/>
      <w:r w:rsidRPr="00801348">
        <w:rPr>
          <w:sz w:val="22"/>
          <w:szCs w:val="22"/>
        </w:rPr>
        <w:t>akan</w:t>
      </w:r>
      <w:proofErr w:type="spellEnd"/>
      <w:r w:rsidRPr="00801348">
        <w:rPr>
          <w:sz w:val="22"/>
          <w:szCs w:val="22"/>
        </w:rPr>
        <w:t xml:space="preserve"> </w:t>
      </w:r>
      <w:proofErr w:type="spellStart"/>
      <w:r w:rsidRPr="00801348">
        <w:rPr>
          <w:sz w:val="22"/>
          <w:szCs w:val="22"/>
        </w:rPr>
        <w:t>mengembalikan</w:t>
      </w:r>
      <w:proofErr w:type="spellEnd"/>
      <w:r w:rsidRPr="00801348">
        <w:rPr>
          <w:sz w:val="22"/>
          <w:szCs w:val="22"/>
        </w:rPr>
        <w:t xml:space="preserve"> </w:t>
      </w:r>
      <w:proofErr w:type="spellStart"/>
      <w:r w:rsidRPr="00801348">
        <w:rPr>
          <w:sz w:val="22"/>
          <w:szCs w:val="22"/>
        </w:rPr>
        <w:t>sebuah</w:t>
      </w:r>
      <w:proofErr w:type="spellEnd"/>
      <w:r w:rsidRPr="00801348">
        <w:rPr>
          <w:sz w:val="22"/>
          <w:szCs w:val="22"/>
        </w:rPr>
        <w:t xml:space="preserve"> string “Hey there!” pada </w:t>
      </w:r>
      <w:proofErr w:type="spellStart"/>
      <w:r w:rsidRPr="00801348">
        <w:rPr>
          <w:sz w:val="22"/>
          <w:szCs w:val="22"/>
        </w:rPr>
        <w:t>halaman</w:t>
      </w:r>
      <w:proofErr w:type="spellEnd"/>
      <w:r w:rsidRPr="00801348">
        <w:rPr>
          <w:sz w:val="22"/>
          <w:szCs w:val="22"/>
        </w:rPr>
        <w:t xml:space="preserve"> </w:t>
      </w:r>
      <w:proofErr w:type="spellStart"/>
      <w:r w:rsidRPr="00801348">
        <w:rPr>
          <w:sz w:val="22"/>
          <w:szCs w:val="22"/>
        </w:rPr>
        <w:t>tersebut</w:t>
      </w:r>
      <w:proofErr w:type="spellEnd"/>
      <w:r w:rsidRPr="00801348">
        <w:rPr>
          <w:sz w:val="22"/>
          <w:szCs w:val="22"/>
        </w:rPr>
        <w:t xml:space="preserve">. </w:t>
      </w:r>
      <w:proofErr w:type="spellStart"/>
      <w:r w:rsidRPr="00801348">
        <w:rPr>
          <w:sz w:val="22"/>
          <w:szCs w:val="22"/>
        </w:rPr>
        <w:t>Baris</w:t>
      </w:r>
      <w:proofErr w:type="spellEnd"/>
      <w:r w:rsidRPr="00801348">
        <w:rPr>
          <w:sz w:val="22"/>
          <w:szCs w:val="22"/>
        </w:rPr>
        <w:t xml:space="preserve"> ke-5 </w:t>
      </w:r>
      <w:proofErr w:type="spellStart"/>
      <w:r w:rsidRPr="00801348">
        <w:rPr>
          <w:sz w:val="22"/>
          <w:szCs w:val="22"/>
        </w:rPr>
        <w:t>hingga</w:t>
      </w:r>
      <w:proofErr w:type="spellEnd"/>
      <w:r w:rsidRPr="00801348">
        <w:rPr>
          <w:sz w:val="22"/>
          <w:szCs w:val="22"/>
        </w:rPr>
        <w:t xml:space="preserve"> 7 </w:t>
      </w:r>
      <w:proofErr w:type="spellStart"/>
      <w:r w:rsidRPr="00801348">
        <w:rPr>
          <w:sz w:val="22"/>
          <w:szCs w:val="22"/>
        </w:rPr>
        <w:t>adalah</w:t>
      </w:r>
      <w:proofErr w:type="spellEnd"/>
      <w:r w:rsidRPr="00801348">
        <w:rPr>
          <w:sz w:val="22"/>
          <w:szCs w:val="22"/>
        </w:rPr>
        <w:t xml:space="preserve"> </w:t>
      </w:r>
      <w:proofErr w:type="spellStart"/>
      <w:r w:rsidRPr="00801348">
        <w:rPr>
          <w:sz w:val="22"/>
          <w:szCs w:val="22"/>
        </w:rPr>
        <w:t>poin</w:t>
      </w:r>
      <w:proofErr w:type="spellEnd"/>
      <w:r w:rsidRPr="00801348">
        <w:rPr>
          <w:sz w:val="22"/>
          <w:szCs w:val="22"/>
        </w:rPr>
        <w:t xml:space="preserve"> </w:t>
      </w:r>
      <w:proofErr w:type="spellStart"/>
      <w:r w:rsidRPr="00801348">
        <w:rPr>
          <w:sz w:val="22"/>
          <w:szCs w:val="22"/>
        </w:rPr>
        <w:t>utama</w:t>
      </w:r>
      <w:proofErr w:type="spellEnd"/>
      <w:r w:rsidRPr="00801348">
        <w:rPr>
          <w:sz w:val="22"/>
          <w:szCs w:val="22"/>
        </w:rPr>
        <w:t xml:space="preserve"> </w:t>
      </w:r>
      <w:proofErr w:type="spellStart"/>
      <w:r w:rsidRPr="00801348">
        <w:rPr>
          <w:sz w:val="22"/>
          <w:szCs w:val="22"/>
        </w:rPr>
        <w:t>dari</w:t>
      </w:r>
      <w:proofErr w:type="spellEnd"/>
      <w:r w:rsidRPr="00801348">
        <w:rPr>
          <w:sz w:val="22"/>
          <w:szCs w:val="22"/>
        </w:rPr>
        <w:t xml:space="preserve"> Flask. </w:t>
      </w:r>
      <w:proofErr w:type="spellStart"/>
      <w:r w:rsidRPr="00801348">
        <w:rPr>
          <w:sz w:val="22"/>
          <w:szCs w:val="22"/>
        </w:rPr>
        <w:t>Ketika</w:t>
      </w:r>
      <w:proofErr w:type="spellEnd"/>
      <w:r w:rsidRPr="00801348">
        <w:rPr>
          <w:sz w:val="22"/>
          <w:szCs w:val="22"/>
        </w:rPr>
        <w:t xml:space="preserve"> </w:t>
      </w:r>
      <w:proofErr w:type="spellStart"/>
      <w:r w:rsidRPr="00801348">
        <w:rPr>
          <w:sz w:val="22"/>
          <w:szCs w:val="22"/>
        </w:rPr>
        <w:t>rute</w:t>
      </w:r>
      <w:proofErr w:type="spellEnd"/>
      <w:r w:rsidRPr="00801348">
        <w:rPr>
          <w:sz w:val="22"/>
          <w:szCs w:val="22"/>
        </w:rPr>
        <w:t xml:space="preserve"> </w:t>
      </w:r>
      <w:proofErr w:type="spellStart"/>
      <w:r w:rsidRPr="00801348">
        <w:rPr>
          <w:sz w:val="22"/>
          <w:szCs w:val="22"/>
        </w:rPr>
        <w:t>masukan</w:t>
      </w:r>
      <w:proofErr w:type="spellEnd"/>
      <w:r w:rsidRPr="00801348">
        <w:rPr>
          <w:sz w:val="22"/>
          <w:szCs w:val="22"/>
        </w:rPr>
        <w:t xml:space="preserve"> </w:t>
      </w:r>
      <w:proofErr w:type="spellStart"/>
      <w:r w:rsidRPr="00801348">
        <w:rPr>
          <w:sz w:val="22"/>
          <w:szCs w:val="22"/>
        </w:rPr>
        <w:t>diganti</w:t>
      </w:r>
      <w:proofErr w:type="spellEnd"/>
      <w:r w:rsidRPr="00801348">
        <w:rPr>
          <w:sz w:val="22"/>
          <w:szCs w:val="22"/>
        </w:rPr>
        <w:t xml:space="preserve"> </w:t>
      </w:r>
      <w:proofErr w:type="spellStart"/>
      <w:r w:rsidRPr="00801348">
        <w:rPr>
          <w:sz w:val="22"/>
          <w:szCs w:val="22"/>
        </w:rPr>
        <w:t>menjadi</w:t>
      </w:r>
      <w:proofErr w:type="spellEnd"/>
      <w:r w:rsidRPr="00801348">
        <w:rPr>
          <w:sz w:val="22"/>
          <w:szCs w:val="22"/>
        </w:rPr>
        <w:t xml:space="preserve"> </w:t>
      </w:r>
      <w:proofErr w:type="spellStart"/>
      <w:r w:rsidRPr="00801348">
        <w:rPr>
          <w:sz w:val="22"/>
          <w:szCs w:val="22"/>
        </w:rPr>
        <w:t>halaman</w:t>
      </w:r>
      <w:proofErr w:type="spellEnd"/>
      <w:r w:rsidRPr="00801348">
        <w:rPr>
          <w:sz w:val="22"/>
          <w:szCs w:val="22"/>
        </w:rPr>
        <w:t xml:space="preserve"> </w:t>
      </w:r>
      <w:proofErr w:type="spellStart"/>
      <w:r w:rsidRPr="00801348">
        <w:rPr>
          <w:sz w:val="22"/>
          <w:szCs w:val="22"/>
        </w:rPr>
        <w:t>lain</w:t>
      </w:r>
      <w:proofErr w:type="spellEnd"/>
      <w:r w:rsidRPr="00801348">
        <w:rPr>
          <w:sz w:val="22"/>
          <w:szCs w:val="22"/>
        </w:rPr>
        <w:t xml:space="preserve">, </w:t>
      </w:r>
      <w:proofErr w:type="spellStart"/>
      <w:proofErr w:type="gramStart"/>
      <w:r w:rsidRPr="00801348">
        <w:rPr>
          <w:sz w:val="22"/>
          <w:szCs w:val="22"/>
        </w:rPr>
        <w:t>contohnya</w:t>
      </w:r>
      <w:proofErr w:type="spellEnd"/>
      <w:r w:rsidRPr="00801348">
        <w:rPr>
          <w:sz w:val="22"/>
          <w:szCs w:val="22"/>
        </w:rPr>
        <w:t xml:space="preserve"> ’</w:t>
      </w:r>
      <w:proofErr w:type="gramEnd"/>
      <w:r w:rsidRPr="00801348">
        <w:rPr>
          <w:sz w:val="22"/>
          <w:szCs w:val="22"/>
        </w:rPr>
        <w:t xml:space="preserve">/profile’, </w:t>
      </w:r>
      <w:proofErr w:type="spellStart"/>
      <w:r w:rsidRPr="00801348">
        <w:rPr>
          <w:sz w:val="22"/>
          <w:szCs w:val="22"/>
        </w:rPr>
        <w:t>maka</w:t>
      </w:r>
      <w:proofErr w:type="spellEnd"/>
      <w:r w:rsidRPr="00801348">
        <w:rPr>
          <w:sz w:val="22"/>
          <w:szCs w:val="22"/>
        </w:rPr>
        <w:t xml:space="preserve"> </w:t>
      </w:r>
      <w:proofErr w:type="spellStart"/>
      <w:r w:rsidRPr="00801348">
        <w:rPr>
          <w:sz w:val="22"/>
          <w:szCs w:val="22"/>
        </w:rPr>
        <w:t>fungsi</w:t>
      </w:r>
      <w:proofErr w:type="spellEnd"/>
      <w:r w:rsidRPr="00801348">
        <w:rPr>
          <w:sz w:val="22"/>
          <w:szCs w:val="22"/>
        </w:rPr>
        <w:t xml:space="preserve"> yang </w:t>
      </w:r>
      <w:proofErr w:type="spellStart"/>
      <w:r w:rsidRPr="00801348">
        <w:rPr>
          <w:sz w:val="22"/>
          <w:szCs w:val="22"/>
        </w:rPr>
        <w:t>dijalankan</w:t>
      </w:r>
      <w:proofErr w:type="spellEnd"/>
      <w:r w:rsidRPr="00801348">
        <w:rPr>
          <w:sz w:val="22"/>
          <w:szCs w:val="22"/>
        </w:rPr>
        <w:t xml:space="preserve"> </w:t>
      </w:r>
      <w:proofErr w:type="spellStart"/>
      <w:r w:rsidRPr="00801348">
        <w:rPr>
          <w:sz w:val="22"/>
          <w:szCs w:val="22"/>
        </w:rPr>
        <w:t>adalah</w:t>
      </w:r>
      <w:proofErr w:type="spellEnd"/>
      <w:r w:rsidRPr="00801348">
        <w:rPr>
          <w:sz w:val="22"/>
          <w:szCs w:val="22"/>
        </w:rPr>
        <w:t xml:space="preserve"> </w:t>
      </w:r>
      <w:proofErr w:type="spellStart"/>
      <w:r w:rsidRPr="00801348">
        <w:rPr>
          <w:sz w:val="22"/>
          <w:szCs w:val="22"/>
        </w:rPr>
        <w:t>fungsi</w:t>
      </w:r>
      <w:proofErr w:type="spellEnd"/>
      <w:r w:rsidRPr="00801348">
        <w:rPr>
          <w:sz w:val="22"/>
          <w:szCs w:val="22"/>
        </w:rPr>
        <w:t xml:space="preserve"> yang </w:t>
      </w:r>
      <w:proofErr w:type="spellStart"/>
      <w:r w:rsidRPr="00801348">
        <w:rPr>
          <w:sz w:val="22"/>
          <w:szCs w:val="22"/>
        </w:rPr>
        <w:t>sudah</w:t>
      </w:r>
      <w:proofErr w:type="spellEnd"/>
      <w:r w:rsidRPr="00801348">
        <w:rPr>
          <w:sz w:val="22"/>
          <w:szCs w:val="22"/>
        </w:rPr>
        <w:t xml:space="preserve"> </w:t>
      </w:r>
      <w:proofErr w:type="spellStart"/>
      <w:r w:rsidRPr="00801348">
        <w:rPr>
          <w:sz w:val="22"/>
          <w:szCs w:val="22"/>
        </w:rPr>
        <w:t>disiapkan</w:t>
      </w:r>
      <w:proofErr w:type="spellEnd"/>
      <w:r w:rsidRPr="00801348">
        <w:rPr>
          <w:sz w:val="22"/>
          <w:szCs w:val="22"/>
        </w:rPr>
        <w:t xml:space="preserve"> </w:t>
      </w:r>
      <w:proofErr w:type="spellStart"/>
      <w:r w:rsidRPr="00801348">
        <w:rPr>
          <w:sz w:val="22"/>
          <w:szCs w:val="22"/>
        </w:rPr>
        <w:t>ketika</w:t>
      </w:r>
      <w:proofErr w:type="spellEnd"/>
      <w:r w:rsidRPr="00801348">
        <w:rPr>
          <w:sz w:val="22"/>
          <w:szCs w:val="22"/>
        </w:rPr>
        <w:t xml:space="preserve"> web </w:t>
      </w:r>
      <w:proofErr w:type="spellStart"/>
      <w:r w:rsidRPr="00801348">
        <w:rPr>
          <w:sz w:val="22"/>
          <w:szCs w:val="22"/>
        </w:rPr>
        <w:t>diakses</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alamat</w:t>
      </w:r>
      <w:proofErr w:type="spellEnd"/>
      <w:r w:rsidRPr="00801348">
        <w:rPr>
          <w:sz w:val="22"/>
          <w:szCs w:val="22"/>
        </w:rPr>
        <w:t xml:space="preserve"> ’localhost:5000/profile’. </w:t>
      </w:r>
      <w:proofErr w:type="spellStart"/>
      <w:r w:rsidRPr="00801348">
        <w:rPr>
          <w:sz w:val="22"/>
          <w:szCs w:val="22"/>
        </w:rPr>
        <w:t>Seperti</w:t>
      </w:r>
      <w:proofErr w:type="spellEnd"/>
      <w:r w:rsidRPr="00801348">
        <w:rPr>
          <w:sz w:val="22"/>
          <w:szCs w:val="22"/>
        </w:rPr>
        <w:t xml:space="preserve"> pada </w:t>
      </w:r>
      <w:proofErr w:type="spellStart"/>
      <w:r w:rsidRPr="00801348">
        <w:rPr>
          <w:sz w:val="22"/>
          <w:szCs w:val="22"/>
        </w:rPr>
        <w:t>kode</w:t>
      </w:r>
      <w:proofErr w:type="spellEnd"/>
      <w:r w:rsidRPr="00801348">
        <w:rPr>
          <w:sz w:val="22"/>
          <w:szCs w:val="22"/>
        </w:rPr>
        <w:t xml:space="preserve"> </w:t>
      </w:r>
      <w:proofErr w:type="spellStart"/>
      <w:r w:rsidRPr="00801348">
        <w:rPr>
          <w:sz w:val="22"/>
          <w:szCs w:val="22"/>
        </w:rPr>
        <w:t>contoh</w:t>
      </w:r>
      <w:proofErr w:type="spellEnd"/>
      <w:r w:rsidRPr="00801348">
        <w:rPr>
          <w:sz w:val="22"/>
          <w:szCs w:val="22"/>
        </w:rPr>
        <w:t xml:space="preserve"> </w:t>
      </w:r>
      <w:proofErr w:type="spellStart"/>
      <w:r w:rsidRPr="00801348">
        <w:rPr>
          <w:sz w:val="22"/>
          <w:szCs w:val="22"/>
        </w:rPr>
        <w:t>berikut</w:t>
      </w:r>
      <w:proofErr w:type="spellEnd"/>
      <w:r w:rsidRPr="00801348">
        <w:rPr>
          <w:sz w:val="22"/>
          <w:szCs w:val="22"/>
        </w:rPr>
        <w:t xml:space="preserve"> from flask import Flask app = Flask(__name__) @</w:t>
      </w:r>
      <w:proofErr w:type="spellStart"/>
      <w:proofErr w:type="gramStart"/>
      <w:r w:rsidRPr="00801348">
        <w:rPr>
          <w:sz w:val="22"/>
          <w:szCs w:val="22"/>
        </w:rPr>
        <w:t>app.route</w:t>
      </w:r>
      <w:proofErr w:type="spellEnd"/>
      <w:proofErr w:type="gramEnd"/>
      <w:r w:rsidRPr="00801348">
        <w:rPr>
          <w:sz w:val="22"/>
          <w:szCs w:val="22"/>
        </w:rPr>
        <w:t>(’/’) def home(): return “Hey there!” @</w:t>
      </w:r>
      <w:proofErr w:type="spellStart"/>
      <w:proofErr w:type="gramStart"/>
      <w:r w:rsidRPr="00801348">
        <w:rPr>
          <w:sz w:val="22"/>
          <w:szCs w:val="22"/>
        </w:rPr>
        <w:t>app.route</w:t>
      </w:r>
      <w:proofErr w:type="spellEnd"/>
      <w:proofErr w:type="gramEnd"/>
      <w:r w:rsidRPr="00801348">
        <w:rPr>
          <w:sz w:val="22"/>
          <w:szCs w:val="22"/>
        </w:rPr>
        <w:t xml:space="preserve">(‘/profile’) def profile(): return </w:t>
      </w:r>
      <w:proofErr w:type="spellStart"/>
      <w:r w:rsidRPr="00801348">
        <w:rPr>
          <w:sz w:val="22"/>
          <w:szCs w:val="22"/>
        </w:rPr>
        <w:t>profile_one</w:t>
      </w:r>
      <w:proofErr w:type="spellEnd"/>
      <w:r w:rsidRPr="00801348">
        <w:rPr>
          <w:sz w:val="22"/>
          <w:szCs w:val="22"/>
        </w:rPr>
        <w:t xml:space="preserve"> </w:t>
      </w:r>
      <w:proofErr w:type="spellStart"/>
      <w:r w:rsidRPr="00801348">
        <w:rPr>
          <w:sz w:val="22"/>
          <w:szCs w:val="22"/>
        </w:rPr>
        <w:t>Selanjutnya</w:t>
      </w:r>
      <w:proofErr w:type="spellEnd"/>
      <w:r w:rsidRPr="00801348">
        <w:rPr>
          <w:sz w:val="22"/>
          <w:szCs w:val="22"/>
        </w:rPr>
        <w:t xml:space="preserve">, pada </w:t>
      </w:r>
      <w:proofErr w:type="spellStart"/>
      <w:r w:rsidRPr="00801348">
        <w:rPr>
          <w:sz w:val="22"/>
          <w:szCs w:val="22"/>
        </w:rPr>
        <w:t>baris</w:t>
      </w:r>
      <w:proofErr w:type="spellEnd"/>
      <w:r w:rsidRPr="00801348">
        <w:rPr>
          <w:sz w:val="22"/>
          <w:szCs w:val="22"/>
        </w:rPr>
        <w:t xml:space="preserve"> ke-9 dan 10, </w:t>
      </w:r>
      <w:proofErr w:type="spellStart"/>
      <w:r w:rsidRPr="00801348">
        <w:rPr>
          <w:sz w:val="22"/>
          <w:szCs w:val="22"/>
        </w:rPr>
        <w:t>ini</w:t>
      </w:r>
      <w:proofErr w:type="spellEnd"/>
      <w:r w:rsidRPr="00801348">
        <w:rPr>
          <w:sz w:val="22"/>
          <w:szCs w:val="22"/>
        </w:rPr>
        <w:t xml:space="preserve"> </w:t>
      </w:r>
      <w:proofErr w:type="spellStart"/>
      <w:r w:rsidRPr="00801348">
        <w:rPr>
          <w:sz w:val="22"/>
          <w:szCs w:val="22"/>
        </w:rPr>
        <w:t>adalah</w:t>
      </w:r>
      <w:proofErr w:type="spellEnd"/>
      <w:r w:rsidRPr="00801348">
        <w:rPr>
          <w:sz w:val="22"/>
          <w:szCs w:val="22"/>
        </w:rPr>
        <w:t xml:space="preserve"> </w:t>
      </w:r>
      <w:proofErr w:type="spellStart"/>
      <w:r w:rsidRPr="00801348">
        <w:rPr>
          <w:sz w:val="22"/>
          <w:szCs w:val="22"/>
        </w:rPr>
        <w:t>sebuah</w:t>
      </w:r>
      <w:proofErr w:type="spellEnd"/>
      <w:r w:rsidRPr="00801348">
        <w:rPr>
          <w:sz w:val="22"/>
          <w:szCs w:val="22"/>
        </w:rPr>
        <w:t xml:space="preserve"> </w:t>
      </w:r>
      <w:proofErr w:type="spellStart"/>
      <w:r w:rsidRPr="00801348">
        <w:rPr>
          <w:sz w:val="22"/>
          <w:szCs w:val="22"/>
        </w:rPr>
        <w:t>teknik</w:t>
      </w:r>
      <w:proofErr w:type="spellEnd"/>
      <w:r w:rsidRPr="00801348">
        <w:rPr>
          <w:sz w:val="22"/>
          <w:szCs w:val="22"/>
        </w:rPr>
        <w:t xml:space="preserve"> yang </w:t>
      </w:r>
      <w:proofErr w:type="spellStart"/>
      <w:r w:rsidRPr="00801348">
        <w:rPr>
          <w:sz w:val="22"/>
          <w:szCs w:val="22"/>
        </w:rPr>
        <w:t>digunakan</w:t>
      </w:r>
      <w:proofErr w:type="spellEnd"/>
      <w:r w:rsidRPr="00801348">
        <w:rPr>
          <w:sz w:val="22"/>
          <w:szCs w:val="22"/>
        </w:rPr>
        <w:t xml:space="preserve"> para developer yang </w:t>
      </w:r>
      <w:proofErr w:type="spellStart"/>
      <w:r w:rsidRPr="00801348">
        <w:rPr>
          <w:sz w:val="22"/>
          <w:szCs w:val="22"/>
        </w:rPr>
        <w:t>menggunakan</w:t>
      </w:r>
      <w:proofErr w:type="spellEnd"/>
      <w:r w:rsidRPr="00801348">
        <w:rPr>
          <w:sz w:val="22"/>
          <w:szCs w:val="22"/>
        </w:rPr>
        <w:t xml:space="preserve"> </w:t>
      </w:r>
      <w:proofErr w:type="spellStart"/>
      <w:r w:rsidRPr="00801348">
        <w:rPr>
          <w:sz w:val="22"/>
          <w:szCs w:val="22"/>
        </w:rPr>
        <w:t>bahasa</w:t>
      </w:r>
      <w:proofErr w:type="spellEnd"/>
      <w:r w:rsidRPr="00801348">
        <w:rPr>
          <w:sz w:val="22"/>
          <w:szCs w:val="22"/>
        </w:rPr>
        <w:t xml:space="preserve"> </w:t>
      </w:r>
      <w:proofErr w:type="spellStart"/>
      <w:r w:rsidRPr="00801348">
        <w:rPr>
          <w:sz w:val="22"/>
          <w:szCs w:val="22"/>
        </w:rPr>
        <w:t>pemrograman</w:t>
      </w:r>
      <w:proofErr w:type="spellEnd"/>
      <w:r w:rsidRPr="00801348">
        <w:rPr>
          <w:sz w:val="22"/>
          <w:szCs w:val="22"/>
        </w:rPr>
        <w:t xml:space="preserve"> Python. Pada Python, script yang </w:t>
      </w:r>
      <w:proofErr w:type="spellStart"/>
      <w:r w:rsidRPr="00801348">
        <w:rPr>
          <w:sz w:val="22"/>
          <w:szCs w:val="22"/>
        </w:rPr>
        <w:t>sedang</w:t>
      </w:r>
      <w:proofErr w:type="spellEnd"/>
      <w:r w:rsidRPr="00801348">
        <w:rPr>
          <w:sz w:val="22"/>
          <w:szCs w:val="22"/>
        </w:rPr>
        <w:t xml:space="preserve"> </w:t>
      </w:r>
      <w:proofErr w:type="spellStart"/>
      <w:r w:rsidRPr="00801348">
        <w:rPr>
          <w:sz w:val="22"/>
          <w:szCs w:val="22"/>
        </w:rPr>
        <w:t>dijalankan</w:t>
      </w:r>
      <w:proofErr w:type="spellEnd"/>
      <w:r w:rsidRPr="00801348">
        <w:rPr>
          <w:sz w:val="22"/>
          <w:szCs w:val="22"/>
        </w:rPr>
        <w:t xml:space="preserve"> </w:t>
      </w:r>
      <w:proofErr w:type="spellStart"/>
      <w:r w:rsidRPr="00801348">
        <w:rPr>
          <w:sz w:val="22"/>
          <w:szCs w:val="22"/>
        </w:rPr>
        <w:t>akan</w:t>
      </w:r>
      <w:proofErr w:type="spellEnd"/>
      <w:r w:rsidRPr="00801348">
        <w:rPr>
          <w:sz w:val="22"/>
          <w:szCs w:val="22"/>
        </w:rPr>
        <w:t xml:space="preserve"> </w:t>
      </w:r>
      <w:proofErr w:type="spellStart"/>
      <w:r w:rsidRPr="00801348">
        <w:rPr>
          <w:sz w:val="22"/>
          <w:szCs w:val="22"/>
        </w:rPr>
        <w:t>diberikan</w:t>
      </w:r>
      <w:proofErr w:type="spellEnd"/>
      <w:r w:rsidRPr="00801348">
        <w:rPr>
          <w:sz w:val="22"/>
          <w:szCs w:val="22"/>
        </w:rPr>
        <w:t xml:space="preserve"> </w:t>
      </w:r>
      <w:proofErr w:type="spellStart"/>
      <w:r w:rsidRPr="00801348">
        <w:rPr>
          <w:sz w:val="22"/>
          <w:szCs w:val="22"/>
        </w:rPr>
        <w:t>nama</w:t>
      </w:r>
      <w:proofErr w:type="spellEnd"/>
      <w:r w:rsidRPr="00801348">
        <w:rPr>
          <w:sz w:val="22"/>
          <w:szCs w:val="22"/>
        </w:rPr>
        <w:t xml:space="preserve"> '__main__' dan </w:t>
      </w:r>
      <w:proofErr w:type="spellStart"/>
      <w:r w:rsidRPr="00801348">
        <w:rPr>
          <w:sz w:val="22"/>
          <w:szCs w:val="22"/>
        </w:rPr>
        <w:t>jika</w:t>
      </w:r>
      <w:proofErr w:type="spellEnd"/>
      <w:r w:rsidRPr="00801348">
        <w:rPr>
          <w:sz w:val="22"/>
          <w:szCs w:val="22"/>
        </w:rPr>
        <w:t xml:space="preserve"> script </w:t>
      </w:r>
      <w:proofErr w:type="spellStart"/>
      <w:r w:rsidRPr="00801348">
        <w:rPr>
          <w:sz w:val="22"/>
          <w:szCs w:val="22"/>
        </w:rPr>
        <w:t>diambil</w:t>
      </w:r>
      <w:proofErr w:type="spellEnd"/>
      <w:r w:rsidRPr="00801348">
        <w:rPr>
          <w:sz w:val="22"/>
          <w:szCs w:val="22"/>
        </w:rPr>
        <w:t xml:space="preserve"> </w:t>
      </w:r>
      <w:proofErr w:type="spellStart"/>
      <w:r w:rsidRPr="00801348">
        <w:rPr>
          <w:sz w:val="22"/>
          <w:szCs w:val="22"/>
        </w:rPr>
        <w:t>dari</w:t>
      </w:r>
      <w:proofErr w:type="spellEnd"/>
      <w:r w:rsidRPr="00801348">
        <w:rPr>
          <w:sz w:val="22"/>
          <w:szCs w:val="22"/>
        </w:rPr>
        <w:t xml:space="preserve"> script lain, </w:t>
      </w:r>
      <w:proofErr w:type="spellStart"/>
      <w:r w:rsidRPr="00801348">
        <w:rPr>
          <w:sz w:val="22"/>
          <w:szCs w:val="22"/>
        </w:rPr>
        <w:t>maka</w:t>
      </w:r>
      <w:proofErr w:type="spellEnd"/>
      <w:r w:rsidRPr="00801348">
        <w:rPr>
          <w:sz w:val="22"/>
          <w:szCs w:val="22"/>
        </w:rPr>
        <w:t xml:space="preserve"> script </w:t>
      </w:r>
      <w:proofErr w:type="spellStart"/>
      <w:r w:rsidRPr="00801348">
        <w:rPr>
          <w:sz w:val="22"/>
          <w:szCs w:val="22"/>
        </w:rPr>
        <w:t>tersebut</w:t>
      </w:r>
      <w:proofErr w:type="spellEnd"/>
      <w:r w:rsidRPr="00801348">
        <w:rPr>
          <w:sz w:val="22"/>
          <w:szCs w:val="22"/>
        </w:rPr>
        <w:t xml:space="preserve"> </w:t>
      </w:r>
      <w:proofErr w:type="spellStart"/>
      <w:r w:rsidRPr="00801348">
        <w:rPr>
          <w:sz w:val="22"/>
          <w:szCs w:val="22"/>
        </w:rPr>
        <w:t>tetap</w:t>
      </w:r>
      <w:proofErr w:type="spellEnd"/>
      <w:r w:rsidRPr="00801348">
        <w:rPr>
          <w:sz w:val="22"/>
          <w:szCs w:val="22"/>
        </w:rPr>
        <w:t xml:space="preserve"> </w:t>
      </w:r>
      <w:proofErr w:type="spellStart"/>
      <w:r w:rsidRPr="00801348">
        <w:rPr>
          <w:sz w:val="22"/>
          <w:szCs w:val="22"/>
        </w:rPr>
        <w:t>menggunakan</w:t>
      </w:r>
      <w:proofErr w:type="spellEnd"/>
      <w:r w:rsidRPr="00801348">
        <w:rPr>
          <w:sz w:val="22"/>
          <w:szCs w:val="22"/>
        </w:rPr>
        <w:t xml:space="preserve"> </w:t>
      </w:r>
      <w:proofErr w:type="spellStart"/>
      <w:r w:rsidRPr="00801348">
        <w:rPr>
          <w:sz w:val="22"/>
          <w:szCs w:val="22"/>
        </w:rPr>
        <w:t>nama</w:t>
      </w:r>
      <w:proofErr w:type="spellEnd"/>
      <w:r w:rsidRPr="00801348">
        <w:rPr>
          <w:sz w:val="22"/>
          <w:szCs w:val="22"/>
        </w:rPr>
        <w:t xml:space="preserve"> </w:t>
      </w:r>
      <w:proofErr w:type="spellStart"/>
      <w:r w:rsidRPr="00801348">
        <w:rPr>
          <w:sz w:val="22"/>
          <w:szCs w:val="22"/>
        </w:rPr>
        <w:t>aslinya</w:t>
      </w:r>
      <w:proofErr w:type="spellEnd"/>
      <w:r w:rsidRPr="00801348">
        <w:rPr>
          <w:sz w:val="22"/>
          <w:szCs w:val="22"/>
        </w:rPr>
        <w:t xml:space="preserve">, </w:t>
      </w:r>
      <w:proofErr w:type="spellStart"/>
      <w:r w:rsidRPr="00801348">
        <w:rPr>
          <w:sz w:val="22"/>
          <w:szCs w:val="22"/>
        </w:rPr>
        <w:t>contohnya</w:t>
      </w:r>
      <w:proofErr w:type="spellEnd"/>
      <w:r w:rsidRPr="00801348">
        <w:rPr>
          <w:sz w:val="22"/>
          <w:szCs w:val="22"/>
        </w:rPr>
        <w:t xml:space="preserve"> ‘hello.py’. Pada </w:t>
      </w:r>
      <w:proofErr w:type="spellStart"/>
      <w:r w:rsidRPr="00801348">
        <w:rPr>
          <w:sz w:val="22"/>
          <w:szCs w:val="22"/>
        </w:rPr>
        <w:t>kasus</w:t>
      </w:r>
      <w:proofErr w:type="spellEnd"/>
      <w:r w:rsidRPr="00801348">
        <w:rPr>
          <w:sz w:val="22"/>
          <w:szCs w:val="22"/>
        </w:rPr>
        <w:t xml:space="preserve"> </w:t>
      </w:r>
      <w:proofErr w:type="spellStart"/>
      <w:r w:rsidRPr="00801348">
        <w:rPr>
          <w:sz w:val="22"/>
          <w:szCs w:val="22"/>
        </w:rPr>
        <w:t>ini</w:t>
      </w:r>
      <w:proofErr w:type="spellEnd"/>
      <w:r w:rsidRPr="00801348">
        <w:rPr>
          <w:sz w:val="22"/>
          <w:szCs w:val="22"/>
        </w:rPr>
        <w:t xml:space="preserve">, Flask </w:t>
      </w:r>
      <w:proofErr w:type="spellStart"/>
      <w:r w:rsidRPr="00801348">
        <w:rPr>
          <w:sz w:val="22"/>
          <w:szCs w:val="22"/>
        </w:rPr>
        <w:t>menjalankan</w:t>
      </w:r>
      <w:proofErr w:type="spellEnd"/>
      <w:r w:rsidRPr="00801348">
        <w:rPr>
          <w:sz w:val="22"/>
          <w:szCs w:val="22"/>
        </w:rPr>
        <w:t xml:space="preserve"> script </w:t>
      </w:r>
      <w:proofErr w:type="spellStart"/>
      <w:r w:rsidRPr="00801348">
        <w:rPr>
          <w:sz w:val="22"/>
          <w:szCs w:val="22"/>
        </w:rPr>
        <w:t>ini</w:t>
      </w:r>
      <w:proofErr w:type="spellEnd"/>
      <w:r w:rsidRPr="00801348">
        <w:rPr>
          <w:sz w:val="22"/>
          <w:szCs w:val="22"/>
        </w:rPr>
        <w:t xml:space="preserve">, </w:t>
      </w:r>
      <w:proofErr w:type="spellStart"/>
      <w:r w:rsidRPr="00801348">
        <w:rPr>
          <w:sz w:val="22"/>
          <w:szCs w:val="22"/>
        </w:rPr>
        <w:t>sehingga</w:t>
      </w:r>
      <w:proofErr w:type="spellEnd"/>
      <w:r w:rsidRPr="00801348">
        <w:rPr>
          <w:sz w:val="22"/>
          <w:szCs w:val="22"/>
        </w:rPr>
        <w:t xml:space="preserve"> </w:t>
      </w:r>
      <w:proofErr w:type="spellStart"/>
      <w:r w:rsidRPr="00801348">
        <w:rPr>
          <w:sz w:val="22"/>
          <w:szCs w:val="22"/>
        </w:rPr>
        <w:t>variabel</w:t>
      </w:r>
      <w:proofErr w:type="spellEnd"/>
      <w:r w:rsidRPr="00801348">
        <w:rPr>
          <w:sz w:val="22"/>
          <w:szCs w:val="22"/>
        </w:rPr>
        <w:t xml:space="preserve"> __name__ </w:t>
      </w:r>
      <w:proofErr w:type="spellStart"/>
      <w:r w:rsidRPr="00801348">
        <w:rPr>
          <w:sz w:val="22"/>
          <w:szCs w:val="22"/>
        </w:rPr>
        <w:t>mempunyai</w:t>
      </w:r>
      <w:proofErr w:type="spellEnd"/>
      <w:r w:rsidRPr="00801348">
        <w:rPr>
          <w:sz w:val="22"/>
          <w:szCs w:val="22"/>
        </w:rPr>
        <w:t xml:space="preserve"> </w:t>
      </w:r>
      <w:proofErr w:type="spellStart"/>
      <w:r w:rsidRPr="00801348">
        <w:rPr>
          <w:sz w:val="22"/>
          <w:szCs w:val="22"/>
        </w:rPr>
        <w:t>nilai</w:t>
      </w:r>
      <w:proofErr w:type="spellEnd"/>
      <w:r w:rsidRPr="00801348">
        <w:rPr>
          <w:sz w:val="22"/>
          <w:szCs w:val="22"/>
        </w:rPr>
        <w:t xml:space="preserve"> '__main__'.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begitu</w:t>
      </w:r>
      <w:proofErr w:type="spellEnd"/>
      <w:r w:rsidRPr="00801348">
        <w:rPr>
          <w:sz w:val="22"/>
          <w:szCs w:val="22"/>
        </w:rPr>
        <w:t xml:space="preserve">, </w:t>
      </w:r>
      <w:proofErr w:type="spellStart"/>
      <w:r w:rsidRPr="00801348">
        <w:rPr>
          <w:sz w:val="22"/>
          <w:szCs w:val="22"/>
        </w:rPr>
        <w:t>kode</w:t>
      </w:r>
      <w:proofErr w:type="spellEnd"/>
      <w:r w:rsidRPr="00801348">
        <w:rPr>
          <w:sz w:val="22"/>
          <w:szCs w:val="22"/>
        </w:rPr>
        <w:t xml:space="preserve"> pada </w:t>
      </w:r>
      <w:proofErr w:type="spellStart"/>
      <w:r w:rsidRPr="00801348">
        <w:rPr>
          <w:sz w:val="22"/>
          <w:szCs w:val="22"/>
        </w:rPr>
        <w:t>baris</w:t>
      </w:r>
      <w:proofErr w:type="spellEnd"/>
      <w:r w:rsidRPr="00801348">
        <w:rPr>
          <w:sz w:val="22"/>
          <w:szCs w:val="22"/>
        </w:rPr>
        <w:t xml:space="preserve"> ke-9 </w:t>
      </w:r>
      <w:proofErr w:type="spellStart"/>
      <w:r w:rsidRPr="00801348">
        <w:rPr>
          <w:sz w:val="22"/>
          <w:szCs w:val="22"/>
        </w:rPr>
        <w:t>terpenuhi</w:t>
      </w:r>
      <w:proofErr w:type="spellEnd"/>
      <w:r w:rsidRPr="00801348">
        <w:rPr>
          <w:sz w:val="22"/>
          <w:szCs w:val="22"/>
        </w:rPr>
        <w:t xml:space="preserve"> dan </w:t>
      </w:r>
      <w:proofErr w:type="spellStart"/>
      <w:r w:rsidRPr="00801348">
        <w:rPr>
          <w:sz w:val="22"/>
          <w:szCs w:val="22"/>
        </w:rPr>
        <w:t>aplikasi</w:t>
      </w:r>
      <w:proofErr w:type="spellEnd"/>
      <w:r w:rsidRPr="00801348">
        <w:rPr>
          <w:sz w:val="22"/>
          <w:szCs w:val="22"/>
        </w:rPr>
        <w:t xml:space="preserve"> web </w:t>
      </w:r>
      <w:proofErr w:type="spellStart"/>
      <w:r w:rsidRPr="00801348">
        <w:rPr>
          <w:sz w:val="22"/>
          <w:szCs w:val="22"/>
        </w:rPr>
        <w:t>akan</w:t>
      </w:r>
      <w:proofErr w:type="spellEnd"/>
      <w:r w:rsidRPr="00801348">
        <w:rPr>
          <w:sz w:val="22"/>
          <w:szCs w:val="22"/>
        </w:rPr>
        <w:t xml:space="preserve"> </w:t>
      </w:r>
      <w:proofErr w:type="spellStart"/>
      <w:r w:rsidRPr="00801348">
        <w:rPr>
          <w:sz w:val="22"/>
          <w:szCs w:val="22"/>
        </w:rPr>
        <w:t>dijalankan</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kode</w:t>
      </w:r>
      <w:proofErr w:type="spellEnd"/>
      <w:r w:rsidRPr="00801348">
        <w:rPr>
          <w:sz w:val="22"/>
          <w:szCs w:val="22"/>
        </w:rPr>
        <w:t xml:space="preserve"> </w:t>
      </w:r>
      <w:proofErr w:type="spellStart"/>
      <w:r w:rsidRPr="00801348">
        <w:rPr>
          <w:sz w:val="22"/>
          <w:szCs w:val="22"/>
        </w:rPr>
        <w:t>app.run</w:t>
      </w:r>
      <w:proofErr w:type="spellEnd"/>
      <w:r w:rsidRPr="00801348">
        <w:rPr>
          <w:sz w:val="22"/>
          <w:szCs w:val="22"/>
        </w:rPr>
        <w:t xml:space="preserve">(debug=True). Parameter pada method </w:t>
      </w:r>
      <w:proofErr w:type="spellStart"/>
      <w:r w:rsidRPr="00801348">
        <w:rPr>
          <w:sz w:val="22"/>
          <w:szCs w:val="22"/>
        </w:rPr>
        <w:t>app.run</w:t>
      </w:r>
      <w:proofErr w:type="spellEnd"/>
      <w:r w:rsidRPr="00801348">
        <w:rPr>
          <w:sz w:val="22"/>
          <w:szCs w:val="22"/>
        </w:rPr>
        <w:t>(debug=True)</w:t>
      </w:r>
      <w:r>
        <w:rPr>
          <w:sz w:val="22"/>
          <w:szCs w:val="22"/>
        </w:rPr>
        <w:t xml:space="preserve"> </w:t>
      </w:r>
      <w:proofErr w:type="spellStart"/>
      <w:r w:rsidRPr="00801348">
        <w:rPr>
          <w:sz w:val="22"/>
          <w:szCs w:val="22"/>
        </w:rPr>
        <w:t>berarti</w:t>
      </w:r>
      <w:proofErr w:type="spellEnd"/>
      <w:r w:rsidRPr="00801348">
        <w:rPr>
          <w:sz w:val="22"/>
          <w:szCs w:val="22"/>
        </w:rPr>
        <w:t xml:space="preserve"> Python </w:t>
      </w:r>
      <w:proofErr w:type="spellStart"/>
      <w:r w:rsidRPr="00801348">
        <w:rPr>
          <w:sz w:val="22"/>
          <w:szCs w:val="22"/>
        </w:rPr>
        <w:t>akan</w:t>
      </w:r>
      <w:proofErr w:type="spellEnd"/>
      <w:r w:rsidRPr="00801348">
        <w:rPr>
          <w:sz w:val="22"/>
          <w:szCs w:val="22"/>
        </w:rPr>
        <w:t xml:space="preserve"> </w:t>
      </w:r>
      <w:proofErr w:type="spellStart"/>
      <w:r w:rsidRPr="00801348">
        <w:rPr>
          <w:sz w:val="22"/>
          <w:szCs w:val="22"/>
        </w:rPr>
        <w:lastRenderedPageBreak/>
        <w:t>mencetak</w:t>
      </w:r>
      <w:proofErr w:type="spellEnd"/>
      <w:r w:rsidRPr="00801348">
        <w:rPr>
          <w:sz w:val="22"/>
          <w:szCs w:val="22"/>
        </w:rPr>
        <w:t xml:space="preserve"> </w:t>
      </w:r>
      <w:proofErr w:type="spellStart"/>
      <w:r w:rsidRPr="00801348">
        <w:rPr>
          <w:sz w:val="22"/>
          <w:szCs w:val="22"/>
        </w:rPr>
        <w:t>kesalahan-kesalahan</w:t>
      </w:r>
      <w:proofErr w:type="spellEnd"/>
      <w:r w:rsidRPr="00801348">
        <w:rPr>
          <w:sz w:val="22"/>
          <w:szCs w:val="22"/>
        </w:rPr>
        <w:t xml:space="preserve"> yang </w:t>
      </w:r>
      <w:proofErr w:type="spellStart"/>
      <w:r w:rsidRPr="00801348">
        <w:rPr>
          <w:sz w:val="22"/>
          <w:szCs w:val="22"/>
        </w:rPr>
        <w:t>mungkin</w:t>
      </w:r>
      <w:proofErr w:type="spellEnd"/>
      <w:r w:rsidRPr="00801348">
        <w:rPr>
          <w:sz w:val="22"/>
          <w:szCs w:val="22"/>
        </w:rPr>
        <w:t xml:space="preserve"> </w:t>
      </w:r>
      <w:proofErr w:type="spellStart"/>
      <w:r w:rsidRPr="00801348">
        <w:rPr>
          <w:sz w:val="22"/>
          <w:szCs w:val="22"/>
        </w:rPr>
        <w:t>terjadi</w:t>
      </w:r>
      <w:proofErr w:type="spellEnd"/>
      <w:r w:rsidRPr="00801348">
        <w:rPr>
          <w:sz w:val="22"/>
          <w:szCs w:val="22"/>
        </w:rPr>
        <w:t xml:space="preserve"> pada </w:t>
      </w:r>
      <w:proofErr w:type="spellStart"/>
      <w:r w:rsidRPr="00801348">
        <w:rPr>
          <w:sz w:val="22"/>
          <w:szCs w:val="22"/>
        </w:rPr>
        <w:t>halaman</w:t>
      </w:r>
      <w:proofErr w:type="spellEnd"/>
      <w:r w:rsidRPr="00801348">
        <w:rPr>
          <w:sz w:val="22"/>
          <w:szCs w:val="22"/>
        </w:rPr>
        <w:t xml:space="preserve"> web </w:t>
      </w:r>
      <w:proofErr w:type="spellStart"/>
      <w:r w:rsidRPr="00801348">
        <w:rPr>
          <w:sz w:val="22"/>
          <w:szCs w:val="22"/>
        </w:rPr>
        <w:t>tersebut</w:t>
      </w:r>
      <w:proofErr w:type="spellEnd"/>
      <w:r w:rsidRPr="00801348">
        <w:rPr>
          <w:sz w:val="22"/>
          <w:szCs w:val="22"/>
        </w:rPr>
        <w:t>.</w:t>
      </w:r>
    </w:p>
    <w:tbl>
      <w:tblPr>
        <w:tblW w:w="12750" w:type="dxa"/>
        <w:tblInd w:w="72" w:type="dxa"/>
        <w:tblCellMar>
          <w:left w:w="0" w:type="dxa"/>
          <w:right w:w="0" w:type="dxa"/>
        </w:tblCellMar>
        <w:tblLook w:val="04A0" w:firstRow="1" w:lastRow="0" w:firstColumn="1" w:lastColumn="0" w:noHBand="0" w:noVBand="1"/>
      </w:tblPr>
      <w:tblGrid>
        <w:gridCol w:w="561"/>
        <w:gridCol w:w="12189"/>
      </w:tblGrid>
      <w:tr w:rsidR="00D744AC" w:rsidRPr="00D52091" w14:paraId="61645396" w14:textId="77777777" w:rsidTr="00D744AC">
        <w:tc>
          <w:tcPr>
            <w:tcW w:w="0" w:type="auto"/>
            <w:vAlign w:val="center"/>
            <w:hideMark/>
          </w:tcPr>
          <w:p w14:paraId="15CA17B3"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01</w:t>
            </w:r>
          </w:p>
          <w:p w14:paraId="04FBFA29"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02</w:t>
            </w:r>
          </w:p>
          <w:p w14:paraId="51B898FC"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03</w:t>
            </w:r>
          </w:p>
          <w:p w14:paraId="31D1EE30"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04</w:t>
            </w:r>
          </w:p>
          <w:p w14:paraId="5DAB7DD4"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05</w:t>
            </w:r>
          </w:p>
          <w:p w14:paraId="1707186B"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06</w:t>
            </w:r>
          </w:p>
          <w:p w14:paraId="064071A7"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07</w:t>
            </w:r>
          </w:p>
          <w:p w14:paraId="7154D0A8"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08</w:t>
            </w:r>
          </w:p>
          <w:p w14:paraId="5DD5B7B0"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09</w:t>
            </w:r>
          </w:p>
          <w:p w14:paraId="6AF4C21D" w14:textId="77777777"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color w:val="000000" w:themeColor="text1"/>
                <w:sz w:val="24"/>
                <w:szCs w:val="24"/>
              </w:rPr>
              <w:t>10</w:t>
            </w:r>
          </w:p>
        </w:tc>
        <w:tc>
          <w:tcPr>
            <w:tcW w:w="12189" w:type="dxa"/>
            <w:vAlign w:val="center"/>
            <w:hideMark/>
          </w:tcPr>
          <w:p w14:paraId="4AC7B0F2"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w:t>
            </w:r>
          </w:p>
          <w:p w14:paraId="69DC08A8"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w:t>
            </w:r>
          </w:p>
          <w:p w14:paraId="3944FF94"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app</w:t>
            </w:r>
          </w:p>
          <w:p w14:paraId="270DB5D9"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 static</w:t>
            </w:r>
          </w:p>
          <w:p w14:paraId="5405FA95"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xml:space="preserve">│   │   ├── </w:t>
            </w:r>
            <w:proofErr w:type="spellStart"/>
            <w:r w:rsidRPr="00D52091">
              <w:rPr>
                <w:rStyle w:val="HTMLCode"/>
                <w:rFonts w:ascii="Times New Roman" w:hAnsi="Times New Roman" w:cs="Times New Roman"/>
                <w:color w:val="000000" w:themeColor="text1"/>
                <w:sz w:val="24"/>
                <w:szCs w:val="24"/>
              </w:rPr>
              <w:t>css</w:t>
            </w:r>
            <w:proofErr w:type="spellEnd"/>
          </w:p>
          <w:p w14:paraId="046AFB2D"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xml:space="preserve">│   │   ├── </w:t>
            </w:r>
            <w:proofErr w:type="spellStart"/>
            <w:r w:rsidRPr="00D52091">
              <w:rPr>
                <w:rStyle w:val="HTMLCode"/>
                <w:rFonts w:ascii="Times New Roman" w:hAnsi="Times New Roman" w:cs="Times New Roman"/>
                <w:color w:val="000000" w:themeColor="text1"/>
                <w:sz w:val="24"/>
                <w:szCs w:val="24"/>
              </w:rPr>
              <w:t>img</w:t>
            </w:r>
            <w:proofErr w:type="spellEnd"/>
          </w:p>
          <w:p w14:paraId="1732A70C"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xml:space="preserve">│   │   └── </w:t>
            </w:r>
            <w:proofErr w:type="spellStart"/>
            <w:r w:rsidRPr="00D52091">
              <w:rPr>
                <w:rStyle w:val="HTMLCode"/>
                <w:rFonts w:ascii="Times New Roman" w:hAnsi="Times New Roman" w:cs="Times New Roman"/>
                <w:color w:val="000000" w:themeColor="text1"/>
                <w:sz w:val="24"/>
                <w:szCs w:val="24"/>
              </w:rPr>
              <w:t>js</w:t>
            </w:r>
            <w:proofErr w:type="spellEnd"/>
          </w:p>
          <w:p w14:paraId="0D3F2598"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 templates</w:t>
            </w:r>
          </w:p>
          <w:p w14:paraId="4A91EE77"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 routes.py</w:t>
            </w:r>
          </w:p>
          <w:p w14:paraId="5B76388D" w14:textId="77777777" w:rsidR="00D744AC" w:rsidRPr="00D52091" w:rsidRDefault="00D744AC" w:rsidP="00FE24AC">
            <w:pPr>
              <w:spacing w:line="360" w:lineRule="auto"/>
              <w:rPr>
                <w:rFonts w:ascii="Times New Roman" w:hAnsi="Times New Roman"/>
                <w:color w:val="000000" w:themeColor="text1"/>
                <w:sz w:val="24"/>
                <w:szCs w:val="24"/>
              </w:rPr>
            </w:pPr>
            <w:r w:rsidRPr="00D52091">
              <w:rPr>
                <w:rStyle w:val="HTMLCode"/>
                <w:rFonts w:ascii="Times New Roman" w:hAnsi="Times New Roman" w:cs="Times New Roman"/>
                <w:color w:val="000000" w:themeColor="text1"/>
                <w:sz w:val="24"/>
                <w:szCs w:val="24"/>
              </w:rPr>
              <w:t>│   └── README.md</w:t>
            </w:r>
          </w:p>
        </w:tc>
      </w:tr>
    </w:tbl>
    <w:p w14:paraId="25A1F218" w14:textId="02FC9029" w:rsidR="00D744AC" w:rsidRDefault="00D744AC" w:rsidP="00301323">
      <w:pPr>
        <w:pStyle w:val="NormalWeb"/>
        <w:shd w:val="clear" w:color="auto" w:fill="FEFEFE"/>
        <w:spacing w:before="0" w:beforeAutospacing="0" w:after="390" w:afterAutospacing="0" w:line="360" w:lineRule="auto"/>
        <w:ind w:left="72"/>
        <w:rPr>
          <w:color w:val="000000" w:themeColor="text1"/>
          <w:sz w:val="30"/>
          <w:szCs w:val="30"/>
        </w:rPr>
      </w:pPr>
      <w:r w:rsidRPr="00D52091">
        <w:rPr>
          <w:color w:val="000000" w:themeColor="text1"/>
        </w:rPr>
        <w:t xml:space="preserve">Di </w:t>
      </w:r>
      <w:proofErr w:type="spellStart"/>
      <w:r w:rsidRPr="00D52091">
        <w:rPr>
          <w:color w:val="000000" w:themeColor="text1"/>
        </w:rPr>
        <w:t>dalam</w:t>
      </w:r>
      <w:proofErr w:type="spellEnd"/>
      <w:r w:rsidRPr="00D52091">
        <w:rPr>
          <w:color w:val="000000" w:themeColor="text1"/>
        </w:rPr>
        <w:t> </w:t>
      </w:r>
      <w:proofErr w:type="spellStart"/>
      <w:r w:rsidRPr="00D52091">
        <w:rPr>
          <w:rStyle w:val="Emphasis"/>
          <w:color w:val="000000" w:themeColor="text1"/>
        </w:rPr>
        <w:t>flaskapp</w:t>
      </w:r>
      <w:proofErr w:type="spellEnd"/>
      <w:r w:rsidRPr="00D52091">
        <w:rPr>
          <w:rStyle w:val="Emphasis"/>
          <w:color w:val="000000" w:themeColor="text1"/>
        </w:rPr>
        <w:t>/</w:t>
      </w:r>
      <w:r w:rsidRPr="00D52091">
        <w:rPr>
          <w:color w:val="000000" w:themeColor="text1"/>
        </w:rPr>
        <w:t xml:space="preserve">, </w:t>
      </w:r>
      <w:proofErr w:type="spellStart"/>
      <w:r w:rsidRPr="00D52091">
        <w:rPr>
          <w:color w:val="000000" w:themeColor="text1"/>
        </w:rPr>
        <w:t>buat</w:t>
      </w:r>
      <w:proofErr w:type="spellEnd"/>
      <w:r w:rsidRPr="00D52091">
        <w:rPr>
          <w:color w:val="000000" w:themeColor="text1"/>
        </w:rPr>
        <w:t xml:space="preserve"> </w:t>
      </w:r>
      <w:proofErr w:type="spellStart"/>
      <w:r w:rsidRPr="00D52091">
        <w:rPr>
          <w:color w:val="000000" w:themeColor="text1"/>
        </w:rPr>
        <w:t>sebuah</w:t>
      </w:r>
      <w:proofErr w:type="spellEnd"/>
      <w:r w:rsidRPr="00D52091">
        <w:rPr>
          <w:color w:val="000000" w:themeColor="text1"/>
        </w:rPr>
        <w:t xml:space="preserve"> folder </w:t>
      </w:r>
      <w:r w:rsidRPr="00D52091">
        <w:rPr>
          <w:rStyle w:val="Emphasis"/>
          <w:color w:val="000000" w:themeColor="text1"/>
        </w:rPr>
        <w:t>app/</w:t>
      </w:r>
      <w:r w:rsidRPr="00D52091">
        <w:rPr>
          <w:color w:val="000000" w:themeColor="text1"/>
        </w:rPr>
        <w:t>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menyimpan</w:t>
      </w:r>
      <w:proofErr w:type="spellEnd"/>
      <w:r w:rsidRPr="00D52091">
        <w:rPr>
          <w:color w:val="000000" w:themeColor="text1"/>
        </w:rPr>
        <w:t xml:space="preserve"> </w:t>
      </w:r>
      <w:proofErr w:type="spellStart"/>
      <w:r w:rsidRPr="00D52091">
        <w:rPr>
          <w:color w:val="000000" w:themeColor="text1"/>
        </w:rPr>
        <w:t>semua</w:t>
      </w:r>
      <w:proofErr w:type="spellEnd"/>
      <w:r w:rsidRPr="00D52091">
        <w:rPr>
          <w:color w:val="000000" w:themeColor="text1"/>
        </w:rPr>
        <w:t xml:space="preserve"> file-mu. Di </w:t>
      </w:r>
      <w:proofErr w:type="spellStart"/>
      <w:r w:rsidRPr="00D52091">
        <w:rPr>
          <w:color w:val="000000" w:themeColor="text1"/>
        </w:rPr>
        <w:t>dalam</w:t>
      </w:r>
      <w:proofErr w:type="spellEnd"/>
      <w:r w:rsidRPr="00D52091">
        <w:rPr>
          <w:color w:val="000000" w:themeColor="text1"/>
        </w:rPr>
        <w:t> </w:t>
      </w:r>
      <w:r w:rsidRPr="00D52091">
        <w:rPr>
          <w:rStyle w:val="Emphasis"/>
          <w:color w:val="000000" w:themeColor="text1"/>
        </w:rPr>
        <w:t>app/</w:t>
      </w:r>
      <w:r w:rsidRPr="00D52091">
        <w:rPr>
          <w:color w:val="000000" w:themeColor="text1"/>
        </w:rPr>
        <w:t xml:space="preserve">, </w:t>
      </w:r>
      <w:proofErr w:type="spellStart"/>
      <w:r w:rsidRPr="00D52091">
        <w:rPr>
          <w:color w:val="000000" w:themeColor="text1"/>
        </w:rPr>
        <w:t>buat</w:t>
      </w:r>
      <w:proofErr w:type="spellEnd"/>
      <w:r w:rsidRPr="00D52091">
        <w:rPr>
          <w:color w:val="000000" w:themeColor="text1"/>
        </w:rPr>
        <w:t xml:space="preserve"> folder </w:t>
      </w:r>
      <w:r w:rsidRPr="00D52091">
        <w:rPr>
          <w:rStyle w:val="Emphasis"/>
          <w:color w:val="000000" w:themeColor="text1"/>
        </w:rPr>
        <w:t>static/</w:t>
      </w:r>
      <w:r w:rsidRPr="00D52091">
        <w:rPr>
          <w:color w:val="000000" w:themeColor="text1"/>
        </w:rPr>
        <w:t xml:space="preserve">, di </w:t>
      </w:r>
      <w:proofErr w:type="spellStart"/>
      <w:r w:rsidRPr="00D52091">
        <w:rPr>
          <w:color w:val="000000" w:themeColor="text1"/>
        </w:rPr>
        <w:t>sinilah</w:t>
      </w:r>
      <w:proofErr w:type="spellEnd"/>
      <w:r w:rsidRPr="00D52091">
        <w:rPr>
          <w:color w:val="000000" w:themeColor="text1"/>
        </w:rPr>
        <w:t xml:space="preserve"> </w:t>
      </w:r>
      <w:proofErr w:type="spellStart"/>
      <w:r w:rsidRPr="00D52091">
        <w:rPr>
          <w:color w:val="000000" w:themeColor="text1"/>
        </w:rPr>
        <w:t>kita</w:t>
      </w:r>
      <w:proofErr w:type="spellEnd"/>
      <w:r w:rsidRPr="00D52091">
        <w:rPr>
          <w:color w:val="000000" w:themeColor="text1"/>
        </w:rPr>
        <w:t xml:space="preserve"> </w:t>
      </w:r>
      <w:proofErr w:type="spellStart"/>
      <w:r w:rsidRPr="00D52091">
        <w:rPr>
          <w:color w:val="000000" w:themeColor="text1"/>
        </w:rPr>
        <w:t>akan</w:t>
      </w:r>
      <w:proofErr w:type="spellEnd"/>
      <w:r w:rsidRPr="00D52091">
        <w:rPr>
          <w:color w:val="000000" w:themeColor="text1"/>
        </w:rPr>
        <w:t xml:space="preserve"> </w:t>
      </w:r>
      <w:proofErr w:type="spellStart"/>
      <w:r w:rsidRPr="00D52091">
        <w:rPr>
          <w:color w:val="000000" w:themeColor="text1"/>
        </w:rPr>
        <w:t>simpan</w:t>
      </w:r>
      <w:proofErr w:type="spellEnd"/>
      <w:r w:rsidRPr="00D52091">
        <w:rPr>
          <w:color w:val="000000" w:themeColor="text1"/>
        </w:rPr>
        <w:t xml:space="preserve"> </w:t>
      </w:r>
      <w:proofErr w:type="spellStart"/>
      <w:r w:rsidRPr="00D52091">
        <w:rPr>
          <w:color w:val="000000" w:themeColor="text1"/>
        </w:rPr>
        <w:t>gambar</w:t>
      </w:r>
      <w:proofErr w:type="spellEnd"/>
      <w:r w:rsidRPr="00D52091">
        <w:rPr>
          <w:color w:val="000000" w:themeColor="text1"/>
        </w:rPr>
        <w:t xml:space="preserve">, CSS, dan file JavaScript </w:t>
      </w:r>
      <w:proofErr w:type="spellStart"/>
      <w:r w:rsidRPr="00D52091">
        <w:rPr>
          <w:color w:val="000000" w:themeColor="text1"/>
        </w:rPr>
        <w:t>aplikasi</w:t>
      </w:r>
      <w:proofErr w:type="spellEnd"/>
      <w:r w:rsidRPr="00D52091">
        <w:rPr>
          <w:color w:val="000000" w:themeColor="text1"/>
        </w:rPr>
        <w:t xml:space="preserve"> web </w:t>
      </w:r>
      <w:proofErr w:type="spellStart"/>
      <w:r w:rsidRPr="00D52091">
        <w:rPr>
          <w:color w:val="000000" w:themeColor="text1"/>
        </w:rPr>
        <w:t>kita</w:t>
      </w:r>
      <w:proofErr w:type="spellEnd"/>
      <w:r w:rsidRPr="00D52091">
        <w:rPr>
          <w:color w:val="000000" w:themeColor="text1"/>
        </w:rPr>
        <w:t xml:space="preserve">. </w:t>
      </w:r>
      <w:proofErr w:type="spellStart"/>
      <w:r w:rsidRPr="00D52091">
        <w:rPr>
          <w:color w:val="000000" w:themeColor="text1"/>
        </w:rPr>
        <w:t>Jadi</w:t>
      </w:r>
      <w:proofErr w:type="spellEnd"/>
      <w:r w:rsidRPr="00D52091">
        <w:rPr>
          <w:color w:val="000000" w:themeColor="text1"/>
        </w:rPr>
        <w:t xml:space="preserve"> </w:t>
      </w:r>
      <w:proofErr w:type="spellStart"/>
      <w:r w:rsidRPr="00D52091">
        <w:rPr>
          <w:color w:val="000000" w:themeColor="text1"/>
        </w:rPr>
        <w:t>buat</w:t>
      </w:r>
      <w:proofErr w:type="spellEnd"/>
      <w:r w:rsidRPr="00D52091">
        <w:rPr>
          <w:color w:val="000000" w:themeColor="text1"/>
        </w:rPr>
        <w:t xml:space="preserve"> folder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masing-masing</w:t>
      </w:r>
      <w:proofErr w:type="spellEnd"/>
      <w:r w:rsidRPr="00D52091">
        <w:rPr>
          <w:color w:val="000000" w:themeColor="text1"/>
        </w:rPr>
        <w:t xml:space="preserve"> </w:t>
      </w:r>
      <w:proofErr w:type="spellStart"/>
      <w:r w:rsidRPr="00D52091">
        <w:rPr>
          <w:color w:val="000000" w:themeColor="text1"/>
        </w:rPr>
        <w:t>jenis</w:t>
      </w:r>
      <w:proofErr w:type="spellEnd"/>
      <w:r w:rsidRPr="00D52091">
        <w:rPr>
          <w:color w:val="000000" w:themeColor="text1"/>
        </w:rPr>
        <w:t xml:space="preserve"> </w:t>
      </w:r>
      <w:proofErr w:type="spellStart"/>
      <w:r w:rsidRPr="00D52091">
        <w:rPr>
          <w:color w:val="000000" w:themeColor="text1"/>
        </w:rPr>
        <w:t>tersebut</w:t>
      </w:r>
      <w:proofErr w:type="spellEnd"/>
      <w:r w:rsidRPr="00D52091">
        <w:rPr>
          <w:color w:val="000000" w:themeColor="text1"/>
        </w:rPr>
        <w:t xml:space="preserve">, </w:t>
      </w:r>
      <w:proofErr w:type="spellStart"/>
      <w:r w:rsidRPr="00D52091">
        <w:rPr>
          <w:color w:val="000000" w:themeColor="text1"/>
        </w:rPr>
        <w:t>seperti</w:t>
      </w:r>
      <w:proofErr w:type="spellEnd"/>
      <w:r w:rsidRPr="00D52091">
        <w:rPr>
          <w:color w:val="000000" w:themeColor="text1"/>
        </w:rPr>
        <w:t xml:space="preserve"> yang </w:t>
      </w:r>
      <w:proofErr w:type="spellStart"/>
      <w:r w:rsidRPr="00D52091">
        <w:rPr>
          <w:color w:val="000000" w:themeColor="text1"/>
        </w:rPr>
        <w:t>dicontohkan</w:t>
      </w:r>
      <w:proofErr w:type="spellEnd"/>
      <w:r w:rsidRPr="00D52091">
        <w:rPr>
          <w:color w:val="000000" w:themeColor="text1"/>
        </w:rPr>
        <w:t xml:space="preserve"> di </w:t>
      </w:r>
      <w:proofErr w:type="spellStart"/>
      <w:r w:rsidRPr="00D52091">
        <w:rPr>
          <w:color w:val="000000" w:themeColor="text1"/>
        </w:rPr>
        <w:t>atas</w:t>
      </w:r>
      <w:proofErr w:type="spellEnd"/>
      <w:r w:rsidRPr="00D52091">
        <w:rPr>
          <w:color w:val="000000" w:themeColor="text1"/>
        </w:rPr>
        <w:t xml:space="preserve">. </w:t>
      </w:r>
      <w:proofErr w:type="spellStart"/>
      <w:r w:rsidRPr="00D52091">
        <w:rPr>
          <w:color w:val="000000" w:themeColor="text1"/>
        </w:rPr>
        <w:t>Begitu</w:t>
      </w:r>
      <w:proofErr w:type="spellEnd"/>
      <w:r w:rsidRPr="00D52091">
        <w:rPr>
          <w:color w:val="000000" w:themeColor="text1"/>
        </w:rPr>
        <w:t xml:space="preserve"> pula, </w:t>
      </w:r>
      <w:proofErr w:type="spellStart"/>
      <w:r w:rsidRPr="00D52091">
        <w:rPr>
          <w:color w:val="000000" w:themeColor="text1"/>
        </w:rPr>
        <w:t>buat</w:t>
      </w:r>
      <w:proofErr w:type="spellEnd"/>
      <w:r w:rsidRPr="00D52091">
        <w:rPr>
          <w:color w:val="000000" w:themeColor="text1"/>
        </w:rPr>
        <w:t xml:space="preserve"> folder lain </w:t>
      </w:r>
      <w:proofErr w:type="spellStart"/>
      <w:r w:rsidRPr="00D52091">
        <w:rPr>
          <w:color w:val="000000" w:themeColor="text1"/>
        </w:rPr>
        <w:t>bernama</w:t>
      </w:r>
      <w:proofErr w:type="spellEnd"/>
      <w:r w:rsidRPr="00D52091">
        <w:rPr>
          <w:color w:val="000000" w:themeColor="text1"/>
        </w:rPr>
        <w:t> </w:t>
      </w:r>
      <w:r w:rsidRPr="00D52091">
        <w:rPr>
          <w:rStyle w:val="Emphasis"/>
          <w:color w:val="000000" w:themeColor="text1"/>
        </w:rPr>
        <w:t>templates/</w:t>
      </w:r>
      <w:r w:rsidRPr="00D52091">
        <w:rPr>
          <w:color w:val="000000" w:themeColor="text1"/>
        </w:rPr>
        <w:t>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menyimpan</w:t>
      </w:r>
      <w:proofErr w:type="spellEnd"/>
      <w:r w:rsidRPr="00D52091">
        <w:rPr>
          <w:color w:val="000000" w:themeColor="text1"/>
        </w:rPr>
        <w:t xml:space="preserve"> template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aplikasi</w:t>
      </w:r>
      <w:proofErr w:type="spellEnd"/>
      <w:r w:rsidRPr="00D52091">
        <w:rPr>
          <w:color w:val="000000" w:themeColor="text1"/>
        </w:rPr>
        <w:t xml:space="preserve"> web </w:t>
      </w:r>
      <w:proofErr w:type="spellStart"/>
      <w:r w:rsidRPr="00D52091">
        <w:rPr>
          <w:color w:val="000000" w:themeColor="text1"/>
        </w:rPr>
        <w:t>ini</w:t>
      </w:r>
      <w:proofErr w:type="spellEnd"/>
      <w:r w:rsidRPr="00D52091">
        <w:rPr>
          <w:color w:val="000000" w:themeColor="text1"/>
        </w:rPr>
        <w:t>.</w:t>
      </w:r>
      <w:r w:rsidRPr="00D52091">
        <w:rPr>
          <w:color w:val="000000" w:themeColor="text1"/>
          <w:sz w:val="30"/>
          <w:szCs w:val="30"/>
        </w:rPr>
        <w:t xml:space="preserve"> </w:t>
      </w:r>
    </w:p>
    <w:p w14:paraId="59D79475"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proofErr w:type="spellStart"/>
      <w:r w:rsidRPr="00801348">
        <w:rPr>
          <w:sz w:val="22"/>
          <w:szCs w:val="22"/>
        </w:rPr>
        <w:lastRenderedPageBreak/>
        <w:t>Keunggulan</w:t>
      </w:r>
      <w:proofErr w:type="spellEnd"/>
      <w:r w:rsidRPr="00801348">
        <w:rPr>
          <w:sz w:val="22"/>
          <w:szCs w:val="22"/>
        </w:rPr>
        <w:t xml:space="preserve"> Flask </w:t>
      </w:r>
      <w:proofErr w:type="spellStart"/>
      <w:r w:rsidRPr="00801348">
        <w:rPr>
          <w:sz w:val="22"/>
          <w:szCs w:val="22"/>
        </w:rPr>
        <w:t>Berdasarkan</w:t>
      </w:r>
      <w:proofErr w:type="spellEnd"/>
      <w:r w:rsidRPr="00801348">
        <w:rPr>
          <w:sz w:val="22"/>
          <w:szCs w:val="22"/>
        </w:rPr>
        <w:t xml:space="preserve"> </w:t>
      </w:r>
      <w:proofErr w:type="spellStart"/>
      <w:r w:rsidRPr="00801348">
        <w:rPr>
          <w:sz w:val="22"/>
          <w:szCs w:val="22"/>
        </w:rPr>
        <w:t>penjelasan</w:t>
      </w:r>
      <w:proofErr w:type="spellEnd"/>
      <w:r w:rsidRPr="00801348">
        <w:rPr>
          <w:sz w:val="22"/>
          <w:szCs w:val="22"/>
        </w:rPr>
        <w:t xml:space="preserve"> </w:t>
      </w:r>
      <w:proofErr w:type="spellStart"/>
      <w:r w:rsidRPr="00801348">
        <w:rPr>
          <w:sz w:val="22"/>
          <w:szCs w:val="22"/>
        </w:rPr>
        <w:t>tentang</w:t>
      </w:r>
      <w:proofErr w:type="spellEnd"/>
      <w:r w:rsidRPr="00801348">
        <w:rPr>
          <w:sz w:val="22"/>
          <w:szCs w:val="22"/>
        </w:rPr>
        <w:t xml:space="preserve"> </w:t>
      </w:r>
      <w:proofErr w:type="spellStart"/>
      <w:r w:rsidRPr="00801348">
        <w:rPr>
          <w:sz w:val="22"/>
          <w:szCs w:val="22"/>
        </w:rPr>
        <w:t>apa</w:t>
      </w:r>
      <w:proofErr w:type="spellEnd"/>
      <w:r w:rsidRPr="00801348">
        <w:rPr>
          <w:sz w:val="22"/>
          <w:szCs w:val="22"/>
        </w:rPr>
        <w:t xml:space="preserve"> </w:t>
      </w:r>
      <w:proofErr w:type="spellStart"/>
      <w:r w:rsidRPr="00801348">
        <w:rPr>
          <w:sz w:val="22"/>
          <w:szCs w:val="22"/>
        </w:rPr>
        <w:t>itu</w:t>
      </w:r>
      <w:proofErr w:type="spellEnd"/>
      <w:r w:rsidRPr="00801348">
        <w:rPr>
          <w:sz w:val="22"/>
          <w:szCs w:val="22"/>
        </w:rPr>
        <w:t xml:space="preserve"> Flask, </w:t>
      </w:r>
      <w:proofErr w:type="spellStart"/>
      <w:r w:rsidRPr="00801348">
        <w:rPr>
          <w:sz w:val="22"/>
          <w:szCs w:val="22"/>
        </w:rPr>
        <w:t>cara</w:t>
      </w:r>
      <w:proofErr w:type="spellEnd"/>
      <w:r w:rsidRPr="00801348">
        <w:rPr>
          <w:sz w:val="22"/>
          <w:szCs w:val="22"/>
        </w:rPr>
        <w:t xml:space="preserve"> </w:t>
      </w:r>
      <w:proofErr w:type="spellStart"/>
      <w:r w:rsidRPr="00801348">
        <w:rPr>
          <w:sz w:val="22"/>
          <w:szCs w:val="22"/>
        </w:rPr>
        <w:t>menginstall</w:t>
      </w:r>
      <w:proofErr w:type="spellEnd"/>
      <w:r w:rsidRPr="00801348">
        <w:rPr>
          <w:sz w:val="22"/>
          <w:szCs w:val="22"/>
        </w:rPr>
        <w:t xml:space="preserve"> Flask, </w:t>
      </w:r>
      <w:proofErr w:type="spellStart"/>
      <w:r w:rsidRPr="00801348">
        <w:rPr>
          <w:sz w:val="22"/>
          <w:szCs w:val="22"/>
        </w:rPr>
        <w:t>fitur-fitur</w:t>
      </w:r>
      <w:proofErr w:type="spellEnd"/>
      <w:r w:rsidRPr="00801348">
        <w:rPr>
          <w:sz w:val="22"/>
          <w:szCs w:val="22"/>
        </w:rPr>
        <w:t xml:space="preserve"> yang </w:t>
      </w:r>
      <w:proofErr w:type="spellStart"/>
      <w:r w:rsidRPr="00801348">
        <w:rPr>
          <w:sz w:val="22"/>
          <w:szCs w:val="22"/>
        </w:rPr>
        <w:t>ditawarkan</w:t>
      </w:r>
      <w:proofErr w:type="spellEnd"/>
      <w:r w:rsidRPr="00801348">
        <w:rPr>
          <w:sz w:val="22"/>
          <w:szCs w:val="22"/>
        </w:rPr>
        <w:t xml:space="preserve"> oleh Flask, dan </w:t>
      </w:r>
      <w:proofErr w:type="spellStart"/>
      <w:r w:rsidRPr="00801348">
        <w:rPr>
          <w:sz w:val="22"/>
          <w:szCs w:val="22"/>
        </w:rPr>
        <w:t>cara</w:t>
      </w:r>
      <w:proofErr w:type="spellEnd"/>
      <w:r w:rsidRPr="00801348">
        <w:rPr>
          <w:sz w:val="22"/>
          <w:szCs w:val="22"/>
        </w:rPr>
        <w:t xml:space="preserve"> </w:t>
      </w:r>
      <w:proofErr w:type="spellStart"/>
      <w:r w:rsidRPr="00801348">
        <w:rPr>
          <w:sz w:val="22"/>
          <w:szCs w:val="22"/>
        </w:rPr>
        <w:t>kerja</w:t>
      </w:r>
      <w:proofErr w:type="spellEnd"/>
      <w:r w:rsidRPr="00801348">
        <w:rPr>
          <w:sz w:val="22"/>
          <w:szCs w:val="22"/>
        </w:rPr>
        <w:t xml:space="preserve"> Flask, Flask </w:t>
      </w:r>
      <w:proofErr w:type="spellStart"/>
      <w:r w:rsidRPr="00801348">
        <w:rPr>
          <w:sz w:val="22"/>
          <w:szCs w:val="22"/>
        </w:rPr>
        <w:t>memiliki</w:t>
      </w:r>
      <w:proofErr w:type="spellEnd"/>
      <w:r w:rsidRPr="00801348">
        <w:rPr>
          <w:sz w:val="22"/>
          <w:szCs w:val="22"/>
        </w:rPr>
        <w:t xml:space="preserve"> </w:t>
      </w:r>
      <w:proofErr w:type="spellStart"/>
      <w:r w:rsidRPr="00801348">
        <w:rPr>
          <w:sz w:val="22"/>
          <w:szCs w:val="22"/>
        </w:rPr>
        <w:t>keunggulan</w:t>
      </w:r>
      <w:proofErr w:type="spellEnd"/>
      <w:r w:rsidRPr="00801348">
        <w:rPr>
          <w:sz w:val="22"/>
          <w:szCs w:val="22"/>
        </w:rPr>
        <w:t xml:space="preserve"> </w:t>
      </w:r>
      <w:proofErr w:type="spellStart"/>
      <w:r w:rsidRPr="00801348">
        <w:rPr>
          <w:sz w:val="22"/>
          <w:szCs w:val="22"/>
        </w:rPr>
        <w:t>serta</w:t>
      </w:r>
      <w:proofErr w:type="spellEnd"/>
      <w:r w:rsidRPr="00801348">
        <w:rPr>
          <w:sz w:val="22"/>
          <w:szCs w:val="22"/>
        </w:rPr>
        <w:t xml:space="preserve"> </w:t>
      </w:r>
      <w:proofErr w:type="spellStart"/>
      <w:r w:rsidRPr="00801348">
        <w:rPr>
          <w:sz w:val="22"/>
          <w:szCs w:val="22"/>
        </w:rPr>
        <w:t>kekurangan</w:t>
      </w:r>
      <w:proofErr w:type="spellEnd"/>
      <w:r w:rsidRPr="00801348">
        <w:rPr>
          <w:sz w:val="22"/>
          <w:szCs w:val="22"/>
        </w:rPr>
        <w:t xml:space="preserve"> </w:t>
      </w:r>
      <w:proofErr w:type="spellStart"/>
      <w:r w:rsidRPr="00801348">
        <w:rPr>
          <w:sz w:val="22"/>
          <w:szCs w:val="22"/>
        </w:rPr>
        <w:t>dibandingkan</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web framework </w:t>
      </w:r>
      <w:proofErr w:type="spellStart"/>
      <w:r w:rsidRPr="00801348">
        <w:rPr>
          <w:sz w:val="22"/>
          <w:szCs w:val="22"/>
        </w:rPr>
        <w:t>berbasis</w:t>
      </w:r>
      <w:proofErr w:type="spellEnd"/>
      <w:r w:rsidRPr="00801348">
        <w:rPr>
          <w:sz w:val="22"/>
          <w:szCs w:val="22"/>
        </w:rPr>
        <w:t xml:space="preserve"> Python </w:t>
      </w:r>
      <w:proofErr w:type="spellStart"/>
      <w:r w:rsidRPr="00801348">
        <w:rPr>
          <w:sz w:val="22"/>
          <w:szCs w:val="22"/>
        </w:rPr>
        <w:t>lainnya</w:t>
      </w:r>
      <w:proofErr w:type="spellEnd"/>
      <w:r w:rsidRPr="00801348">
        <w:rPr>
          <w:sz w:val="22"/>
          <w:szCs w:val="22"/>
        </w:rPr>
        <w:t xml:space="preserve">, </w:t>
      </w:r>
      <w:proofErr w:type="spellStart"/>
      <w:r w:rsidRPr="00801348">
        <w:rPr>
          <w:sz w:val="22"/>
          <w:szCs w:val="22"/>
        </w:rPr>
        <w:t>seperti</w:t>
      </w:r>
      <w:proofErr w:type="spellEnd"/>
      <w:r w:rsidRPr="00801348">
        <w:rPr>
          <w:sz w:val="22"/>
          <w:szCs w:val="22"/>
        </w:rPr>
        <w:t xml:space="preserve"> Django, </w:t>
      </w:r>
      <w:proofErr w:type="spellStart"/>
      <w:r w:rsidRPr="00801348">
        <w:rPr>
          <w:sz w:val="22"/>
          <w:szCs w:val="22"/>
        </w:rPr>
        <w:t>CherryPy</w:t>
      </w:r>
      <w:proofErr w:type="spellEnd"/>
      <w:r w:rsidRPr="00801348">
        <w:rPr>
          <w:sz w:val="22"/>
          <w:szCs w:val="22"/>
        </w:rPr>
        <w:t xml:space="preserve">, dan </w:t>
      </w:r>
      <w:proofErr w:type="spellStart"/>
      <w:r w:rsidRPr="00801348">
        <w:rPr>
          <w:sz w:val="22"/>
          <w:szCs w:val="22"/>
        </w:rPr>
        <w:t>sebagainya</w:t>
      </w:r>
      <w:proofErr w:type="spellEnd"/>
      <w:r w:rsidRPr="00801348">
        <w:rPr>
          <w:sz w:val="22"/>
          <w:szCs w:val="22"/>
        </w:rPr>
        <w:t xml:space="preserve">. </w:t>
      </w:r>
      <w:proofErr w:type="spellStart"/>
      <w:r w:rsidRPr="00801348">
        <w:rPr>
          <w:sz w:val="22"/>
          <w:szCs w:val="22"/>
        </w:rPr>
        <w:t>Keunggulan-keunggulan</w:t>
      </w:r>
      <w:proofErr w:type="spellEnd"/>
      <w:r w:rsidRPr="00801348">
        <w:rPr>
          <w:sz w:val="22"/>
          <w:szCs w:val="22"/>
        </w:rPr>
        <w:t xml:space="preserve"> </w:t>
      </w:r>
      <w:proofErr w:type="spellStart"/>
      <w:r w:rsidRPr="00801348">
        <w:rPr>
          <w:sz w:val="22"/>
          <w:szCs w:val="22"/>
        </w:rPr>
        <w:t>dari</w:t>
      </w:r>
      <w:proofErr w:type="spellEnd"/>
      <w:r w:rsidRPr="00801348">
        <w:rPr>
          <w:sz w:val="22"/>
          <w:szCs w:val="22"/>
        </w:rPr>
        <w:t xml:space="preserve"> Flask </w:t>
      </w:r>
      <w:proofErr w:type="spellStart"/>
      <w:r w:rsidRPr="00801348">
        <w:rPr>
          <w:sz w:val="22"/>
          <w:szCs w:val="22"/>
        </w:rPr>
        <w:t>adalah</w:t>
      </w:r>
      <w:proofErr w:type="spellEnd"/>
      <w:r w:rsidRPr="00801348">
        <w:rPr>
          <w:sz w:val="22"/>
          <w:szCs w:val="22"/>
        </w:rPr>
        <w:t xml:space="preserve"> </w:t>
      </w:r>
    </w:p>
    <w:p w14:paraId="1A2AA21F"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Ringan</w:t>
      </w:r>
      <w:proofErr w:type="spellEnd"/>
      <w:r w:rsidRPr="00801348">
        <w:rPr>
          <w:sz w:val="22"/>
          <w:szCs w:val="22"/>
        </w:rPr>
        <w:t xml:space="preserve"> </w:t>
      </w:r>
      <w:proofErr w:type="spellStart"/>
      <w:r w:rsidRPr="00801348">
        <w:rPr>
          <w:sz w:val="22"/>
          <w:szCs w:val="22"/>
        </w:rPr>
        <w:t>untuk</w:t>
      </w:r>
      <w:proofErr w:type="spellEnd"/>
      <w:r w:rsidRPr="00801348">
        <w:rPr>
          <w:sz w:val="22"/>
          <w:szCs w:val="22"/>
        </w:rPr>
        <w:t xml:space="preserve"> </w:t>
      </w:r>
      <w:proofErr w:type="spellStart"/>
      <w:r w:rsidRPr="00801348">
        <w:rPr>
          <w:sz w:val="22"/>
          <w:szCs w:val="22"/>
        </w:rPr>
        <w:t>dijalankan</w:t>
      </w:r>
      <w:proofErr w:type="spellEnd"/>
      <w:r w:rsidRPr="00801348">
        <w:rPr>
          <w:sz w:val="22"/>
          <w:szCs w:val="22"/>
        </w:rPr>
        <w:t xml:space="preserve"> </w:t>
      </w:r>
      <w:proofErr w:type="spellStart"/>
      <w:r w:rsidRPr="00801348">
        <w:rPr>
          <w:sz w:val="22"/>
          <w:szCs w:val="22"/>
        </w:rPr>
        <w:t>karena</w:t>
      </w:r>
      <w:proofErr w:type="spellEnd"/>
      <w:r w:rsidRPr="00801348">
        <w:rPr>
          <w:sz w:val="22"/>
          <w:szCs w:val="22"/>
        </w:rPr>
        <w:t xml:space="preserve"> </w:t>
      </w:r>
      <w:proofErr w:type="spellStart"/>
      <w:r w:rsidRPr="00801348">
        <w:rPr>
          <w:sz w:val="22"/>
          <w:szCs w:val="22"/>
        </w:rPr>
        <w:t>mempunyai</w:t>
      </w:r>
      <w:proofErr w:type="spellEnd"/>
      <w:r w:rsidRPr="00801348">
        <w:rPr>
          <w:sz w:val="22"/>
          <w:szCs w:val="22"/>
        </w:rPr>
        <w:t xml:space="preserve"> core yang </w:t>
      </w:r>
      <w:proofErr w:type="spellStart"/>
      <w:r w:rsidRPr="00801348">
        <w:rPr>
          <w:sz w:val="22"/>
          <w:szCs w:val="22"/>
        </w:rPr>
        <w:t>sederhana</w:t>
      </w:r>
      <w:proofErr w:type="spellEnd"/>
      <w:r w:rsidRPr="00801348">
        <w:rPr>
          <w:sz w:val="22"/>
          <w:szCs w:val="22"/>
        </w:rPr>
        <w:t xml:space="preserve"> dan </w:t>
      </w:r>
      <w:proofErr w:type="spellStart"/>
      <w:r w:rsidRPr="00801348">
        <w:rPr>
          <w:sz w:val="22"/>
          <w:szCs w:val="22"/>
        </w:rPr>
        <w:t>desain</w:t>
      </w:r>
      <w:proofErr w:type="spellEnd"/>
      <w:r w:rsidRPr="00801348">
        <w:rPr>
          <w:sz w:val="22"/>
          <w:szCs w:val="22"/>
        </w:rPr>
        <w:t xml:space="preserve"> modular. </w:t>
      </w:r>
    </w:p>
    <w:p w14:paraId="679C02B1"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Dapat</w:t>
      </w:r>
      <w:proofErr w:type="spellEnd"/>
      <w:r w:rsidRPr="00801348">
        <w:rPr>
          <w:sz w:val="22"/>
          <w:szCs w:val="22"/>
        </w:rPr>
        <w:t xml:space="preserve"> </w:t>
      </w:r>
      <w:proofErr w:type="spellStart"/>
      <w:r w:rsidRPr="00801348">
        <w:rPr>
          <w:sz w:val="22"/>
          <w:szCs w:val="22"/>
        </w:rPr>
        <w:t>menangani</w:t>
      </w:r>
      <w:proofErr w:type="spellEnd"/>
      <w:r w:rsidRPr="00801348">
        <w:rPr>
          <w:sz w:val="22"/>
          <w:szCs w:val="22"/>
        </w:rPr>
        <w:t xml:space="preserve"> </w:t>
      </w:r>
      <w:proofErr w:type="spellStart"/>
      <w:r w:rsidRPr="00801348">
        <w:rPr>
          <w:sz w:val="22"/>
          <w:szCs w:val="22"/>
        </w:rPr>
        <w:t>fungsi</w:t>
      </w:r>
      <w:proofErr w:type="spellEnd"/>
      <w:r w:rsidRPr="00801348">
        <w:rPr>
          <w:sz w:val="22"/>
          <w:szCs w:val="22"/>
        </w:rPr>
        <w:t xml:space="preserve"> HTTP request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mudah</w:t>
      </w:r>
      <w:proofErr w:type="spellEnd"/>
      <w:r w:rsidRPr="00801348">
        <w:rPr>
          <w:sz w:val="22"/>
          <w:szCs w:val="22"/>
        </w:rPr>
        <w:t>.</w:t>
      </w:r>
    </w:p>
    <w:p w14:paraId="5B4D7D35"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API yang </w:t>
      </w:r>
      <w:proofErr w:type="spellStart"/>
      <w:r w:rsidRPr="00801348">
        <w:rPr>
          <w:sz w:val="22"/>
          <w:szCs w:val="22"/>
        </w:rPr>
        <w:t>baik</w:t>
      </w:r>
      <w:proofErr w:type="spellEnd"/>
      <w:r w:rsidRPr="00801348">
        <w:rPr>
          <w:sz w:val="22"/>
          <w:szCs w:val="22"/>
        </w:rPr>
        <w:t xml:space="preserve"> dan </w:t>
      </w:r>
      <w:proofErr w:type="spellStart"/>
      <w:r w:rsidRPr="00801348">
        <w:rPr>
          <w:sz w:val="22"/>
          <w:szCs w:val="22"/>
        </w:rPr>
        <w:t>koheren</w:t>
      </w:r>
      <w:proofErr w:type="spellEnd"/>
      <w:r w:rsidRPr="00801348">
        <w:rPr>
          <w:sz w:val="22"/>
          <w:szCs w:val="22"/>
        </w:rPr>
        <w:t xml:space="preserve">. </w:t>
      </w:r>
    </w:p>
    <w:p w14:paraId="31981A9B"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Dokumentasi</w:t>
      </w:r>
      <w:proofErr w:type="spellEnd"/>
      <w:r w:rsidRPr="00801348">
        <w:rPr>
          <w:sz w:val="22"/>
          <w:szCs w:val="22"/>
        </w:rPr>
        <w:t xml:space="preserve"> yang </w:t>
      </w:r>
      <w:proofErr w:type="spellStart"/>
      <w:r w:rsidRPr="00801348">
        <w:rPr>
          <w:sz w:val="22"/>
          <w:szCs w:val="22"/>
        </w:rPr>
        <w:t>banyak</w:t>
      </w:r>
      <w:proofErr w:type="spellEnd"/>
      <w:r w:rsidRPr="00801348">
        <w:rPr>
          <w:sz w:val="22"/>
          <w:szCs w:val="22"/>
        </w:rPr>
        <w:t xml:space="preserve"> dan </w:t>
      </w:r>
      <w:proofErr w:type="spellStart"/>
      <w:r w:rsidRPr="00801348">
        <w:rPr>
          <w:sz w:val="22"/>
          <w:szCs w:val="22"/>
        </w:rPr>
        <w:t>terstruktur</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baik</w:t>
      </w:r>
      <w:proofErr w:type="spellEnd"/>
      <w:r w:rsidRPr="00801348">
        <w:rPr>
          <w:sz w:val="22"/>
          <w:szCs w:val="22"/>
        </w:rPr>
        <w:t xml:space="preserve">, </w:t>
      </w:r>
      <w:proofErr w:type="spellStart"/>
      <w:r w:rsidRPr="00801348">
        <w:rPr>
          <w:sz w:val="22"/>
          <w:szCs w:val="22"/>
        </w:rPr>
        <w:t>penuh</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contoh</w:t>
      </w:r>
      <w:proofErr w:type="spellEnd"/>
      <w:r w:rsidRPr="00801348">
        <w:rPr>
          <w:sz w:val="22"/>
          <w:szCs w:val="22"/>
        </w:rPr>
        <w:t xml:space="preserve"> yang </w:t>
      </w:r>
      <w:proofErr w:type="spellStart"/>
      <w:r w:rsidRPr="00801348">
        <w:rPr>
          <w:sz w:val="22"/>
          <w:szCs w:val="22"/>
        </w:rPr>
        <w:t>dapat</w:t>
      </w:r>
      <w:proofErr w:type="spellEnd"/>
      <w:r w:rsidRPr="00801348">
        <w:rPr>
          <w:sz w:val="22"/>
          <w:szCs w:val="22"/>
        </w:rPr>
        <w:t xml:space="preserve"> </w:t>
      </w:r>
      <w:proofErr w:type="spellStart"/>
      <w:r w:rsidRPr="00801348">
        <w:rPr>
          <w:sz w:val="22"/>
          <w:szCs w:val="22"/>
        </w:rPr>
        <w:t>digunakan</w:t>
      </w:r>
      <w:proofErr w:type="spellEnd"/>
      <w:r w:rsidRPr="00801348">
        <w:rPr>
          <w:sz w:val="22"/>
          <w:szCs w:val="22"/>
        </w:rPr>
        <w:t xml:space="preserve"> </w:t>
      </w:r>
      <w:proofErr w:type="spellStart"/>
      <w:r w:rsidRPr="00801348">
        <w:rPr>
          <w:sz w:val="22"/>
          <w:szCs w:val="22"/>
        </w:rPr>
        <w:t>langsung</w:t>
      </w:r>
      <w:proofErr w:type="spellEnd"/>
      <w:r w:rsidRPr="00801348">
        <w:rPr>
          <w:sz w:val="22"/>
          <w:szCs w:val="22"/>
        </w:rPr>
        <w:t xml:space="preserve">. </w:t>
      </w:r>
    </w:p>
    <w:p w14:paraId="7131EF17"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Mudah</w:t>
      </w:r>
      <w:proofErr w:type="spellEnd"/>
      <w:r w:rsidRPr="00801348">
        <w:rPr>
          <w:sz w:val="22"/>
          <w:szCs w:val="22"/>
        </w:rPr>
        <w:t xml:space="preserve"> </w:t>
      </w:r>
      <w:proofErr w:type="spellStart"/>
      <w:r w:rsidRPr="00801348">
        <w:rPr>
          <w:sz w:val="22"/>
          <w:szCs w:val="22"/>
        </w:rPr>
        <w:t>untuk</w:t>
      </w:r>
      <w:proofErr w:type="spellEnd"/>
      <w:r w:rsidRPr="00801348">
        <w:rPr>
          <w:sz w:val="22"/>
          <w:szCs w:val="22"/>
        </w:rPr>
        <w:t xml:space="preserve"> </w:t>
      </w:r>
      <w:proofErr w:type="spellStart"/>
      <w:r w:rsidRPr="00801348">
        <w:rPr>
          <w:sz w:val="22"/>
          <w:szCs w:val="22"/>
        </w:rPr>
        <w:t>dipasang</w:t>
      </w:r>
      <w:proofErr w:type="spellEnd"/>
      <w:r w:rsidRPr="00801348">
        <w:rPr>
          <w:sz w:val="22"/>
          <w:szCs w:val="22"/>
        </w:rPr>
        <w:t xml:space="preserve"> dan di-deploy </w:t>
      </w:r>
      <w:proofErr w:type="spellStart"/>
      <w:r w:rsidRPr="00801348">
        <w:rPr>
          <w:sz w:val="22"/>
          <w:szCs w:val="22"/>
        </w:rPr>
        <w:t>untuk</w:t>
      </w:r>
      <w:proofErr w:type="spellEnd"/>
      <w:r w:rsidRPr="00801348">
        <w:rPr>
          <w:sz w:val="22"/>
          <w:szCs w:val="22"/>
        </w:rPr>
        <w:t xml:space="preserve"> </w:t>
      </w:r>
      <w:proofErr w:type="spellStart"/>
      <w:r w:rsidRPr="00801348">
        <w:rPr>
          <w:sz w:val="22"/>
          <w:szCs w:val="22"/>
        </w:rPr>
        <w:t>produksi</w:t>
      </w:r>
      <w:proofErr w:type="spellEnd"/>
      <w:r w:rsidRPr="00801348">
        <w:rPr>
          <w:sz w:val="22"/>
          <w:szCs w:val="22"/>
        </w:rPr>
        <w:t xml:space="preserve">. </w:t>
      </w:r>
    </w:p>
    <w:p w14:paraId="6D50CBE8"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Mudah</w:t>
      </w:r>
      <w:proofErr w:type="spellEnd"/>
      <w:r w:rsidRPr="00801348">
        <w:rPr>
          <w:sz w:val="22"/>
          <w:szCs w:val="22"/>
        </w:rPr>
        <w:t xml:space="preserve"> </w:t>
      </w:r>
      <w:proofErr w:type="spellStart"/>
      <w:r w:rsidRPr="00801348">
        <w:rPr>
          <w:sz w:val="22"/>
          <w:szCs w:val="22"/>
        </w:rPr>
        <w:t>untuk</w:t>
      </w:r>
      <w:proofErr w:type="spellEnd"/>
      <w:r w:rsidRPr="00801348">
        <w:rPr>
          <w:sz w:val="22"/>
          <w:szCs w:val="22"/>
        </w:rPr>
        <w:t xml:space="preserve"> </w:t>
      </w:r>
      <w:proofErr w:type="spellStart"/>
      <w:r w:rsidRPr="00801348">
        <w:rPr>
          <w:sz w:val="22"/>
          <w:szCs w:val="22"/>
        </w:rPr>
        <w:t>diperiksa</w:t>
      </w:r>
      <w:proofErr w:type="spellEnd"/>
      <w:r w:rsidRPr="00801348">
        <w:rPr>
          <w:sz w:val="22"/>
          <w:szCs w:val="22"/>
        </w:rPr>
        <w:t xml:space="preserve"> </w:t>
      </w:r>
      <w:proofErr w:type="spellStart"/>
      <w:r w:rsidRPr="00801348">
        <w:rPr>
          <w:sz w:val="22"/>
          <w:szCs w:val="22"/>
        </w:rPr>
        <w:t>secara</w:t>
      </w:r>
      <w:proofErr w:type="spellEnd"/>
      <w:r w:rsidRPr="00801348">
        <w:rPr>
          <w:sz w:val="22"/>
          <w:szCs w:val="22"/>
        </w:rPr>
        <w:t xml:space="preserve"> </w:t>
      </w:r>
      <w:proofErr w:type="spellStart"/>
      <w:r w:rsidRPr="00801348">
        <w:rPr>
          <w:sz w:val="22"/>
          <w:szCs w:val="22"/>
        </w:rPr>
        <w:t>menyeluruh</w:t>
      </w:r>
      <w:proofErr w:type="spellEnd"/>
      <w:r w:rsidRPr="00801348">
        <w:rPr>
          <w:sz w:val="22"/>
          <w:szCs w:val="22"/>
        </w:rPr>
        <w:t xml:space="preserve">. (Unit testability.) </w:t>
      </w:r>
    </w:p>
    <w:p w14:paraId="7FE334C1"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Fleksibilitas</w:t>
      </w:r>
      <w:proofErr w:type="spellEnd"/>
      <w:r w:rsidRPr="00801348">
        <w:rPr>
          <w:sz w:val="22"/>
          <w:szCs w:val="22"/>
        </w:rPr>
        <w:t xml:space="preserve"> </w:t>
      </w:r>
      <w:proofErr w:type="spellStart"/>
      <w:r w:rsidRPr="00801348">
        <w:rPr>
          <w:sz w:val="22"/>
          <w:szCs w:val="22"/>
        </w:rPr>
        <w:t>tinggi</w:t>
      </w:r>
      <w:proofErr w:type="spellEnd"/>
      <w:r w:rsidRPr="00801348">
        <w:rPr>
          <w:sz w:val="22"/>
          <w:szCs w:val="22"/>
        </w:rPr>
        <w:t xml:space="preserve">, </w:t>
      </w:r>
      <w:proofErr w:type="spellStart"/>
      <w:r w:rsidRPr="00801348">
        <w:rPr>
          <w:sz w:val="22"/>
          <w:szCs w:val="22"/>
        </w:rPr>
        <w:t>dengan</w:t>
      </w:r>
      <w:proofErr w:type="spellEnd"/>
      <w:r w:rsidRPr="00801348">
        <w:rPr>
          <w:sz w:val="22"/>
          <w:szCs w:val="22"/>
        </w:rPr>
        <w:t xml:space="preserve"> </w:t>
      </w:r>
      <w:proofErr w:type="spellStart"/>
      <w:r w:rsidRPr="00801348">
        <w:rPr>
          <w:sz w:val="22"/>
          <w:szCs w:val="22"/>
        </w:rPr>
        <w:t>konfigurasi</w:t>
      </w:r>
      <w:proofErr w:type="spellEnd"/>
      <w:r w:rsidRPr="00801348">
        <w:rPr>
          <w:sz w:val="22"/>
          <w:szCs w:val="22"/>
        </w:rPr>
        <w:t xml:space="preserve"> yang </w:t>
      </w:r>
      <w:proofErr w:type="spellStart"/>
      <w:r w:rsidRPr="00801348">
        <w:rPr>
          <w:sz w:val="22"/>
          <w:szCs w:val="22"/>
        </w:rPr>
        <w:t>sangat</w:t>
      </w:r>
      <w:proofErr w:type="spellEnd"/>
      <w:r w:rsidRPr="00801348">
        <w:rPr>
          <w:sz w:val="22"/>
          <w:szCs w:val="22"/>
        </w:rPr>
        <w:t xml:space="preserve"> </w:t>
      </w:r>
      <w:proofErr w:type="spellStart"/>
      <w:r w:rsidRPr="00801348">
        <w:rPr>
          <w:sz w:val="22"/>
          <w:szCs w:val="22"/>
        </w:rPr>
        <w:t>mudah</w:t>
      </w:r>
      <w:proofErr w:type="spellEnd"/>
      <w:r w:rsidRPr="00801348">
        <w:rPr>
          <w:sz w:val="22"/>
          <w:szCs w:val="22"/>
        </w:rPr>
        <w:t xml:space="preserve"> </w:t>
      </w:r>
      <w:proofErr w:type="spellStart"/>
      <w:r w:rsidRPr="00801348">
        <w:rPr>
          <w:sz w:val="22"/>
          <w:szCs w:val="22"/>
        </w:rPr>
        <w:t>diubah</w:t>
      </w:r>
      <w:proofErr w:type="spellEnd"/>
      <w:r w:rsidRPr="00801348">
        <w:rPr>
          <w:sz w:val="22"/>
          <w:szCs w:val="22"/>
        </w:rPr>
        <w:t xml:space="preserve">. </w:t>
      </w:r>
      <w:proofErr w:type="spellStart"/>
      <w:r w:rsidRPr="00801348">
        <w:rPr>
          <w:sz w:val="22"/>
          <w:szCs w:val="22"/>
        </w:rPr>
        <w:t>Selain</w:t>
      </w:r>
      <w:proofErr w:type="spellEnd"/>
      <w:r w:rsidRPr="00801348">
        <w:rPr>
          <w:sz w:val="22"/>
          <w:szCs w:val="22"/>
        </w:rPr>
        <w:t xml:space="preserve"> </w:t>
      </w:r>
      <w:proofErr w:type="spellStart"/>
      <w:r w:rsidRPr="00801348">
        <w:rPr>
          <w:sz w:val="22"/>
          <w:szCs w:val="22"/>
        </w:rPr>
        <w:t>memiliki</w:t>
      </w:r>
      <w:proofErr w:type="spellEnd"/>
      <w:r w:rsidRPr="00801348">
        <w:rPr>
          <w:sz w:val="22"/>
          <w:szCs w:val="22"/>
        </w:rPr>
        <w:t xml:space="preserve"> </w:t>
      </w:r>
      <w:proofErr w:type="spellStart"/>
      <w:r w:rsidRPr="00801348">
        <w:rPr>
          <w:sz w:val="22"/>
          <w:szCs w:val="22"/>
        </w:rPr>
        <w:t>keunggulan-keunggulan</w:t>
      </w:r>
      <w:proofErr w:type="spellEnd"/>
      <w:r w:rsidRPr="00801348">
        <w:rPr>
          <w:sz w:val="22"/>
          <w:szCs w:val="22"/>
        </w:rPr>
        <w:t xml:space="preserve"> yang </w:t>
      </w:r>
      <w:proofErr w:type="spellStart"/>
      <w:r w:rsidRPr="00801348">
        <w:rPr>
          <w:sz w:val="22"/>
          <w:szCs w:val="22"/>
        </w:rPr>
        <w:t>telah</w:t>
      </w:r>
      <w:proofErr w:type="spellEnd"/>
      <w:r w:rsidRPr="00801348">
        <w:rPr>
          <w:sz w:val="22"/>
          <w:szCs w:val="22"/>
        </w:rPr>
        <w:t xml:space="preserve"> </w:t>
      </w:r>
      <w:proofErr w:type="spellStart"/>
      <w:r w:rsidRPr="00801348">
        <w:rPr>
          <w:sz w:val="22"/>
          <w:szCs w:val="22"/>
        </w:rPr>
        <w:t>disebutkan</w:t>
      </w:r>
      <w:proofErr w:type="spellEnd"/>
      <w:r w:rsidRPr="00801348">
        <w:rPr>
          <w:sz w:val="22"/>
          <w:szCs w:val="22"/>
        </w:rPr>
        <w:t xml:space="preserve">, Flask juga </w:t>
      </w:r>
      <w:proofErr w:type="spellStart"/>
      <w:r w:rsidRPr="00801348">
        <w:rPr>
          <w:sz w:val="22"/>
          <w:szCs w:val="22"/>
        </w:rPr>
        <w:t>memiliki</w:t>
      </w:r>
      <w:proofErr w:type="spellEnd"/>
      <w:r w:rsidRPr="00801348">
        <w:rPr>
          <w:sz w:val="22"/>
          <w:szCs w:val="22"/>
        </w:rPr>
        <w:t xml:space="preserve"> </w:t>
      </w:r>
      <w:proofErr w:type="spellStart"/>
      <w:r w:rsidRPr="00801348">
        <w:rPr>
          <w:sz w:val="22"/>
          <w:szCs w:val="22"/>
        </w:rPr>
        <w:t>kekurangan</w:t>
      </w:r>
      <w:proofErr w:type="spellEnd"/>
      <w:r w:rsidRPr="00801348">
        <w:rPr>
          <w:sz w:val="22"/>
          <w:szCs w:val="22"/>
        </w:rPr>
        <w:t xml:space="preserve">, </w:t>
      </w:r>
      <w:proofErr w:type="spellStart"/>
      <w:r w:rsidRPr="00801348">
        <w:rPr>
          <w:sz w:val="22"/>
          <w:szCs w:val="22"/>
        </w:rPr>
        <w:t>diantaranya</w:t>
      </w:r>
      <w:proofErr w:type="spellEnd"/>
      <w:r w:rsidRPr="00801348">
        <w:rPr>
          <w:sz w:val="22"/>
          <w:szCs w:val="22"/>
        </w:rPr>
        <w:t xml:space="preserve"> </w:t>
      </w:r>
      <w:proofErr w:type="spellStart"/>
      <w:r w:rsidRPr="00801348">
        <w:rPr>
          <w:sz w:val="22"/>
          <w:szCs w:val="22"/>
        </w:rPr>
        <w:t>adalah</w:t>
      </w:r>
      <w:proofErr w:type="spellEnd"/>
      <w:r w:rsidRPr="00801348">
        <w:rPr>
          <w:sz w:val="22"/>
          <w:szCs w:val="22"/>
        </w:rPr>
        <w:t xml:space="preserve">. </w:t>
      </w:r>
    </w:p>
    <w:p w14:paraId="273D0D11" w14:textId="77777777" w:rsidR="00801348" w:rsidRDefault="00801348" w:rsidP="00801348">
      <w:pPr>
        <w:pStyle w:val="NormalWeb"/>
        <w:shd w:val="clear" w:color="auto" w:fill="FEFEFE"/>
        <w:spacing w:before="0" w:beforeAutospacing="0" w:after="390" w:afterAutospacing="0" w:line="360" w:lineRule="auto"/>
        <w:ind w:left="72"/>
        <w:jc w:val="both"/>
        <w:rPr>
          <w:sz w:val="22"/>
          <w:szCs w:val="22"/>
        </w:rPr>
      </w:pPr>
      <w:r w:rsidRPr="00801348">
        <w:rPr>
          <w:sz w:val="22"/>
          <w:szCs w:val="22"/>
        </w:rPr>
        <w:t xml:space="preserve">• </w:t>
      </w:r>
      <w:proofErr w:type="spellStart"/>
      <w:r w:rsidRPr="00801348">
        <w:rPr>
          <w:sz w:val="22"/>
          <w:szCs w:val="22"/>
        </w:rPr>
        <w:t>Tidak</w:t>
      </w:r>
      <w:proofErr w:type="spellEnd"/>
      <w:r w:rsidRPr="00801348">
        <w:rPr>
          <w:sz w:val="22"/>
          <w:szCs w:val="22"/>
        </w:rPr>
        <w:t xml:space="preserve"> </w:t>
      </w:r>
      <w:proofErr w:type="spellStart"/>
      <w:r w:rsidRPr="00801348">
        <w:rPr>
          <w:sz w:val="22"/>
          <w:szCs w:val="22"/>
        </w:rPr>
        <w:t>memiliki</w:t>
      </w:r>
      <w:proofErr w:type="spellEnd"/>
      <w:r w:rsidRPr="00801348">
        <w:rPr>
          <w:sz w:val="22"/>
          <w:szCs w:val="22"/>
        </w:rPr>
        <w:t xml:space="preserve"> ORM dan database layer </w:t>
      </w:r>
      <w:proofErr w:type="spellStart"/>
      <w:r w:rsidRPr="00801348">
        <w:rPr>
          <w:sz w:val="22"/>
          <w:szCs w:val="22"/>
        </w:rPr>
        <w:t>bawaan</w:t>
      </w:r>
      <w:proofErr w:type="spellEnd"/>
      <w:r w:rsidRPr="00801348">
        <w:rPr>
          <w:sz w:val="22"/>
          <w:szCs w:val="22"/>
        </w:rPr>
        <w:t xml:space="preserve">, </w:t>
      </w:r>
      <w:proofErr w:type="spellStart"/>
      <w:r w:rsidRPr="00801348">
        <w:rPr>
          <w:sz w:val="22"/>
          <w:szCs w:val="22"/>
        </w:rPr>
        <w:t>sehingga</w:t>
      </w:r>
      <w:proofErr w:type="spellEnd"/>
      <w:r w:rsidRPr="00801348">
        <w:rPr>
          <w:sz w:val="22"/>
          <w:szCs w:val="22"/>
        </w:rPr>
        <w:t xml:space="preserve"> </w:t>
      </w:r>
      <w:proofErr w:type="spellStart"/>
      <w:r w:rsidRPr="00801348">
        <w:rPr>
          <w:sz w:val="22"/>
          <w:szCs w:val="22"/>
        </w:rPr>
        <w:t>harus</w:t>
      </w:r>
      <w:proofErr w:type="spellEnd"/>
      <w:r w:rsidRPr="00801348">
        <w:rPr>
          <w:sz w:val="22"/>
          <w:szCs w:val="22"/>
        </w:rPr>
        <w:t xml:space="preserve"> </w:t>
      </w:r>
      <w:proofErr w:type="spellStart"/>
      <w:r w:rsidRPr="00801348">
        <w:rPr>
          <w:sz w:val="22"/>
          <w:szCs w:val="22"/>
        </w:rPr>
        <w:t>menggunakan</w:t>
      </w:r>
      <w:proofErr w:type="spellEnd"/>
      <w:r w:rsidRPr="00801348">
        <w:rPr>
          <w:sz w:val="22"/>
          <w:szCs w:val="22"/>
        </w:rPr>
        <w:t xml:space="preserve"> </w:t>
      </w:r>
      <w:proofErr w:type="spellStart"/>
      <w:r w:rsidRPr="00801348">
        <w:rPr>
          <w:sz w:val="22"/>
          <w:szCs w:val="22"/>
        </w:rPr>
        <w:t>aplikasi</w:t>
      </w:r>
      <w:proofErr w:type="spellEnd"/>
      <w:r w:rsidRPr="00801348">
        <w:rPr>
          <w:sz w:val="22"/>
          <w:szCs w:val="22"/>
        </w:rPr>
        <w:t xml:space="preserve"> </w:t>
      </w:r>
      <w:proofErr w:type="spellStart"/>
      <w:r w:rsidRPr="00801348">
        <w:rPr>
          <w:sz w:val="22"/>
          <w:szCs w:val="22"/>
        </w:rPr>
        <w:t>dari</w:t>
      </w:r>
      <w:proofErr w:type="spellEnd"/>
      <w:r w:rsidRPr="00801348">
        <w:rPr>
          <w:sz w:val="22"/>
          <w:szCs w:val="22"/>
        </w:rPr>
        <w:t xml:space="preserve"> </w:t>
      </w:r>
      <w:proofErr w:type="spellStart"/>
      <w:r w:rsidRPr="00801348">
        <w:rPr>
          <w:sz w:val="22"/>
          <w:szCs w:val="22"/>
        </w:rPr>
        <w:t>pihak</w:t>
      </w:r>
      <w:proofErr w:type="spellEnd"/>
      <w:r w:rsidRPr="00801348">
        <w:rPr>
          <w:sz w:val="22"/>
          <w:szCs w:val="22"/>
        </w:rPr>
        <w:t xml:space="preserve"> </w:t>
      </w:r>
      <w:proofErr w:type="spellStart"/>
      <w:r w:rsidRPr="00801348">
        <w:rPr>
          <w:sz w:val="22"/>
          <w:szCs w:val="22"/>
        </w:rPr>
        <w:t>ketiga</w:t>
      </w:r>
      <w:proofErr w:type="spellEnd"/>
      <w:r w:rsidRPr="00801348">
        <w:rPr>
          <w:sz w:val="22"/>
          <w:szCs w:val="22"/>
        </w:rPr>
        <w:t xml:space="preserve">. </w:t>
      </w:r>
    </w:p>
    <w:p w14:paraId="2E3333C3" w14:textId="4A6BDE54" w:rsidR="00801348" w:rsidRPr="00801348" w:rsidRDefault="00801348" w:rsidP="00801348">
      <w:pPr>
        <w:pStyle w:val="NormalWeb"/>
        <w:shd w:val="clear" w:color="auto" w:fill="FEFEFE"/>
        <w:spacing w:before="0" w:beforeAutospacing="0" w:after="390" w:afterAutospacing="0" w:line="360" w:lineRule="auto"/>
        <w:ind w:left="72"/>
        <w:jc w:val="both"/>
        <w:rPr>
          <w:color w:val="000000" w:themeColor="text1"/>
          <w:sz w:val="28"/>
          <w:szCs w:val="28"/>
        </w:rPr>
      </w:pPr>
      <w:r w:rsidRPr="00801348">
        <w:rPr>
          <w:sz w:val="22"/>
          <w:szCs w:val="22"/>
        </w:rPr>
        <w:lastRenderedPageBreak/>
        <w:t xml:space="preserve">• </w:t>
      </w:r>
      <w:proofErr w:type="spellStart"/>
      <w:r w:rsidRPr="00801348">
        <w:rPr>
          <w:sz w:val="22"/>
          <w:szCs w:val="22"/>
        </w:rPr>
        <w:t>Tidak</w:t>
      </w:r>
      <w:proofErr w:type="spellEnd"/>
      <w:r w:rsidRPr="00801348">
        <w:rPr>
          <w:sz w:val="22"/>
          <w:szCs w:val="22"/>
        </w:rPr>
        <w:t xml:space="preserve"> async-friendly. </w:t>
      </w:r>
      <w:proofErr w:type="spellStart"/>
      <w:r w:rsidRPr="00801348">
        <w:rPr>
          <w:sz w:val="22"/>
          <w:szCs w:val="22"/>
        </w:rPr>
        <w:t>Karakteristik</w:t>
      </w:r>
      <w:proofErr w:type="spellEnd"/>
      <w:r w:rsidRPr="00801348">
        <w:rPr>
          <w:sz w:val="22"/>
          <w:szCs w:val="22"/>
        </w:rPr>
        <w:t xml:space="preserve"> Flask yang </w:t>
      </w:r>
      <w:proofErr w:type="spellStart"/>
      <w:r w:rsidRPr="00801348">
        <w:rPr>
          <w:sz w:val="22"/>
          <w:szCs w:val="22"/>
        </w:rPr>
        <w:t>sangat</w:t>
      </w:r>
      <w:proofErr w:type="spellEnd"/>
      <w:r w:rsidRPr="00801348">
        <w:rPr>
          <w:sz w:val="22"/>
          <w:szCs w:val="22"/>
        </w:rPr>
        <w:t xml:space="preserve"> </w:t>
      </w:r>
      <w:proofErr w:type="spellStart"/>
      <w:r w:rsidRPr="00801348">
        <w:rPr>
          <w:sz w:val="22"/>
          <w:szCs w:val="22"/>
        </w:rPr>
        <w:t>membutuhkan</w:t>
      </w:r>
      <w:proofErr w:type="spellEnd"/>
      <w:r w:rsidRPr="00801348">
        <w:rPr>
          <w:sz w:val="22"/>
          <w:szCs w:val="22"/>
        </w:rPr>
        <w:t xml:space="preserve"> </w:t>
      </w:r>
      <w:proofErr w:type="spellStart"/>
      <w:r w:rsidRPr="00801348">
        <w:rPr>
          <w:sz w:val="22"/>
          <w:szCs w:val="22"/>
        </w:rPr>
        <w:t>aplikasi</w:t>
      </w:r>
      <w:proofErr w:type="spellEnd"/>
      <w:r w:rsidRPr="00801348">
        <w:rPr>
          <w:sz w:val="22"/>
          <w:szCs w:val="22"/>
        </w:rPr>
        <w:t xml:space="preserve"> </w:t>
      </w:r>
      <w:proofErr w:type="spellStart"/>
      <w:r w:rsidRPr="00801348">
        <w:rPr>
          <w:sz w:val="22"/>
          <w:szCs w:val="22"/>
        </w:rPr>
        <w:t>pihak</w:t>
      </w:r>
      <w:proofErr w:type="spellEnd"/>
      <w:r w:rsidRPr="00801348">
        <w:rPr>
          <w:sz w:val="22"/>
          <w:szCs w:val="22"/>
        </w:rPr>
        <w:t xml:space="preserve"> </w:t>
      </w:r>
      <w:proofErr w:type="spellStart"/>
      <w:r w:rsidRPr="00801348">
        <w:rPr>
          <w:sz w:val="22"/>
          <w:szCs w:val="22"/>
        </w:rPr>
        <w:t>ketiga</w:t>
      </w:r>
      <w:proofErr w:type="spellEnd"/>
      <w:r w:rsidRPr="00801348">
        <w:rPr>
          <w:sz w:val="22"/>
          <w:szCs w:val="22"/>
        </w:rPr>
        <w:t xml:space="preserve"> </w:t>
      </w:r>
      <w:proofErr w:type="spellStart"/>
      <w:r w:rsidRPr="00801348">
        <w:rPr>
          <w:sz w:val="22"/>
          <w:szCs w:val="22"/>
        </w:rPr>
        <w:t>dalam</w:t>
      </w:r>
      <w:proofErr w:type="spellEnd"/>
      <w:r w:rsidRPr="00801348">
        <w:rPr>
          <w:sz w:val="22"/>
          <w:szCs w:val="22"/>
        </w:rPr>
        <w:t xml:space="preserve"> </w:t>
      </w:r>
      <w:proofErr w:type="spellStart"/>
      <w:r w:rsidRPr="00801348">
        <w:rPr>
          <w:sz w:val="22"/>
          <w:szCs w:val="22"/>
        </w:rPr>
        <w:t>menjalankan</w:t>
      </w:r>
      <w:proofErr w:type="spellEnd"/>
      <w:r w:rsidRPr="00801348">
        <w:rPr>
          <w:sz w:val="22"/>
          <w:szCs w:val="22"/>
        </w:rPr>
        <w:t xml:space="preserve"> </w:t>
      </w:r>
      <w:proofErr w:type="spellStart"/>
      <w:r w:rsidRPr="00801348">
        <w:rPr>
          <w:sz w:val="22"/>
          <w:szCs w:val="22"/>
        </w:rPr>
        <w:t>fitur-fiturnya</w:t>
      </w:r>
      <w:proofErr w:type="spellEnd"/>
      <w:r w:rsidRPr="00801348">
        <w:rPr>
          <w:sz w:val="22"/>
          <w:szCs w:val="22"/>
        </w:rPr>
        <w:t xml:space="preserve"> </w:t>
      </w:r>
      <w:proofErr w:type="spellStart"/>
      <w:r w:rsidRPr="00801348">
        <w:rPr>
          <w:sz w:val="22"/>
          <w:szCs w:val="22"/>
        </w:rPr>
        <w:t>menjadi</w:t>
      </w:r>
      <w:proofErr w:type="spellEnd"/>
      <w:r w:rsidRPr="00801348">
        <w:rPr>
          <w:sz w:val="22"/>
          <w:szCs w:val="22"/>
        </w:rPr>
        <w:t xml:space="preserve"> </w:t>
      </w:r>
      <w:proofErr w:type="spellStart"/>
      <w:r w:rsidRPr="00801348">
        <w:rPr>
          <w:sz w:val="22"/>
          <w:szCs w:val="22"/>
        </w:rPr>
        <w:t>pedang</w:t>
      </w:r>
      <w:proofErr w:type="spellEnd"/>
      <w:r w:rsidRPr="00801348">
        <w:rPr>
          <w:sz w:val="22"/>
          <w:szCs w:val="22"/>
        </w:rPr>
        <w:t xml:space="preserve"> </w:t>
      </w:r>
      <w:proofErr w:type="spellStart"/>
      <w:r w:rsidRPr="00801348">
        <w:rPr>
          <w:sz w:val="22"/>
          <w:szCs w:val="22"/>
        </w:rPr>
        <w:t>bermata</w:t>
      </w:r>
      <w:proofErr w:type="spellEnd"/>
      <w:r w:rsidRPr="00801348">
        <w:rPr>
          <w:sz w:val="22"/>
          <w:szCs w:val="22"/>
        </w:rPr>
        <w:t xml:space="preserve"> </w:t>
      </w:r>
      <w:proofErr w:type="spellStart"/>
      <w:r w:rsidRPr="00801348">
        <w:rPr>
          <w:sz w:val="22"/>
          <w:szCs w:val="22"/>
        </w:rPr>
        <w:t>dua</w:t>
      </w:r>
      <w:proofErr w:type="spellEnd"/>
      <w:r w:rsidRPr="00801348">
        <w:rPr>
          <w:sz w:val="22"/>
          <w:szCs w:val="22"/>
        </w:rPr>
        <w:t xml:space="preserve"> yang </w:t>
      </w:r>
      <w:proofErr w:type="spellStart"/>
      <w:r w:rsidRPr="00801348">
        <w:rPr>
          <w:sz w:val="22"/>
          <w:szCs w:val="22"/>
        </w:rPr>
        <w:t>bisa</w:t>
      </w:r>
      <w:proofErr w:type="spellEnd"/>
      <w:r w:rsidRPr="00801348">
        <w:rPr>
          <w:sz w:val="22"/>
          <w:szCs w:val="22"/>
        </w:rPr>
        <w:t xml:space="preserve"> </w:t>
      </w:r>
      <w:proofErr w:type="spellStart"/>
      <w:r w:rsidRPr="00801348">
        <w:rPr>
          <w:sz w:val="22"/>
          <w:szCs w:val="22"/>
        </w:rPr>
        <w:t>menjadi</w:t>
      </w:r>
      <w:proofErr w:type="spellEnd"/>
      <w:r w:rsidRPr="00801348">
        <w:rPr>
          <w:sz w:val="22"/>
          <w:szCs w:val="22"/>
        </w:rPr>
        <w:t xml:space="preserve"> </w:t>
      </w:r>
      <w:proofErr w:type="spellStart"/>
      <w:r w:rsidRPr="00801348">
        <w:rPr>
          <w:sz w:val="22"/>
          <w:szCs w:val="22"/>
        </w:rPr>
        <w:t>keunggulan</w:t>
      </w:r>
      <w:proofErr w:type="spellEnd"/>
      <w:r w:rsidRPr="00801348">
        <w:rPr>
          <w:sz w:val="22"/>
          <w:szCs w:val="22"/>
        </w:rPr>
        <w:t xml:space="preserve"> </w:t>
      </w:r>
      <w:proofErr w:type="spellStart"/>
      <w:r w:rsidRPr="00801348">
        <w:rPr>
          <w:sz w:val="22"/>
          <w:szCs w:val="22"/>
        </w:rPr>
        <w:t>maupun</w:t>
      </w:r>
      <w:proofErr w:type="spellEnd"/>
      <w:r w:rsidRPr="00801348">
        <w:rPr>
          <w:sz w:val="22"/>
          <w:szCs w:val="22"/>
        </w:rPr>
        <w:t xml:space="preserve"> </w:t>
      </w:r>
      <w:proofErr w:type="spellStart"/>
      <w:r w:rsidRPr="00801348">
        <w:rPr>
          <w:sz w:val="22"/>
          <w:szCs w:val="22"/>
        </w:rPr>
        <w:t>kekurangan</w:t>
      </w:r>
      <w:proofErr w:type="spellEnd"/>
      <w:r w:rsidRPr="00801348">
        <w:rPr>
          <w:sz w:val="22"/>
          <w:szCs w:val="22"/>
        </w:rPr>
        <w:t xml:space="preserve"> </w:t>
      </w:r>
      <w:proofErr w:type="spellStart"/>
      <w:r w:rsidRPr="00801348">
        <w:rPr>
          <w:sz w:val="22"/>
          <w:szCs w:val="22"/>
        </w:rPr>
        <w:t>dari</w:t>
      </w:r>
      <w:proofErr w:type="spellEnd"/>
      <w:r w:rsidRPr="00801348">
        <w:rPr>
          <w:sz w:val="22"/>
          <w:szCs w:val="22"/>
        </w:rPr>
        <w:t xml:space="preserve"> Flask </w:t>
      </w:r>
      <w:proofErr w:type="spellStart"/>
      <w:r w:rsidRPr="00801348">
        <w:rPr>
          <w:sz w:val="22"/>
          <w:szCs w:val="22"/>
        </w:rPr>
        <w:t>itu</w:t>
      </w:r>
      <w:proofErr w:type="spellEnd"/>
      <w:r w:rsidRPr="00801348">
        <w:rPr>
          <w:sz w:val="22"/>
          <w:szCs w:val="22"/>
        </w:rPr>
        <w:t xml:space="preserve"> </w:t>
      </w:r>
      <w:proofErr w:type="spellStart"/>
      <w:r w:rsidRPr="00801348">
        <w:rPr>
          <w:sz w:val="22"/>
          <w:szCs w:val="22"/>
        </w:rPr>
        <w:t>sendiri</w:t>
      </w:r>
      <w:proofErr w:type="spellEnd"/>
      <w:r w:rsidRPr="00801348">
        <w:rPr>
          <w:sz w:val="22"/>
          <w:szCs w:val="22"/>
        </w:rPr>
        <w:t>.</w:t>
      </w:r>
    </w:p>
    <w:p w14:paraId="09743BA9" w14:textId="513B638C" w:rsidR="00D744AC" w:rsidRPr="00D52091" w:rsidRDefault="00D744AC" w:rsidP="00FE24AC">
      <w:pPr>
        <w:pStyle w:val="Heading2"/>
        <w:spacing w:line="360" w:lineRule="auto"/>
        <w:rPr>
          <w:rStyle w:val="Hyperlink"/>
          <w:rFonts w:ascii="Times New Roman" w:hAnsi="Times New Roman"/>
          <w:i/>
          <w:iCs w:val="0"/>
          <w:color w:val="000000" w:themeColor="text1"/>
          <w:sz w:val="24"/>
          <w:szCs w:val="24"/>
          <w:u w:val="none"/>
          <w:shd w:val="clear" w:color="auto" w:fill="FFFFFF" w:themeFill="background1"/>
        </w:rPr>
      </w:pPr>
      <w:bookmarkStart w:id="90" w:name="_Toc97046965"/>
      <w:r w:rsidRPr="00D52091">
        <w:rPr>
          <w:rStyle w:val="Hyperlink"/>
          <w:rFonts w:ascii="Times New Roman" w:hAnsi="Times New Roman"/>
          <w:i/>
          <w:iCs w:val="0"/>
          <w:color w:val="000000" w:themeColor="text1"/>
          <w:sz w:val="24"/>
          <w:szCs w:val="24"/>
          <w:u w:val="none"/>
          <w:shd w:val="clear" w:color="auto" w:fill="FFFFFF" w:themeFill="background1"/>
        </w:rPr>
        <w:t>HTML</w:t>
      </w:r>
      <w:bookmarkEnd w:id="90"/>
    </w:p>
    <w:p w14:paraId="13CB638D" w14:textId="77777777" w:rsidR="00D744AC" w:rsidRPr="00D52091" w:rsidRDefault="00D744AC" w:rsidP="00FE24AC">
      <w:pPr>
        <w:pStyle w:val="NormalWeb"/>
        <w:shd w:val="clear" w:color="auto" w:fill="FFFFFF"/>
        <w:spacing w:line="360" w:lineRule="auto"/>
        <w:rPr>
          <w:color w:val="000000" w:themeColor="text1"/>
          <w:lang w:val="en-ID" w:eastAsia="en-ID"/>
        </w:rPr>
      </w:pPr>
      <w:r w:rsidRPr="00D52091">
        <w:rPr>
          <w:rStyle w:val="Emphasis"/>
          <w:b/>
          <w:bCs/>
          <w:color w:val="000000" w:themeColor="text1"/>
        </w:rPr>
        <w:t xml:space="preserve">Hypertext </w:t>
      </w:r>
      <w:proofErr w:type="spellStart"/>
      <w:r w:rsidRPr="00D52091">
        <w:rPr>
          <w:rStyle w:val="Emphasis"/>
          <w:b/>
          <w:bCs/>
          <w:color w:val="000000" w:themeColor="text1"/>
        </w:rPr>
        <w:t>Markup</w:t>
      </w:r>
      <w:proofErr w:type="spellEnd"/>
      <w:r w:rsidRPr="00D52091">
        <w:rPr>
          <w:rStyle w:val="Emphasis"/>
          <w:b/>
          <w:bCs/>
          <w:color w:val="000000" w:themeColor="text1"/>
        </w:rPr>
        <w:t xml:space="preserve"> Language </w:t>
      </w:r>
      <w:proofErr w:type="spellStart"/>
      <w:r w:rsidRPr="00D52091">
        <w:rPr>
          <w:color w:val="000000" w:themeColor="text1"/>
        </w:rPr>
        <w:t>atau</w:t>
      </w:r>
      <w:proofErr w:type="spellEnd"/>
      <w:r w:rsidRPr="00D52091">
        <w:rPr>
          <w:color w:val="000000" w:themeColor="text1"/>
        </w:rPr>
        <w:t> </w:t>
      </w:r>
      <w:r w:rsidRPr="00D52091">
        <w:rPr>
          <w:rStyle w:val="Strong"/>
          <w:color w:val="000000" w:themeColor="text1"/>
        </w:rPr>
        <w:t xml:space="preserve">HTML </w:t>
      </w:r>
      <w:proofErr w:type="spellStart"/>
      <w:r w:rsidRPr="00D52091">
        <w:rPr>
          <w:rStyle w:val="Strong"/>
          <w:color w:val="000000" w:themeColor="text1"/>
        </w:rPr>
        <w:t>adalah</w:t>
      </w:r>
      <w:proofErr w:type="spellEnd"/>
      <w:r w:rsidRPr="00D52091">
        <w:rPr>
          <w:color w:val="000000" w:themeColor="text1"/>
        </w:rPr>
        <w:t> </w:t>
      </w:r>
      <w:proofErr w:type="spellStart"/>
      <w:r w:rsidRPr="00D52091">
        <w:rPr>
          <w:color w:val="000000" w:themeColor="text1"/>
        </w:rPr>
        <w:t>bahasa</w:t>
      </w:r>
      <w:proofErr w:type="spellEnd"/>
      <w:r w:rsidRPr="00D52091">
        <w:rPr>
          <w:color w:val="000000" w:themeColor="text1"/>
        </w:rPr>
        <w:t xml:space="preserve"> </w:t>
      </w:r>
      <w:proofErr w:type="spellStart"/>
      <w:r w:rsidRPr="00D52091">
        <w:rPr>
          <w:color w:val="000000" w:themeColor="text1"/>
        </w:rPr>
        <w:t>markup</w:t>
      </w:r>
      <w:proofErr w:type="spellEnd"/>
      <w:r w:rsidRPr="00D52091">
        <w:rPr>
          <w:color w:val="000000" w:themeColor="text1"/>
        </w:rPr>
        <w:t xml:space="preserve"> yang </w:t>
      </w:r>
      <w:proofErr w:type="spellStart"/>
      <w:r w:rsidRPr="00D52091">
        <w:rPr>
          <w:color w:val="000000" w:themeColor="text1"/>
        </w:rPr>
        <w:t>digunakan</w:t>
      </w:r>
      <w:proofErr w:type="spellEnd"/>
      <w:r w:rsidRPr="00D52091">
        <w:rPr>
          <w:color w:val="000000" w:themeColor="text1"/>
        </w:rPr>
        <w:t xml:space="preserve">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membuat</w:t>
      </w:r>
      <w:proofErr w:type="spellEnd"/>
      <w:r w:rsidRPr="00D52091">
        <w:rPr>
          <w:color w:val="000000" w:themeColor="text1"/>
        </w:rPr>
        <w:t xml:space="preserve"> </w:t>
      </w:r>
      <w:proofErr w:type="spellStart"/>
      <w:r w:rsidRPr="00D52091">
        <w:rPr>
          <w:color w:val="000000" w:themeColor="text1"/>
        </w:rPr>
        <w:t>struktur</w:t>
      </w:r>
      <w:proofErr w:type="spellEnd"/>
      <w:r w:rsidRPr="00D52091">
        <w:rPr>
          <w:color w:val="000000" w:themeColor="text1"/>
        </w:rPr>
        <w:t xml:space="preserve"> </w:t>
      </w:r>
      <w:proofErr w:type="spellStart"/>
      <w:r w:rsidRPr="00D52091">
        <w:rPr>
          <w:color w:val="000000" w:themeColor="text1"/>
        </w:rPr>
        <w:t>halaman</w:t>
      </w:r>
      <w:proofErr w:type="spellEnd"/>
      <w:r w:rsidRPr="00D52091">
        <w:rPr>
          <w:color w:val="000000" w:themeColor="text1"/>
        </w:rPr>
        <w:t xml:space="preserve"> website. </w:t>
      </w:r>
    </w:p>
    <w:p w14:paraId="2E91E71F" w14:textId="0002C781" w:rsidR="00120378" w:rsidRDefault="00120378" w:rsidP="00120378">
      <w:pPr>
        <w:pStyle w:val="NormalWeb"/>
        <w:shd w:val="clear" w:color="auto" w:fill="FFFFFF"/>
        <w:spacing w:line="360" w:lineRule="auto"/>
        <w:ind w:firstLine="720"/>
        <w:jc w:val="both"/>
        <w:rPr>
          <w:color w:val="292929"/>
          <w:shd w:val="clear" w:color="auto" w:fill="FFFFFF"/>
        </w:rPr>
      </w:pPr>
      <w:r w:rsidRPr="00120378">
        <w:rPr>
          <w:color w:val="292929"/>
          <w:shd w:val="clear" w:color="auto" w:fill="FFFFFF"/>
        </w:rPr>
        <w:t xml:space="preserve">HTML </w:t>
      </w:r>
      <w:proofErr w:type="spellStart"/>
      <w:r w:rsidRPr="00120378">
        <w:rPr>
          <w:color w:val="292929"/>
          <w:shd w:val="clear" w:color="auto" w:fill="FFFFFF"/>
        </w:rPr>
        <w:t>atau</w:t>
      </w:r>
      <w:proofErr w:type="spellEnd"/>
      <w:r w:rsidRPr="00120378">
        <w:rPr>
          <w:color w:val="292929"/>
          <w:shd w:val="clear" w:color="auto" w:fill="FFFFFF"/>
        </w:rPr>
        <w:t> </w:t>
      </w:r>
      <w:r w:rsidRPr="00120378">
        <w:rPr>
          <w:i/>
          <w:iCs/>
          <w:color w:val="292929"/>
          <w:shd w:val="clear" w:color="auto" w:fill="FFFFFF"/>
        </w:rPr>
        <w:t xml:space="preserve">Hypertext </w:t>
      </w:r>
      <w:proofErr w:type="spellStart"/>
      <w:r w:rsidRPr="00120378">
        <w:rPr>
          <w:i/>
          <w:iCs/>
          <w:color w:val="292929"/>
          <w:shd w:val="clear" w:color="auto" w:fill="FFFFFF"/>
        </w:rPr>
        <w:t>Markup</w:t>
      </w:r>
      <w:proofErr w:type="spellEnd"/>
      <w:r w:rsidRPr="00120378">
        <w:rPr>
          <w:i/>
          <w:iCs/>
          <w:color w:val="292929"/>
          <w:shd w:val="clear" w:color="auto" w:fill="FFFFFF"/>
        </w:rPr>
        <w:t xml:space="preserve"> Language </w:t>
      </w:r>
      <w:proofErr w:type="spellStart"/>
      <w:r w:rsidRPr="00120378">
        <w:rPr>
          <w:color w:val="292929"/>
          <w:shd w:val="clear" w:color="auto" w:fill="FFFFFF"/>
        </w:rPr>
        <w:t>adalah</w:t>
      </w:r>
      <w:proofErr w:type="spellEnd"/>
      <w:r w:rsidRPr="00120378">
        <w:rPr>
          <w:color w:val="292929"/>
          <w:shd w:val="clear" w:color="auto" w:fill="FFFFFF"/>
        </w:rPr>
        <w:t xml:space="preserve"> </w:t>
      </w:r>
      <w:proofErr w:type="spellStart"/>
      <w:r w:rsidRPr="00120378">
        <w:rPr>
          <w:color w:val="292929"/>
          <w:shd w:val="clear" w:color="auto" w:fill="FFFFFF"/>
        </w:rPr>
        <w:t>bahasa</w:t>
      </w:r>
      <w:proofErr w:type="spellEnd"/>
      <w:r w:rsidRPr="00120378">
        <w:rPr>
          <w:color w:val="292929"/>
          <w:shd w:val="clear" w:color="auto" w:fill="FFFFFF"/>
        </w:rPr>
        <w:t xml:space="preserve"> </w:t>
      </w:r>
      <w:proofErr w:type="spellStart"/>
      <w:r w:rsidRPr="00120378">
        <w:rPr>
          <w:color w:val="292929"/>
          <w:shd w:val="clear" w:color="auto" w:fill="FFFFFF"/>
        </w:rPr>
        <w:t>markup</w:t>
      </w:r>
      <w:proofErr w:type="spellEnd"/>
      <w:r w:rsidRPr="00120378">
        <w:rPr>
          <w:color w:val="292929"/>
          <w:shd w:val="clear" w:color="auto" w:fill="FFFFFF"/>
        </w:rPr>
        <w:t xml:space="preserve"> yang </w:t>
      </w:r>
      <w:proofErr w:type="spellStart"/>
      <w:r w:rsidRPr="00120378">
        <w:rPr>
          <w:color w:val="292929"/>
          <w:shd w:val="clear" w:color="auto" w:fill="FFFFFF"/>
        </w:rPr>
        <w:t>digunakan</w:t>
      </w:r>
      <w:proofErr w:type="spellEnd"/>
      <w:r w:rsidRPr="00120378">
        <w:rPr>
          <w:color w:val="292929"/>
          <w:shd w:val="clear" w:color="auto" w:fill="FFFFFF"/>
        </w:rPr>
        <w:t xml:space="preserve"> </w:t>
      </w:r>
      <w:proofErr w:type="spellStart"/>
      <w:r w:rsidRPr="00120378">
        <w:rPr>
          <w:color w:val="292929"/>
          <w:shd w:val="clear" w:color="auto" w:fill="FFFFFF"/>
        </w:rPr>
        <w:t>untuk</w:t>
      </w:r>
      <w:proofErr w:type="spellEnd"/>
      <w:r w:rsidRPr="00120378">
        <w:rPr>
          <w:color w:val="292929"/>
          <w:shd w:val="clear" w:color="auto" w:fill="FFFFFF"/>
        </w:rPr>
        <w:t xml:space="preserve"> </w:t>
      </w:r>
      <w:proofErr w:type="spellStart"/>
      <w:r w:rsidRPr="00120378">
        <w:rPr>
          <w:color w:val="292929"/>
          <w:shd w:val="clear" w:color="auto" w:fill="FFFFFF"/>
        </w:rPr>
        <w:t>membuat</w:t>
      </w:r>
      <w:proofErr w:type="spellEnd"/>
      <w:r w:rsidRPr="00120378">
        <w:rPr>
          <w:color w:val="292929"/>
          <w:shd w:val="clear" w:color="auto" w:fill="FFFFFF"/>
        </w:rPr>
        <w:t xml:space="preserve"> </w:t>
      </w:r>
      <w:proofErr w:type="spellStart"/>
      <w:r w:rsidRPr="00120378">
        <w:rPr>
          <w:color w:val="292929"/>
          <w:shd w:val="clear" w:color="auto" w:fill="FFFFFF"/>
        </w:rPr>
        <w:t>struktur</w:t>
      </w:r>
      <w:proofErr w:type="spellEnd"/>
      <w:r w:rsidRPr="00120378">
        <w:rPr>
          <w:color w:val="292929"/>
          <w:shd w:val="clear" w:color="auto" w:fill="FFFFFF"/>
        </w:rPr>
        <w:t xml:space="preserve"> </w:t>
      </w:r>
      <w:proofErr w:type="spellStart"/>
      <w:r w:rsidRPr="00120378">
        <w:rPr>
          <w:color w:val="292929"/>
          <w:shd w:val="clear" w:color="auto" w:fill="FFFFFF"/>
        </w:rPr>
        <w:t>halaman</w:t>
      </w:r>
      <w:proofErr w:type="spellEnd"/>
      <w:r w:rsidRPr="00120378">
        <w:rPr>
          <w:color w:val="292929"/>
          <w:shd w:val="clear" w:color="auto" w:fill="FFFFFF"/>
        </w:rPr>
        <w:t xml:space="preserve"> website agar </w:t>
      </w:r>
      <w:proofErr w:type="spellStart"/>
      <w:r w:rsidRPr="00120378">
        <w:rPr>
          <w:color w:val="292929"/>
          <w:shd w:val="clear" w:color="auto" w:fill="FFFFFF"/>
        </w:rPr>
        <w:t>dapat</w:t>
      </w:r>
      <w:proofErr w:type="spellEnd"/>
      <w:r w:rsidRPr="00120378">
        <w:rPr>
          <w:color w:val="292929"/>
          <w:shd w:val="clear" w:color="auto" w:fill="FFFFFF"/>
        </w:rPr>
        <w:t xml:space="preserve"> </w:t>
      </w:r>
      <w:proofErr w:type="spellStart"/>
      <w:r w:rsidRPr="00120378">
        <w:rPr>
          <w:color w:val="292929"/>
          <w:shd w:val="clear" w:color="auto" w:fill="FFFFFF"/>
        </w:rPr>
        <w:t>ditampilkan</w:t>
      </w:r>
      <w:proofErr w:type="spellEnd"/>
      <w:r w:rsidRPr="00120378">
        <w:rPr>
          <w:color w:val="292929"/>
          <w:shd w:val="clear" w:color="auto" w:fill="FFFFFF"/>
        </w:rPr>
        <w:t xml:space="preserve"> pada </w:t>
      </w:r>
      <w:r w:rsidRPr="00120378">
        <w:rPr>
          <w:i/>
          <w:iCs/>
          <w:color w:val="292929"/>
          <w:shd w:val="clear" w:color="auto" w:fill="FFFFFF"/>
        </w:rPr>
        <w:t>web browser</w:t>
      </w:r>
      <w:r w:rsidRPr="00120378">
        <w:rPr>
          <w:color w:val="292929"/>
          <w:shd w:val="clear" w:color="auto" w:fill="FFFFFF"/>
        </w:rPr>
        <w:t xml:space="preserve">. </w:t>
      </w:r>
      <w:proofErr w:type="spellStart"/>
      <w:r w:rsidRPr="00120378">
        <w:rPr>
          <w:color w:val="292929"/>
          <w:shd w:val="clear" w:color="auto" w:fill="FFFFFF"/>
        </w:rPr>
        <w:t>Jadi</w:t>
      </w:r>
      <w:proofErr w:type="spellEnd"/>
      <w:r w:rsidRPr="00120378">
        <w:rPr>
          <w:color w:val="292929"/>
          <w:shd w:val="clear" w:color="auto" w:fill="FFFFFF"/>
        </w:rPr>
        <w:t xml:space="preserve">, HTML </w:t>
      </w:r>
      <w:proofErr w:type="spellStart"/>
      <w:r w:rsidRPr="00120378">
        <w:rPr>
          <w:color w:val="292929"/>
          <w:shd w:val="clear" w:color="auto" w:fill="FFFFFF"/>
        </w:rPr>
        <w:t>dapat</w:t>
      </w:r>
      <w:proofErr w:type="spellEnd"/>
      <w:r w:rsidRPr="00120378">
        <w:rPr>
          <w:color w:val="292929"/>
          <w:shd w:val="clear" w:color="auto" w:fill="FFFFFF"/>
        </w:rPr>
        <w:t xml:space="preserve"> </w:t>
      </w:r>
      <w:proofErr w:type="spellStart"/>
      <w:r w:rsidRPr="00120378">
        <w:rPr>
          <w:color w:val="292929"/>
          <w:shd w:val="clear" w:color="auto" w:fill="FFFFFF"/>
        </w:rPr>
        <w:t>dianalogikan</w:t>
      </w:r>
      <w:proofErr w:type="spellEnd"/>
      <w:r w:rsidRPr="00120378">
        <w:rPr>
          <w:color w:val="292929"/>
          <w:shd w:val="clear" w:color="auto" w:fill="FFFFFF"/>
        </w:rPr>
        <w:t xml:space="preserve"> </w:t>
      </w:r>
      <w:proofErr w:type="spellStart"/>
      <w:r w:rsidRPr="00120378">
        <w:rPr>
          <w:color w:val="292929"/>
          <w:shd w:val="clear" w:color="auto" w:fill="FFFFFF"/>
        </w:rPr>
        <w:t>sebagai</w:t>
      </w:r>
      <w:proofErr w:type="spellEnd"/>
      <w:r w:rsidRPr="00120378">
        <w:rPr>
          <w:color w:val="292929"/>
          <w:shd w:val="clear" w:color="auto" w:fill="FFFFFF"/>
        </w:rPr>
        <w:t xml:space="preserve"> </w:t>
      </w:r>
      <w:proofErr w:type="spellStart"/>
      <w:r w:rsidRPr="00120378">
        <w:rPr>
          <w:color w:val="292929"/>
          <w:shd w:val="clear" w:color="auto" w:fill="FFFFFF"/>
        </w:rPr>
        <w:t>pondasi</w:t>
      </w:r>
      <w:proofErr w:type="spellEnd"/>
      <w:r w:rsidRPr="00120378">
        <w:rPr>
          <w:color w:val="292929"/>
          <w:shd w:val="clear" w:color="auto" w:fill="FFFFFF"/>
        </w:rPr>
        <w:t xml:space="preserve"> </w:t>
      </w:r>
      <w:proofErr w:type="spellStart"/>
      <w:r w:rsidRPr="00120378">
        <w:rPr>
          <w:color w:val="292929"/>
          <w:shd w:val="clear" w:color="auto" w:fill="FFFFFF"/>
        </w:rPr>
        <w:t>awal</w:t>
      </w:r>
      <w:proofErr w:type="spellEnd"/>
      <w:r w:rsidRPr="00120378">
        <w:rPr>
          <w:color w:val="292929"/>
          <w:shd w:val="clear" w:color="auto" w:fill="FFFFFF"/>
        </w:rPr>
        <w:t xml:space="preserve"> </w:t>
      </w:r>
      <w:proofErr w:type="spellStart"/>
      <w:r w:rsidRPr="00120378">
        <w:rPr>
          <w:color w:val="292929"/>
          <w:shd w:val="clear" w:color="auto" w:fill="FFFFFF"/>
        </w:rPr>
        <w:t>dalam</w:t>
      </w:r>
      <w:proofErr w:type="spellEnd"/>
      <w:r w:rsidRPr="00120378">
        <w:rPr>
          <w:color w:val="292929"/>
          <w:shd w:val="clear" w:color="auto" w:fill="FFFFFF"/>
        </w:rPr>
        <w:t xml:space="preserve"> </w:t>
      </w:r>
      <w:proofErr w:type="spellStart"/>
      <w:r w:rsidRPr="00120378">
        <w:rPr>
          <w:color w:val="292929"/>
          <w:shd w:val="clear" w:color="auto" w:fill="FFFFFF"/>
        </w:rPr>
        <w:t>menyusun</w:t>
      </w:r>
      <w:proofErr w:type="spellEnd"/>
      <w:r w:rsidRPr="00120378">
        <w:rPr>
          <w:color w:val="292929"/>
          <w:shd w:val="clear" w:color="auto" w:fill="FFFFFF"/>
        </w:rPr>
        <w:t xml:space="preserve"> </w:t>
      </w:r>
      <w:proofErr w:type="spellStart"/>
      <w:r w:rsidRPr="00120378">
        <w:rPr>
          <w:color w:val="292929"/>
          <w:shd w:val="clear" w:color="auto" w:fill="FFFFFF"/>
        </w:rPr>
        <w:t>kerangka</w:t>
      </w:r>
      <w:proofErr w:type="spellEnd"/>
      <w:r w:rsidRPr="00120378">
        <w:rPr>
          <w:color w:val="292929"/>
          <w:shd w:val="clear" w:color="auto" w:fill="FFFFFF"/>
        </w:rPr>
        <w:t xml:space="preserve"> </w:t>
      </w:r>
      <w:proofErr w:type="spellStart"/>
      <w:r w:rsidRPr="00120378">
        <w:rPr>
          <w:color w:val="292929"/>
          <w:shd w:val="clear" w:color="auto" w:fill="FFFFFF"/>
        </w:rPr>
        <w:t>halaman</w:t>
      </w:r>
      <w:proofErr w:type="spellEnd"/>
      <w:r w:rsidRPr="00120378">
        <w:rPr>
          <w:color w:val="292929"/>
          <w:shd w:val="clear" w:color="auto" w:fill="FFFFFF"/>
        </w:rPr>
        <w:t xml:space="preserve"> web </w:t>
      </w:r>
      <w:proofErr w:type="spellStart"/>
      <w:r w:rsidRPr="00120378">
        <w:rPr>
          <w:color w:val="292929"/>
          <w:shd w:val="clear" w:color="auto" w:fill="FFFFFF"/>
        </w:rPr>
        <w:t>secara</w:t>
      </w:r>
      <w:proofErr w:type="spellEnd"/>
      <w:r w:rsidRPr="00120378">
        <w:rPr>
          <w:color w:val="292929"/>
          <w:shd w:val="clear" w:color="auto" w:fill="FFFFFF"/>
        </w:rPr>
        <w:t xml:space="preserve"> </w:t>
      </w:r>
      <w:proofErr w:type="spellStart"/>
      <w:r w:rsidRPr="00120378">
        <w:rPr>
          <w:color w:val="292929"/>
          <w:shd w:val="clear" w:color="auto" w:fill="FFFFFF"/>
        </w:rPr>
        <w:t>terstruktur</w:t>
      </w:r>
      <w:proofErr w:type="spellEnd"/>
      <w:r w:rsidRPr="00120378">
        <w:rPr>
          <w:color w:val="292929"/>
          <w:shd w:val="clear" w:color="auto" w:fill="FFFFFF"/>
        </w:rPr>
        <w:t xml:space="preserve"> </w:t>
      </w:r>
      <w:proofErr w:type="spellStart"/>
      <w:r w:rsidRPr="00120378">
        <w:rPr>
          <w:color w:val="292929"/>
          <w:shd w:val="clear" w:color="auto" w:fill="FFFFFF"/>
        </w:rPr>
        <w:t>sebelum</w:t>
      </w:r>
      <w:proofErr w:type="spellEnd"/>
      <w:r w:rsidRPr="00120378">
        <w:rPr>
          <w:color w:val="292929"/>
          <w:shd w:val="clear" w:color="auto" w:fill="FFFFFF"/>
        </w:rPr>
        <w:t xml:space="preserve"> </w:t>
      </w:r>
      <w:proofErr w:type="spellStart"/>
      <w:r w:rsidRPr="00120378">
        <w:rPr>
          <w:color w:val="292929"/>
          <w:shd w:val="clear" w:color="auto" w:fill="FFFFFF"/>
        </w:rPr>
        <w:t>membahas</w:t>
      </w:r>
      <w:proofErr w:type="spellEnd"/>
      <w:r w:rsidRPr="00120378">
        <w:rPr>
          <w:color w:val="292929"/>
          <w:shd w:val="clear" w:color="auto" w:fill="FFFFFF"/>
        </w:rPr>
        <w:t xml:space="preserve"> </w:t>
      </w:r>
      <w:proofErr w:type="spellStart"/>
      <w:r w:rsidRPr="00120378">
        <w:rPr>
          <w:color w:val="292929"/>
          <w:shd w:val="clear" w:color="auto" w:fill="FFFFFF"/>
        </w:rPr>
        <w:t>terkait</w:t>
      </w:r>
      <w:proofErr w:type="spellEnd"/>
      <w:r w:rsidRPr="00120378">
        <w:rPr>
          <w:color w:val="292929"/>
          <w:shd w:val="clear" w:color="auto" w:fill="FFFFFF"/>
        </w:rPr>
        <w:t xml:space="preserve"> </w:t>
      </w:r>
      <w:proofErr w:type="spellStart"/>
      <w:r w:rsidRPr="00120378">
        <w:rPr>
          <w:color w:val="292929"/>
          <w:shd w:val="clear" w:color="auto" w:fill="FFFFFF"/>
        </w:rPr>
        <w:t>tampilan</w:t>
      </w:r>
      <w:proofErr w:type="spellEnd"/>
      <w:r w:rsidRPr="00120378">
        <w:rPr>
          <w:color w:val="292929"/>
          <w:shd w:val="clear" w:color="auto" w:fill="FFFFFF"/>
        </w:rPr>
        <w:t xml:space="preserve"> </w:t>
      </w:r>
      <w:proofErr w:type="spellStart"/>
      <w:r w:rsidRPr="00120378">
        <w:rPr>
          <w:color w:val="292929"/>
          <w:shd w:val="clear" w:color="auto" w:fill="FFFFFF"/>
        </w:rPr>
        <w:t>desain</w:t>
      </w:r>
      <w:proofErr w:type="spellEnd"/>
      <w:r w:rsidRPr="00120378">
        <w:rPr>
          <w:color w:val="292929"/>
          <w:shd w:val="clear" w:color="auto" w:fill="FFFFFF"/>
        </w:rPr>
        <w:t xml:space="preserve"> dan </w:t>
      </w:r>
      <w:proofErr w:type="spellStart"/>
      <w:r w:rsidRPr="00120378">
        <w:rPr>
          <w:color w:val="292929"/>
          <w:shd w:val="clear" w:color="auto" w:fill="FFFFFF"/>
        </w:rPr>
        <w:t>sisi</w:t>
      </w:r>
      <w:proofErr w:type="spellEnd"/>
      <w:r w:rsidRPr="00120378">
        <w:rPr>
          <w:color w:val="292929"/>
          <w:shd w:val="clear" w:color="auto" w:fill="FFFFFF"/>
        </w:rPr>
        <w:t xml:space="preserve"> </w:t>
      </w:r>
      <w:proofErr w:type="spellStart"/>
      <w:r w:rsidRPr="00120378">
        <w:rPr>
          <w:color w:val="292929"/>
          <w:shd w:val="clear" w:color="auto" w:fill="FFFFFF"/>
        </w:rPr>
        <w:t>fungsionalitas</w:t>
      </w:r>
      <w:proofErr w:type="spellEnd"/>
      <w:r>
        <w:rPr>
          <w:color w:val="292929"/>
          <w:shd w:val="clear" w:color="auto" w:fill="FFFFFF"/>
        </w:rPr>
        <w:t>.</w:t>
      </w:r>
    </w:p>
    <w:p w14:paraId="6A3E8BD1" w14:textId="77777777" w:rsidR="00120378" w:rsidRPr="00120378" w:rsidRDefault="00120378" w:rsidP="00120378">
      <w:pPr>
        <w:pStyle w:val="NormalWeb"/>
        <w:shd w:val="clear" w:color="auto" w:fill="FFFFFF"/>
        <w:spacing w:before="0" w:beforeAutospacing="0" w:after="0" w:afterAutospacing="0" w:line="360" w:lineRule="auto"/>
        <w:ind w:firstLine="720"/>
        <w:jc w:val="both"/>
        <w:rPr>
          <w:color w:val="292929"/>
          <w:lang w:val="en-ID" w:eastAsia="en-ID"/>
        </w:rPr>
      </w:pPr>
      <w:r w:rsidRPr="00120378">
        <w:rPr>
          <w:color w:val="292929"/>
        </w:rPr>
        <w:t xml:space="preserve">Sejarah HTML </w:t>
      </w:r>
      <w:proofErr w:type="spellStart"/>
      <w:r w:rsidRPr="00120378">
        <w:rPr>
          <w:color w:val="292929"/>
        </w:rPr>
        <w:t>pertama</w:t>
      </w:r>
      <w:proofErr w:type="spellEnd"/>
      <w:r w:rsidRPr="00120378">
        <w:rPr>
          <w:color w:val="292929"/>
        </w:rPr>
        <w:t xml:space="preserve"> kali </w:t>
      </w:r>
      <w:proofErr w:type="spellStart"/>
      <w:r w:rsidRPr="00120378">
        <w:rPr>
          <w:color w:val="292929"/>
        </w:rPr>
        <w:t>dibuat</w:t>
      </w:r>
      <w:proofErr w:type="spellEnd"/>
      <w:r w:rsidRPr="00120378">
        <w:rPr>
          <w:color w:val="292929"/>
        </w:rPr>
        <w:t xml:space="preserve"> oleh Tim Berners-Lee yang </w:t>
      </w:r>
      <w:proofErr w:type="spellStart"/>
      <w:r w:rsidRPr="00120378">
        <w:rPr>
          <w:color w:val="292929"/>
        </w:rPr>
        <w:t>merupakan</w:t>
      </w:r>
      <w:proofErr w:type="spellEnd"/>
      <w:r w:rsidRPr="00120378">
        <w:rPr>
          <w:color w:val="292929"/>
        </w:rPr>
        <w:t xml:space="preserve"> </w:t>
      </w:r>
      <w:proofErr w:type="spellStart"/>
      <w:r w:rsidRPr="00120378">
        <w:rPr>
          <w:color w:val="292929"/>
        </w:rPr>
        <w:t>fisikawan</w:t>
      </w:r>
      <w:proofErr w:type="spellEnd"/>
      <w:r w:rsidRPr="00120378">
        <w:rPr>
          <w:color w:val="292929"/>
        </w:rPr>
        <w:t xml:space="preserve"> di </w:t>
      </w:r>
      <w:proofErr w:type="spellStart"/>
      <w:r w:rsidRPr="00120378">
        <w:rPr>
          <w:color w:val="292929"/>
        </w:rPr>
        <w:t>lembaga</w:t>
      </w:r>
      <w:proofErr w:type="spellEnd"/>
      <w:r w:rsidRPr="00120378">
        <w:rPr>
          <w:color w:val="292929"/>
        </w:rPr>
        <w:t xml:space="preserve"> </w:t>
      </w:r>
      <w:proofErr w:type="spellStart"/>
      <w:r w:rsidRPr="00120378">
        <w:rPr>
          <w:color w:val="292929"/>
        </w:rPr>
        <w:t>penelitian</w:t>
      </w:r>
      <w:proofErr w:type="spellEnd"/>
      <w:r w:rsidRPr="00120378">
        <w:rPr>
          <w:color w:val="292929"/>
        </w:rPr>
        <w:t xml:space="preserve"> CERN, Swiss. Berners-Lee </w:t>
      </w:r>
      <w:proofErr w:type="spellStart"/>
      <w:r w:rsidRPr="00120378">
        <w:rPr>
          <w:color w:val="292929"/>
        </w:rPr>
        <w:t>mempunyai</w:t>
      </w:r>
      <w:proofErr w:type="spellEnd"/>
      <w:r w:rsidRPr="00120378">
        <w:rPr>
          <w:color w:val="292929"/>
        </w:rPr>
        <w:t xml:space="preserve"> ide </w:t>
      </w:r>
      <w:proofErr w:type="spellStart"/>
      <w:r w:rsidRPr="00120378">
        <w:rPr>
          <w:color w:val="292929"/>
        </w:rPr>
        <w:t>atau</w:t>
      </w:r>
      <w:proofErr w:type="spellEnd"/>
      <w:r w:rsidRPr="00120378">
        <w:rPr>
          <w:color w:val="292929"/>
        </w:rPr>
        <w:t xml:space="preserve"> </w:t>
      </w:r>
      <w:proofErr w:type="spellStart"/>
      <w:r w:rsidRPr="00120378">
        <w:rPr>
          <w:color w:val="292929"/>
        </w:rPr>
        <w:t>pemikiran</w:t>
      </w:r>
      <w:proofErr w:type="spellEnd"/>
      <w:r w:rsidRPr="00120378">
        <w:rPr>
          <w:color w:val="292929"/>
        </w:rPr>
        <w:t xml:space="preserve"> </w:t>
      </w:r>
      <w:proofErr w:type="spellStart"/>
      <w:r w:rsidRPr="00120378">
        <w:rPr>
          <w:color w:val="292929"/>
        </w:rPr>
        <w:t>mengenai</w:t>
      </w:r>
      <w:proofErr w:type="spellEnd"/>
      <w:r w:rsidRPr="00120378">
        <w:rPr>
          <w:color w:val="292929"/>
        </w:rPr>
        <w:t xml:space="preserve"> </w:t>
      </w:r>
      <w:proofErr w:type="spellStart"/>
      <w:r w:rsidRPr="00120378">
        <w:rPr>
          <w:color w:val="292929"/>
        </w:rPr>
        <w:t>sistem</w:t>
      </w:r>
      <w:proofErr w:type="spellEnd"/>
      <w:r w:rsidRPr="00120378">
        <w:rPr>
          <w:color w:val="292929"/>
        </w:rPr>
        <w:t xml:space="preserve"> hypertext </w:t>
      </w:r>
      <w:proofErr w:type="spellStart"/>
      <w:r w:rsidRPr="00120378">
        <w:rPr>
          <w:color w:val="292929"/>
        </w:rPr>
        <w:t>berbasis</w:t>
      </w:r>
      <w:proofErr w:type="spellEnd"/>
      <w:r w:rsidRPr="00120378">
        <w:rPr>
          <w:color w:val="292929"/>
        </w:rPr>
        <w:t xml:space="preserve"> internet. </w:t>
      </w:r>
      <w:proofErr w:type="spellStart"/>
      <w:r w:rsidRPr="00120378">
        <w:rPr>
          <w:color w:val="292929"/>
        </w:rPr>
        <w:t>Sekitar</w:t>
      </w:r>
      <w:proofErr w:type="spellEnd"/>
      <w:r w:rsidRPr="00120378">
        <w:rPr>
          <w:color w:val="292929"/>
        </w:rPr>
        <w:t xml:space="preserve"> </w:t>
      </w:r>
      <w:proofErr w:type="spellStart"/>
      <w:r w:rsidRPr="00120378">
        <w:rPr>
          <w:color w:val="292929"/>
        </w:rPr>
        <w:t>tahun</w:t>
      </w:r>
      <w:proofErr w:type="spellEnd"/>
      <w:r w:rsidRPr="00120378">
        <w:rPr>
          <w:color w:val="292929"/>
        </w:rPr>
        <w:t xml:space="preserve"> 1991, Tim </w:t>
      </w:r>
      <w:proofErr w:type="spellStart"/>
      <w:r w:rsidRPr="00120378">
        <w:rPr>
          <w:color w:val="292929"/>
        </w:rPr>
        <w:t>merilis</w:t>
      </w:r>
      <w:proofErr w:type="spellEnd"/>
      <w:r w:rsidRPr="00120378">
        <w:rPr>
          <w:color w:val="292929"/>
        </w:rPr>
        <w:t xml:space="preserve"> </w:t>
      </w:r>
      <w:proofErr w:type="spellStart"/>
      <w:r w:rsidRPr="00120378">
        <w:rPr>
          <w:color w:val="292929"/>
        </w:rPr>
        <w:t>versi</w:t>
      </w:r>
      <w:proofErr w:type="spellEnd"/>
      <w:r w:rsidRPr="00120378">
        <w:rPr>
          <w:color w:val="292929"/>
        </w:rPr>
        <w:t xml:space="preserve"> HTML </w:t>
      </w:r>
      <w:proofErr w:type="spellStart"/>
      <w:r w:rsidRPr="00120378">
        <w:rPr>
          <w:color w:val="292929"/>
        </w:rPr>
        <w:t>pertama</w:t>
      </w:r>
      <w:proofErr w:type="spellEnd"/>
      <w:r w:rsidRPr="00120378">
        <w:rPr>
          <w:color w:val="292929"/>
        </w:rPr>
        <w:t xml:space="preserve"> yang di </w:t>
      </w:r>
      <w:proofErr w:type="spellStart"/>
      <w:r w:rsidRPr="00120378">
        <w:rPr>
          <w:color w:val="292929"/>
        </w:rPr>
        <w:t>dalamnya</w:t>
      </w:r>
      <w:proofErr w:type="spellEnd"/>
      <w:r w:rsidRPr="00120378">
        <w:rPr>
          <w:color w:val="292929"/>
        </w:rPr>
        <w:t xml:space="preserve"> </w:t>
      </w:r>
      <w:proofErr w:type="spellStart"/>
      <w:r w:rsidRPr="00120378">
        <w:rPr>
          <w:color w:val="292929"/>
        </w:rPr>
        <w:t>terdalam</w:t>
      </w:r>
      <w:proofErr w:type="spellEnd"/>
      <w:r w:rsidRPr="00120378">
        <w:rPr>
          <w:color w:val="292929"/>
        </w:rPr>
        <w:t xml:space="preserve"> </w:t>
      </w:r>
      <w:proofErr w:type="spellStart"/>
      <w:r w:rsidRPr="00120378">
        <w:rPr>
          <w:color w:val="292929"/>
        </w:rPr>
        <w:t>sekitar</w:t>
      </w:r>
      <w:proofErr w:type="spellEnd"/>
      <w:r w:rsidRPr="00120378">
        <w:rPr>
          <w:color w:val="292929"/>
        </w:rPr>
        <w:t xml:space="preserve"> 18 tag.</w:t>
      </w:r>
    </w:p>
    <w:p w14:paraId="7C86C284" w14:textId="77777777" w:rsidR="00120378" w:rsidRPr="00120378" w:rsidRDefault="00120378" w:rsidP="00120378">
      <w:pPr>
        <w:pStyle w:val="NormalWeb"/>
        <w:shd w:val="clear" w:color="auto" w:fill="FFFFFF"/>
        <w:spacing w:before="0" w:beforeAutospacing="0" w:after="0" w:afterAutospacing="0" w:line="360" w:lineRule="auto"/>
        <w:jc w:val="both"/>
        <w:rPr>
          <w:color w:val="292929"/>
        </w:rPr>
      </w:pPr>
      <w:proofErr w:type="spellStart"/>
      <w:r w:rsidRPr="00120378">
        <w:rPr>
          <w:color w:val="292929"/>
        </w:rPr>
        <w:t>Untuk</w:t>
      </w:r>
      <w:proofErr w:type="spellEnd"/>
      <w:r w:rsidRPr="00120378">
        <w:rPr>
          <w:color w:val="292929"/>
        </w:rPr>
        <w:t xml:space="preserve"> </w:t>
      </w:r>
      <w:proofErr w:type="spellStart"/>
      <w:r w:rsidRPr="00120378">
        <w:rPr>
          <w:color w:val="292929"/>
        </w:rPr>
        <w:t>sekarang</w:t>
      </w:r>
      <w:proofErr w:type="spellEnd"/>
      <w:r w:rsidRPr="00120378">
        <w:rPr>
          <w:color w:val="292929"/>
        </w:rPr>
        <w:t xml:space="preserve">, HTML </w:t>
      </w:r>
      <w:proofErr w:type="spellStart"/>
      <w:r w:rsidRPr="00120378">
        <w:rPr>
          <w:color w:val="292929"/>
        </w:rPr>
        <w:t>mengalami</w:t>
      </w:r>
      <w:proofErr w:type="spellEnd"/>
      <w:r w:rsidRPr="00120378">
        <w:rPr>
          <w:color w:val="292929"/>
        </w:rPr>
        <w:t xml:space="preserve"> </w:t>
      </w:r>
      <w:proofErr w:type="spellStart"/>
      <w:r w:rsidRPr="00120378">
        <w:rPr>
          <w:color w:val="292929"/>
        </w:rPr>
        <w:t>beberapa</w:t>
      </w:r>
      <w:proofErr w:type="spellEnd"/>
      <w:r w:rsidRPr="00120378">
        <w:rPr>
          <w:color w:val="292929"/>
        </w:rPr>
        <w:t xml:space="preserve"> </w:t>
      </w:r>
      <w:proofErr w:type="spellStart"/>
      <w:r w:rsidRPr="00120378">
        <w:rPr>
          <w:color w:val="292929"/>
        </w:rPr>
        <w:t>pengembangan</w:t>
      </w:r>
      <w:proofErr w:type="spellEnd"/>
      <w:r w:rsidRPr="00120378">
        <w:rPr>
          <w:color w:val="292929"/>
        </w:rPr>
        <w:t xml:space="preserve"> </w:t>
      </w:r>
      <w:proofErr w:type="spellStart"/>
      <w:r w:rsidRPr="00120378">
        <w:rPr>
          <w:color w:val="292929"/>
        </w:rPr>
        <w:t>dari</w:t>
      </w:r>
      <w:proofErr w:type="spellEnd"/>
      <w:r w:rsidRPr="00120378">
        <w:rPr>
          <w:color w:val="292929"/>
        </w:rPr>
        <w:t xml:space="preserve"> </w:t>
      </w:r>
      <w:proofErr w:type="spellStart"/>
      <w:r w:rsidRPr="00120378">
        <w:rPr>
          <w:color w:val="292929"/>
        </w:rPr>
        <w:t>sisi</w:t>
      </w:r>
      <w:proofErr w:type="spellEnd"/>
      <w:r w:rsidRPr="00120378">
        <w:rPr>
          <w:color w:val="292929"/>
        </w:rPr>
        <w:t xml:space="preserve"> </w:t>
      </w:r>
      <w:proofErr w:type="spellStart"/>
      <w:r w:rsidRPr="00120378">
        <w:rPr>
          <w:color w:val="292929"/>
        </w:rPr>
        <w:t>fitur</w:t>
      </w:r>
      <w:proofErr w:type="spellEnd"/>
      <w:r w:rsidRPr="00120378">
        <w:rPr>
          <w:color w:val="292929"/>
        </w:rPr>
        <w:t xml:space="preserve"> </w:t>
      </w:r>
      <w:proofErr w:type="spellStart"/>
      <w:r w:rsidRPr="00120378">
        <w:rPr>
          <w:color w:val="292929"/>
        </w:rPr>
        <w:t>serta</w:t>
      </w:r>
      <w:proofErr w:type="spellEnd"/>
      <w:r w:rsidRPr="00120378">
        <w:rPr>
          <w:color w:val="292929"/>
        </w:rPr>
        <w:t xml:space="preserve"> </w:t>
      </w:r>
      <w:proofErr w:type="spellStart"/>
      <w:r w:rsidRPr="00120378">
        <w:rPr>
          <w:color w:val="292929"/>
        </w:rPr>
        <w:t>informasi</w:t>
      </w:r>
      <w:proofErr w:type="spellEnd"/>
      <w:r w:rsidRPr="00120378">
        <w:rPr>
          <w:color w:val="292929"/>
        </w:rPr>
        <w:t xml:space="preserve"> yang </w:t>
      </w:r>
      <w:proofErr w:type="spellStart"/>
      <w:r w:rsidRPr="00120378">
        <w:rPr>
          <w:color w:val="292929"/>
        </w:rPr>
        <w:t>disajikan</w:t>
      </w:r>
      <w:proofErr w:type="spellEnd"/>
      <w:r w:rsidRPr="00120378">
        <w:rPr>
          <w:color w:val="292929"/>
        </w:rPr>
        <w:t xml:space="preserve"> </w:t>
      </w:r>
      <w:proofErr w:type="spellStart"/>
      <w:r w:rsidRPr="00120378">
        <w:rPr>
          <w:color w:val="292929"/>
        </w:rPr>
        <w:t>hingga</w:t>
      </w:r>
      <w:proofErr w:type="spellEnd"/>
      <w:r w:rsidRPr="00120378">
        <w:rPr>
          <w:color w:val="292929"/>
        </w:rPr>
        <w:t xml:space="preserve"> </w:t>
      </w:r>
      <w:proofErr w:type="spellStart"/>
      <w:r w:rsidRPr="00120378">
        <w:rPr>
          <w:color w:val="292929"/>
        </w:rPr>
        <w:t>versi</w:t>
      </w:r>
      <w:proofErr w:type="spellEnd"/>
      <w:r w:rsidRPr="00120378">
        <w:rPr>
          <w:color w:val="292929"/>
        </w:rPr>
        <w:t xml:space="preserve"> </w:t>
      </w:r>
      <w:proofErr w:type="spellStart"/>
      <w:r w:rsidRPr="00120378">
        <w:rPr>
          <w:color w:val="292929"/>
        </w:rPr>
        <w:t>terbaru</w:t>
      </w:r>
      <w:proofErr w:type="spellEnd"/>
      <w:r w:rsidRPr="00120378">
        <w:rPr>
          <w:color w:val="292929"/>
        </w:rPr>
        <w:t xml:space="preserve">, </w:t>
      </w:r>
      <w:proofErr w:type="spellStart"/>
      <w:r w:rsidRPr="00120378">
        <w:rPr>
          <w:color w:val="292929"/>
        </w:rPr>
        <w:t>yaitu</w:t>
      </w:r>
      <w:proofErr w:type="spellEnd"/>
      <w:r w:rsidRPr="00120378">
        <w:rPr>
          <w:color w:val="292929"/>
        </w:rPr>
        <w:t xml:space="preserve"> HTML5. </w:t>
      </w:r>
      <w:proofErr w:type="spellStart"/>
      <w:r w:rsidRPr="00120378">
        <w:rPr>
          <w:color w:val="292929"/>
        </w:rPr>
        <w:t>Setiap</w:t>
      </w:r>
      <w:proofErr w:type="spellEnd"/>
      <w:r w:rsidRPr="00120378">
        <w:rPr>
          <w:color w:val="292929"/>
        </w:rPr>
        <w:t xml:space="preserve"> </w:t>
      </w:r>
      <w:proofErr w:type="spellStart"/>
      <w:r w:rsidRPr="00120378">
        <w:rPr>
          <w:color w:val="292929"/>
        </w:rPr>
        <w:t>tahunnya</w:t>
      </w:r>
      <w:proofErr w:type="spellEnd"/>
      <w:r w:rsidRPr="00120378">
        <w:rPr>
          <w:color w:val="292929"/>
        </w:rPr>
        <w:t xml:space="preserve">, </w:t>
      </w:r>
      <w:proofErr w:type="spellStart"/>
      <w:r w:rsidRPr="00120378">
        <w:rPr>
          <w:color w:val="292929"/>
        </w:rPr>
        <w:t>bahasa</w:t>
      </w:r>
      <w:proofErr w:type="spellEnd"/>
      <w:r w:rsidRPr="00120378">
        <w:rPr>
          <w:color w:val="292929"/>
        </w:rPr>
        <w:t xml:space="preserve"> </w:t>
      </w:r>
      <w:proofErr w:type="spellStart"/>
      <w:r w:rsidRPr="00120378">
        <w:rPr>
          <w:color w:val="292929"/>
        </w:rPr>
        <w:t>ini</w:t>
      </w:r>
      <w:proofErr w:type="spellEnd"/>
      <w:r w:rsidRPr="00120378">
        <w:rPr>
          <w:color w:val="292929"/>
        </w:rPr>
        <w:t xml:space="preserve"> </w:t>
      </w:r>
      <w:proofErr w:type="spellStart"/>
      <w:r w:rsidRPr="00120378">
        <w:rPr>
          <w:color w:val="292929"/>
        </w:rPr>
        <w:t>mempunyai</w:t>
      </w:r>
      <w:proofErr w:type="spellEnd"/>
      <w:r w:rsidRPr="00120378">
        <w:rPr>
          <w:color w:val="292929"/>
        </w:rPr>
        <w:t xml:space="preserve"> </w:t>
      </w:r>
      <w:proofErr w:type="spellStart"/>
      <w:r w:rsidRPr="00120378">
        <w:rPr>
          <w:color w:val="292929"/>
        </w:rPr>
        <w:t>tingkat</w:t>
      </w:r>
      <w:proofErr w:type="spellEnd"/>
      <w:r w:rsidRPr="00120378">
        <w:rPr>
          <w:color w:val="292929"/>
        </w:rPr>
        <w:t xml:space="preserve"> </w:t>
      </w:r>
      <w:proofErr w:type="spellStart"/>
      <w:r w:rsidRPr="00120378">
        <w:rPr>
          <w:color w:val="292929"/>
        </w:rPr>
        <w:lastRenderedPageBreak/>
        <w:t>popularitas</w:t>
      </w:r>
      <w:proofErr w:type="spellEnd"/>
      <w:r w:rsidRPr="00120378">
        <w:rPr>
          <w:color w:val="292929"/>
        </w:rPr>
        <w:t xml:space="preserve"> yang </w:t>
      </w:r>
      <w:proofErr w:type="spellStart"/>
      <w:r w:rsidRPr="00120378">
        <w:rPr>
          <w:color w:val="292929"/>
        </w:rPr>
        <w:t>cukup</w:t>
      </w:r>
      <w:proofErr w:type="spellEnd"/>
      <w:r w:rsidRPr="00120378">
        <w:rPr>
          <w:color w:val="292929"/>
        </w:rPr>
        <w:t xml:space="preserve"> </w:t>
      </w:r>
      <w:proofErr w:type="spellStart"/>
      <w:r w:rsidRPr="00120378">
        <w:rPr>
          <w:color w:val="292929"/>
        </w:rPr>
        <w:t>tinggi</w:t>
      </w:r>
      <w:proofErr w:type="spellEnd"/>
      <w:r w:rsidRPr="00120378">
        <w:rPr>
          <w:color w:val="292929"/>
        </w:rPr>
        <w:t xml:space="preserve"> </w:t>
      </w:r>
      <w:proofErr w:type="spellStart"/>
      <w:r w:rsidRPr="00120378">
        <w:rPr>
          <w:color w:val="292929"/>
        </w:rPr>
        <w:t>sehingga</w:t>
      </w:r>
      <w:proofErr w:type="spellEnd"/>
      <w:r w:rsidRPr="00120378">
        <w:rPr>
          <w:color w:val="292929"/>
        </w:rPr>
        <w:t xml:space="preserve"> </w:t>
      </w:r>
      <w:proofErr w:type="spellStart"/>
      <w:r w:rsidRPr="00120378">
        <w:rPr>
          <w:color w:val="292929"/>
        </w:rPr>
        <w:t>dijadikan</w:t>
      </w:r>
      <w:proofErr w:type="spellEnd"/>
      <w:r w:rsidRPr="00120378">
        <w:rPr>
          <w:color w:val="292929"/>
        </w:rPr>
        <w:t xml:space="preserve"> </w:t>
      </w:r>
      <w:proofErr w:type="spellStart"/>
      <w:r w:rsidRPr="00120378">
        <w:rPr>
          <w:color w:val="292929"/>
        </w:rPr>
        <w:t>sebagai</w:t>
      </w:r>
      <w:proofErr w:type="spellEnd"/>
      <w:r w:rsidRPr="00120378">
        <w:rPr>
          <w:color w:val="292929"/>
        </w:rPr>
        <w:t xml:space="preserve"> web standard </w:t>
      </w:r>
      <w:proofErr w:type="spellStart"/>
      <w:r w:rsidRPr="00120378">
        <w:rPr>
          <w:color w:val="292929"/>
        </w:rPr>
        <w:t>resmi</w:t>
      </w:r>
      <w:proofErr w:type="spellEnd"/>
      <w:r w:rsidRPr="00120378">
        <w:rPr>
          <w:color w:val="292929"/>
        </w:rPr>
        <w:t xml:space="preserve"> di dunia </w:t>
      </w:r>
      <w:proofErr w:type="spellStart"/>
      <w:r w:rsidRPr="00120378">
        <w:rPr>
          <w:color w:val="292929"/>
        </w:rPr>
        <w:t>pemrograman</w:t>
      </w:r>
      <w:proofErr w:type="spellEnd"/>
      <w:r w:rsidRPr="00120378">
        <w:rPr>
          <w:color w:val="292929"/>
        </w:rPr>
        <w:t>.</w:t>
      </w:r>
    </w:p>
    <w:p w14:paraId="0BB3D8F8" w14:textId="4FD26E63" w:rsidR="00120378" w:rsidRDefault="00120378" w:rsidP="00120378">
      <w:pPr>
        <w:pStyle w:val="NormalWeb"/>
        <w:shd w:val="clear" w:color="auto" w:fill="FFFFFF"/>
        <w:spacing w:before="0" w:beforeAutospacing="0" w:after="0" w:afterAutospacing="0" w:line="360" w:lineRule="auto"/>
        <w:ind w:firstLine="720"/>
        <w:jc w:val="both"/>
        <w:rPr>
          <w:color w:val="292929"/>
        </w:rPr>
      </w:pPr>
      <w:proofErr w:type="spellStart"/>
      <w:r w:rsidRPr="00120378">
        <w:rPr>
          <w:color w:val="292929"/>
        </w:rPr>
        <w:t>Selanjutnya</w:t>
      </w:r>
      <w:proofErr w:type="spellEnd"/>
      <w:r w:rsidRPr="00120378">
        <w:rPr>
          <w:color w:val="292929"/>
        </w:rPr>
        <w:t xml:space="preserve">, HTML juga </w:t>
      </w:r>
      <w:proofErr w:type="spellStart"/>
      <w:r w:rsidRPr="00120378">
        <w:rPr>
          <w:color w:val="292929"/>
        </w:rPr>
        <w:t>mengalami</w:t>
      </w:r>
      <w:proofErr w:type="spellEnd"/>
      <w:r w:rsidRPr="00120378">
        <w:rPr>
          <w:color w:val="292929"/>
        </w:rPr>
        <w:t xml:space="preserve"> </w:t>
      </w:r>
      <w:proofErr w:type="spellStart"/>
      <w:r w:rsidRPr="00120378">
        <w:rPr>
          <w:color w:val="292929"/>
        </w:rPr>
        <w:t>tahap</w:t>
      </w:r>
      <w:proofErr w:type="spellEnd"/>
      <w:r w:rsidRPr="00120378">
        <w:rPr>
          <w:color w:val="292929"/>
        </w:rPr>
        <w:t xml:space="preserve"> </w:t>
      </w:r>
      <w:proofErr w:type="spellStart"/>
      <w:r w:rsidRPr="00120378">
        <w:rPr>
          <w:color w:val="292929"/>
        </w:rPr>
        <w:t>perbaikan</w:t>
      </w:r>
      <w:proofErr w:type="spellEnd"/>
      <w:r w:rsidRPr="00120378">
        <w:rPr>
          <w:color w:val="292929"/>
        </w:rPr>
        <w:t xml:space="preserve"> (</w:t>
      </w:r>
      <w:r w:rsidRPr="00120378">
        <w:rPr>
          <w:i/>
          <w:iCs/>
          <w:color w:val="292929"/>
        </w:rPr>
        <w:t>maintain</w:t>
      </w:r>
      <w:r w:rsidRPr="00120378">
        <w:rPr>
          <w:color w:val="292929"/>
        </w:rPr>
        <w:t xml:space="preserve">) dan </w:t>
      </w:r>
      <w:proofErr w:type="spellStart"/>
      <w:r w:rsidRPr="00120378">
        <w:rPr>
          <w:color w:val="292929"/>
        </w:rPr>
        <w:t>dikembangkan</w:t>
      </w:r>
      <w:proofErr w:type="spellEnd"/>
      <w:r w:rsidRPr="00120378">
        <w:rPr>
          <w:color w:val="292929"/>
        </w:rPr>
        <w:t xml:space="preserve"> oleh </w:t>
      </w:r>
      <w:r w:rsidRPr="00120378">
        <w:rPr>
          <w:i/>
          <w:iCs/>
          <w:color w:val="292929"/>
        </w:rPr>
        <w:t>World Wide Web Consortium (W3C)</w:t>
      </w:r>
      <w:r w:rsidRPr="00120378">
        <w:rPr>
          <w:color w:val="292929"/>
        </w:rPr>
        <w:t xml:space="preserve">. Pada </w:t>
      </w:r>
      <w:proofErr w:type="spellStart"/>
      <w:r w:rsidRPr="00120378">
        <w:rPr>
          <w:color w:val="292929"/>
        </w:rPr>
        <w:t>tahun</w:t>
      </w:r>
      <w:proofErr w:type="spellEnd"/>
      <w:r w:rsidRPr="00120378">
        <w:rPr>
          <w:color w:val="292929"/>
        </w:rPr>
        <w:t xml:space="preserve"> 2014, </w:t>
      </w:r>
      <w:proofErr w:type="spellStart"/>
      <w:r w:rsidRPr="00120378">
        <w:rPr>
          <w:color w:val="292929"/>
        </w:rPr>
        <w:t>merupakan</w:t>
      </w:r>
      <w:proofErr w:type="spellEnd"/>
      <w:r w:rsidRPr="00120378">
        <w:rPr>
          <w:color w:val="292929"/>
        </w:rPr>
        <w:t xml:space="preserve"> </w:t>
      </w:r>
      <w:proofErr w:type="spellStart"/>
      <w:r w:rsidRPr="00120378">
        <w:rPr>
          <w:color w:val="292929"/>
        </w:rPr>
        <w:t>waktu</w:t>
      </w:r>
      <w:proofErr w:type="spellEnd"/>
      <w:r w:rsidRPr="00120378">
        <w:rPr>
          <w:color w:val="292929"/>
        </w:rPr>
        <w:t xml:space="preserve"> </w:t>
      </w:r>
      <w:proofErr w:type="spellStart"/>
      <w:r w:rsidRPr="00120378">
        <w:rPr>
          <w:color w:val="292929"/>
        </w:rPr>
        <w:t>dimana</w:t>
      </w:r>
      <w:proofErr w:type="spellEnd"/>
      <w:r w:rsidRPr="00120378">
        <w:rPr>
          <w:color w:val="292929"/>
        </w:rPr>
        <w:t xml:space="preserve"> HTML </w:t>
      </w:r>
      <w:proofErr w:type="spellStart"/>
      <w:r w:rsidRPr="00120378">
        <w:rPr>
          <w:color w:val="292929"/>
        </w:rPr>
        <w:t>mengalami</w:t>
      </w:r>
      <w:proofErr w:type="spellEnd"/>
      <w:r w:rsidRPr="00120378">
        <w:rPr>
          <w:color w:val="292929"/>
        </w:rPr>
        <w:t> </w:t>
      </w:r>
      <w:r w:rsidRPr="00120378">
        <w:rPr>
          <w:i/>
          <w:iCs/>
          <w:color w:val="292929"/>
        </w:rPr>
        <w:t>upgrade </w:t>
      </w:r>
      <w:r w:rsidRPr="00120378">
        <w:rPr>
          <w:color w:val="292929"/>
        </w:rPr>
        <w:t xml:space="preserve">yang </w:t>
      </w:r>
      <w:proofErr w:type="spellStart"/>
      <w:r w:rsidRPr="00120378">
        <w:rPr>
          <w:color w:val="292929"/>
        </w:rPr>
        <w:t>cukup</w:t>
      </w:r>
      <w:proofErr w:type="spellEnd"/>
      <w:r w:rsidRPr="00120378">
        <w:rPr>
          <w:color w:val="292929"/>
        </w:rPr>
        <w:t xml:space="preserve"> </w:t>
      </w:r>
      <w:proofErr w:type="spellStart"/>
      <w:r w:rsidRPr="00120378">
        <w:rPr>
          <w:color w:val="292929"/>
        </w:rPr>
        <w:t>signifikan</w:t>
      </w:r>
      <w:proofErr w:type="spellEnd"/>
      <w:r w:rsidRPr="00120378">
        <w:rPr>
          <w:color w:val="292929"/>
        </w:rPr>
        <w:t xml:space="preserve"> dan </w:t>
      </w:r>
      <w:proofErr w:type="spellStart"/>
      <w:r w:rsidRPr="00120378">
        <w:rPr>
          <w:color w:val="292929"/>
        </w:rPr>
        <w:t>terdapat</w:t>
      </w:r>
      <w:proofErr w:type="spellEnd"/>
      <w:r w:rsidRPr="00120378">
        <w:rPr>
          <w:color w:val="292929"/>
        </w:rPr>
        <w:t xml:space="preserve"> </w:t>
      </w:r>
      <w:proofErr w:type="spellStart"/>
      <w:r w:rsidRPr="00120378">
        <w:rPr>
          <w:color w:val="292929"/>
        </w:rPr>
        <w:t>fitur</w:t>
      </w:r>
      <w:proofErr w:type="spellEnd"/>
      <w:r w:rsidRPr="00120378">
        <w:rPr>
          <w:color w:val="292929"/>
        </w:rPr>
        <w:t> </w:t>
      </w:r>
      <w:r w:rsidRPr="00120378">
        <w:rPr>
          <w:i/>
          <w:iCs/>
          <w:color w:val="292929"/>
        </w:rPr>
        <w:t>semantic </w:t>
      </w:r>
      <w:proofErr w:type="spellStart"/>
      <w:r w:rsidRPr="00120378">
        <w:rPr>
          <w:color w:val="292929"/>
        </w:rPr>
        <w:t>untuk</w:t>
      </w:r>
      <w:proofErr w:type="spellEnd"/>
      <w:r w:rsidRPr="00120378">
        <w:rPr>
          <w:color w:val="292929"/>
        </w:rPr>
        <w:t xml:space="preserve"> </w:t>
      </w:r>
      <w:proofErr w:type="spellStart"/>
      <w:r w:rsidRPr="00120378">
        <w:rPr>
          <w:color w:val="292929"/>
        </w:rPr>
        <w:t>memudahkan</w:t>
      </w:r>
      <w:proofErr w:type="spellEnd"/>
      <w:r w:rsidRPr="00120378">
        <w:rPr>
          <w:color w:val="292929"/>
        </w:rPr>
        <w:t xml:space="preserve"> </w:t>
      </w:r>
      <w:proofErr w:type="spellStart"/>
      <w:r w:rsidRPr="00120378">
        <w:rPr>
          <w:color w:val="292929"/>
        </w:rPr>
        <w:t>pengembang</w:t>
      </w:r>
      <w:proofErr w:type="spellEnd"/>
      <w:r w:rsidRPr="00120378">
        <w:rPr>
          <w:color w:val="292929"/>
        </w:rPr>
        <w:t xml:space="preserve"> website </w:t>
      </w:r>
      <w:proofErr w:type="spellStart"/>
      <w:r w:rsidRPr="00120378">
        <w:rPr>
          <w:color w:val="292929"/>
        </w:rPr>
        <w:t>dalam</w:t>
      </w:r>
      <w:proofErr w:type="spellEnd"/>
      <w:r w:rsidRPr="00120378">
        <w:rPr>
          <w:color w:val="292929"/>
        </w:rPr>
        <w:t xml:space="preserve"> </w:t>
      </w:r>
      <w:proofErr w:type="spellStart"/>
      <w:r w:rsidRPr="00120378">
        <w:rPr>
          <w:color w:val="292929"/>
        </w:rPr>
        <w:t>menyusun</w:t>
      </w:r>
      <w:proofErr w:type="spellEnd"/>
      <w:r w:rsidRPr="00120378">
        <w:rPr>
          <w:color w:val="292929"/>
        </w:rPr>
        <w:t xml:space="preserve"> </w:t>
      </w:r>
      <w:proofErr w:type="spellStart"/>
      <w:r w:rsidRPr="00120378">
        <w:rPr>
          <w:color w:val="292929"/>
        </w:rPr>
        <w:t>kode</w:t>
      </w:r>
      <w:proofErr w:type="spellEnd"/>
      <w:r w:rsidRPr="00120378">
        <w:rPr>
          <w:color w:val="292929"/>
        </w:rPr>
        <w:t xml:space="preserve"> dan </w:t>
      </w:r>
      <w:proofErr w:type="spellStart"/>
      <w:r w:rsidRPr="00120378">
        <w:rPr>
          <w:color w:val="292929"/>
        </w:rPr>
        <w:t>memberitahukan</w:t>
      </w:r>
      <w:proofErr w:type="spellEnd"/>
      <w:r w:rsidRPr="00120378">
        <w:rPr>
          <w:color w:val="292929"/>
        </w:rPr>
        <w:t xml:space="preserve"> </w:t>
      </w:r>
      <w:proofErr w:type="spellStart"/>
      <w:r w:rsidRPr="00120378">
        <w:rPr>
          <w:color w:val="292929"/>
        </w:rPr>
        <w:t>makna</w:t>
      </w:r>
      <w:proofErr w:type="spellEnd"/>
      <w:r w:rsidRPr="00120378">
        <w:rPr>
          <w:color w:val="292929"/>
        </w:rPr>
        <w:t xml:space="preserve"> </w:t>
      </w:r>
      <w:proofErr w:type="spellStart"/>
      <w:r w:rsidRPr="00120378">
        <w:rPr>
          <w:color w:val="292929"/>
        </w:rPr>
        <w:t>dari</w:t>
      </w:r>
      <w:proofErr w:type="spellEnd"/>
      <w:r w:rsidRPr="00120378">
        <w:rPr>
          <w:color w:val="292929"/>
        </w:rPr>
        <w:t xml:space="preserve"> </w:t>
      </w:r>
      <w:proofErr w:type="spellStart"/>
      <w:r w:rsidRPr="00120378">
        <w:rPr>
          <w:color w:val="292929"/>
        </w:rPr>
        <w:t>konten</w:t>
      </w:r>
      <w:proofErr w:type="spellEnd"/>
      <w:r w:rsidRPr="00120378">
        <w:rPr>
          <w:color w:val="292929"/>
        </w:rPr>
        <w:t xml:space="preserve"> </w:t>
      </w:r>
      <w:proofErr w:type="spellStart"/>
      <w:r w:rsidRPr="00120378">
        <w:rPr>
          <w:color w:val="292929"/>
        </w:rPr>
        <w:t>tersebut</w:t>
      </w:r>
      <w:proofErr w:type="spellEnd"/>
      <w:r w:rsidRPr="00120378">
        <w:rPr>
          <w:color w:val="292929"/>
        </w:rPr>
        <w:t xml:space="preserve">, </w:t>
      </w:r>
      <w:proofErr w:type="spellStart"/>
      <w:r w:rsidRPr="00120378">
        <w:rPr>
          <w:color w:val="292929"/>
        </w:rPr>
        <w:t>sebagai</w:t>
      </w:r>
      <w:proofErr w:type="spellEnd"/>
      <w:r w:rsidRPr="00120378">
        <w:rPr>
          <w:color w:val="292929"/>
        </w:rPr>
        <w:t xml:space="preserve"> </w:t>
      </w:r>
      <w:proofErr w:type="spellStart"/>
      <w:r w:rsidRPr="00120378">
        <w:rPr>
          <w:color w:val="292929"/>
        </w:rPr>
        <w:t>contoh</w:t>
      </w:r>
      <w:proofErr w:type="spellEnd"/>
      <w:r w:rsidRPr="00120378">
        <w:rPr>
          <w:color w:val="292929"/>
        </w:rPr>
        <w:t> </w:t>
      </w:r>
      <w:r w:rsidRPr="00120378">
        <w:rPr>
          <w:b/>
          <w:bCs/>
          <w:color w:val="292929"/>
        </w:rPr>
        <w:t>&lt;article&gt;, &lt;footer&gt;, </w:t>
      </w:r>
      <w:r w:rsidRPr="00120378">
        <w:rPr>
          <w:color w:val="292929"/>
        </w:rPr>
        <w:t>dan </w:t>
      </w:r>
      <w:r w:rsidRPr="00120378">
        <w:rPr>
          <w:b/>
          <w:bCs/>
          <w:color w:val="292929"/>
        </w:rPr>
        <w:t>&lt;header&gt;</w:t>
      </w:r>
      <w:r w:rsidRPr="00120378">
        <w:rPr>
          <w:color w:val="292929"/>
        </w:rPr>
        <w:t>.</w:t>
      </w:r>
    </w:p>
    <w:p w14:paraId="62C0187F" w14:textId="77777777" w:rsidR="00120378" w:rsidRPr="00120378" w:rsidRDefault="00120378" w:rsidP="00120378">
      <w:pPr>
        <w:pStyle w:val="NormalWeb"/>
        <w:shd w:val="clear" w:color="auto" w:fill="FFFFFF"/>
        <w:spacing w:before="0" w:beforeAutospacing="0" w:after="0" w:afterAutospacing="0" w:line="360" w:lineRule="auto"/>
        <w:ind w:firstLine="720"/>
        <w:jc w:val="both"/>
        <w:rPr>
          <w:color w:val="292929"/>
          <w:lang w:val="en-ID" w:eastAsia="en-ID"/>
        </w:rPr>
      </w:pPr>
      <w:r w:rsidRPr="00120378">
        <w:rPr>
          <w:color w:val="292929"/>
        </w:rPr>
        <w:t xml:space="preserve">Setelah </w:t>
      </w:r>
      <w:proofErr w:type="spellStart"/>
      <w:r w:rsidRPr="00120378">
        <w:rPr>
          <w:color w:val="292929"/>
        </w:rPr>
        <w:t>mengenal</w:t>
      </w:r>
      <w:proofErr w:type="spellEnd"/>
      <w:r w:rsidRPr="00120378">
        <w:rPr>
          <w:color w:val="292929"/>
        </w:rPr>
        <w:t xml:space="preserve"> </w:t>
      </w:r>
      <w:proofErr w:type="spellStart"/>
      <w:r w:rsidRPr="00120378">
        <w:rPr>
          <w:color w:val="292929"/>
        </w:rPr>
        <w:t>sejarah</w:t>
      </w:r>
      <w:proofErr w:type="spellEnd"/>
      <w:r w:rsidRPr="00120378">
        <w:rPr>
          <w:color w:val="292929"/>
        </w:rPr>
        <w:t xml:space="preserve"> </w:t>
      </w:r>
      <w:proofErr w:type="spellStart"/>
      <w:r w:rsidRPr="00120378">
        <w:rPr>
          <w:color w:val="292929"/>
        </w:rPr>
        <w:t>singkat</w:t>
      </w:r>
      <w:proofErr w:type="spellEnd"/>
      <w:r w:rsidRPr="00120378">
        <w:rPr>
          <w:color w:val="292929"/>
        </w:rPr>
        <w:t xml:space="preserve"> </w:t>
      </w:r>
      <w:proofErr w:type="spellStart"/>
      <w:r w:rsidRPr="00120378">
        <w:rPr>
          <w:color w:val="292929"/>
        </w:rPr>
        <w:t>dari</w:t>
      </w:r>
      <w:proofErr w:type="spellEnd"/>
      <w:r w:rsidRPr="00120378">
        <w:rPr>
          <w:color w:val="292929"/>
        </w:rPr>
        <w:t xml:space="preserve"> </w:t>
      </w:r>
      <w:proofErr w:type="spellStart"/>
      <w:r w:rsidRPr="00120378">
        <w:rPr>
          <w:color w:val="292929"/>
        </w:rPr>
        <w:t>bahasa</w:t>
      </w:r>
      <w:proofErr w:type="spellEnd"/>
      <w:r w:rsidRPr="00120378">
        <w:rPr>
          <w:color w:val="292929"/>
        </w:rPr>
        <w:t xml:space="preserve"> </w:t>
      </w:r>
      <w:proofErr w:type="spellStart"/>
      <w:r w:rsidRPr="00120378">
        <w:rPr>
          <w:color w:val="292929"/>
        </w:rPr>
        <w:t>markup</w:t>
      </w:r>
      <w:proofErr w:type="spellEnd"/>
      <w:r w:rsidRPr="00120378">
        <w:rPr>
          <w:color w:val="292929"/>
        </w:rPr>
        <w:t xml:space="preserve"> HTML, </w:t>
      </w:r>
      <w:proofErr w:type="spellStart"/>
      <w:r w:rsidRPr="00120378">
        <w:rPr>
          <w:color w:val="292929"/>
        </w:rPr>
        <w:t>selanjutnya</w:t>
      </w:r>
      <w:proofErr w:type="spellEnd"/>
      <w:r w:rsidRPr="00120378">
        <w:rPr>
          <w:color w:val="292929"/>
        </w:rPr>
        <w:t xml:space="preserve"> </w:t>
      </w:r>
      <w:proofErr w:type="spellStart"/>
      <w:r w:rsidRPr="00120378">
        <w:rPr>
          <w:color w:val="292929"/>
        </w:rPr>
        <w:t>kita</w:t>
      </w:r>
      <w:proofErr w:type="spellEnd"/>
      <w:r w:rsidRPr="00120378">
        <w:rPr>
          <w:color w:val="292929"/>
        </w:rPr>
        <w:t xml:space="preserve"> juga </w:t>
      </w:r>
      <w:proofErr w:type="spellStart"/>
      <w:r w:rsidRPr="00120378">
        <w:rPr>
          <w:color w:val="292929"/>
        </w:rPr>
        <w:t>harus</w:t>
      </w:r>
      <w:proofErr w:type="spellEnd"/>
      <w:r w:rsidRPr="00120378">
        <w:rPr>
          <w:color w:val="292929"/>
        </w:rPr>
        <w:t xml:space="preserve"> </w:t>
      </w:r>
      <w:proofErr w:type="spellStart"/>
      <w:r w:rsidRPr="00120378">
        <w:rPr>
          <w:color w:val="292929"/>
        </w:rPr>
        <w:t>mengetahui</w:t>
      </w:r>
      <w:proofErr w:type="spellEnd"/>
      <w:r w:rsidRPr="00120378">
        <w:rPr>
          <w:color w:val="292929"/>
        </w:rPr>
        <w:t xml:space="preserve"> </w:t>
      </w:r>
      <w:proofErr w:type="spellStart"/>
      <w:r w:rsidRPr="00120378">
        <w:rPr>
          <w:color w:val="292929"/>
        </w:rPr>
        <w:t>kegunaannya</w:t>
      </w:r>
      <w:proofErr w:type="spellEnd"/>
      <w:r w:rsidRPr="00120378">
        <w:rPr>
          <w:color w:val="292929"/>
        </w:rPr>
        <w:t xml:space="preserve">. </w:t>
      </w:r>
      <w:proofErr w:type="spellStart"/>
      <w:r w:rsidRPr="00120378">
        <w:rPr>
          <w:color w:val="292929"/>
        </w:rPr>
        <w:t>Berikut</w:t>
      </w:r>
      <w:proofErr w:type="spellEnd"/>
      <w:r w:rsidRPr="00120378">
        <w:rPr>
          <w:color w:val="292929"/>
        </w:rPr>
        <w:t xml:space="preserve"> </w:t>
      </w:r>
      <w:proofErr w:type="spellStart"/>
      <w:r w:rsidRPr="00120378">
        <w:rPr>
          <w:color w:val="292929"/>
        </w:rPr>
        <w:t>ini</w:t>
      </w:r>
      <w:proofErr w:type="spellEnd"/>
      <w:r w:rsidRPr="00120378">
        <w:rPr>
          <w:color w:val="292929"/>
        </w:rPr>
        <w:t xml:space="preserve"> </w:t>
      </w:r>
      <w:proofErr w:type="spellStart"/>
      <w:r w:rsidRPr="00120378">
        <w:rPr>
          <w:color w:val="292929"/>
        </w:rPr>
        <w:t>beberapa</w:t>
      </w:r>
      <w:proofErr w:type="spellEnd"/>
      <w:r w:rsidRPr="00120378">
        <w:rPr>
          <w:color w:val="292929"/>
        </w:rPr>
        <w:t xml:space="preserve"> </w:t>
      </w:r>
      <w:proofErr w:type="spellStart"/>
      <w:r w:rsidRPr="00120378">
        <w:rPr>
          <w:color w:val="292929"/>
        </w:rPr>
        <w:t>fungsi</w:t>
      </w:r>
      <w:proofErr w:type="spellEnd"/>
      <w:r w:rsidRPr="00120378">
        <w:rPr>
          <w:color w:val="292929"/>
        </w:rPr>
        <w:t xml:space="preserve"> dan </w:t>
      </w:r>
      <w:proofErr w:type="spellStart"/>
      <w:r w:rsidRPr="00120378">
        <w:rPr>
          <w:color w:val="292929"/>
        </w:rPr>
        <w:t>tujuan</w:t>
      </w:r>
      <w:proofErr w:type="spellEnd"/>
      <w:r w:rsidRPr="00120378">
        <w:rPr>
          <w:color w:val="292929"/>
        </w:rPr>
        <w:t xml:space="preserve"> </w:t>
      </w:r>
      <w:proofErr w:type="spellStart"/>
      <w:r w:rsidRPr="00120378">
        <w:rPr>
          <w:color w:val="292929"/>
        </w:rPr>
        <w:t>dari</w:t>
      </w:r>
      <w:proofErr w:type="spellEnd"/>
      <w:r w:rsidRPr="00120378">
        <w:rPr>
          <w:color w:val="292929"/>
        </w:rPr>
        <w:t xml:space="preserve"> </w:t>
      </w:r>
      <w:proofErr w:type="spellStart"/>
      <w:r w:rsidRPr="00120378">
        <w:rPr>
          <w:color w:val="292929"/>
        </w:rPr>
        <w:t>penerapan</w:t>
      </w:r>
      <w:proofErr w:type="spellEnd"/>
      <w:r w:rsidRPr="00120378">
        <w:rPr>
          <w:color w:val="292929"/>
        </w:rPr>
        <w:t xml:space="preserve"> HTML </w:t>
      </w:r>
      <w:proofErr w:type="spellStart"/>
      <w:r w:rsidRPr="00120378">
        <w:rPr>
          <w:color w:val="292929"/>
        </w:rPr>
        <w:t>untuk</w:t>
      </w:r>
      <w:proofErr w:type="spellEnd"/>
      <w:r w:rsidRPr="00120378">
        <w:rPr>
          <w:color w:val="292929"/>
        </w:rPr>
        <w:t xml:space="preserve"> </w:t>
      </w:r>
      <w:proofErr w:type="spellStart"/>
      <w:r w:rsidRPr="00120378">
        <w:rPr>
          <w:color w:val="292929"/>
        </w:rPr>
        <w:t>pembuatan</w:t>
      </w:r>
      <w:proofErr w:type="spellEnd"/>
      <w:r w:rsidRPr="00120378">
        <w:rPr>
          <w:color w:val="292929"/>
        </w:rPr>
        <w:t xml:space="preserve"> situs </w:t>
      </w:r>
      <w:proofErr w:type="spellStart"/>
      <w:r w:rsidRPr="00120378">
        <w:rPr>
          <w:color w:val="292929"/>
        </w:rPr>
        <w:t>atau</w:t>
      </w:r>
      <w:proofErr w:type="spellEnd"/>
      <w:r w:rsidRPr="00120378">
        <w:rPr>
          <w:color w:val="292929"/>
        </w:rPr>
        <w:t> </w:t>
      </w:r>
      <w:r w:rsidRPr="00120378">
        <w:rPr>
          <w:i/>
          <w:iCs/>
          <w:color w:val="292929"/>
        </w:rPr>
        <w:t>web app</w:t>
      </w:r>
      <w:r w:rsidRPr="00120378">
        <w:rPr>
          <w:color w:val="292929"/>
        </w:rPr>
        <w:t>.</w:t>
      </w:r>
    </w:p>
    <w:p w14:paraId="7E78BA6B" w14:textId="77777777" w:rsidR="00120378" w:rsidRPr="00120378" w:rsidRDefault="00120378" w:rsidP="00120378">
      <w:pPr>
        <w:pStyle w:val="NormalWeb"/>
        <w:shd w:val="clear" w:color="auto" w:fill="FFFFFF"/>
        <w:spacing w:before="0" w:beforeAutospacing="0" w:after="0" w:afterAutospacing="0" w:line="360" w:lineRule="auto"/>
        <w:ind w:firstLine="720"/>
        <w:jc w:val="both"/>
        <w:rPr>
          <w:color w:val="292929"/>
        </w:rPr>
      </w:pPr>
      <w:proofErr w:type="spellStart"/>
      <w:r w:rsidRPr="00120378">
        <w:rPr>
          <w:color w:val="292929"/>
        </w:rPr>
        <w:t>Fungsi</w:t>
      </w:r>
      <w:proofErr w:type="spellEnd"/>
      <w:r w:rsidRPr="00120378">
        <w:rPr>
          <w:color w:val="292929"/>
        </w:rPr>
        <w:t xml:space="preserve"> </w:t>
      </w:r>
      <w:proofErr w:type="spellStart"/>
      <w:r w:rsidRPr="00120378">
        <w:rPr>
          <w:color w:val="292929"/>
        </w:rPr>
        <w:t>utama</w:t>
      </w:r>
      <w:proofErr w:type="spellEnd"/>
      <w:r w:rsidRPr="00120378">
        <w:rPr>
          <w:color w:val="292929"/>
        </w:rPr>
        <w:t xml:space="preserve"> </w:t>
      </w:r>
      <w:proofErr w:type="spellStart"/>
      <w:r w:rsidRPr="00120378">
        <w:rPr>
          <w:color w:val="292929"/>
        </w:rPr>
        <w:t>penggunaan</w:t>
      </w:r>
      <w:proofErr w:type="spellEnd"/>
      <w:r w:rsidRPr="00120378">
        <w:rPr>
          <w:color w:val="292929"/>
        </w:rPr>
        <w:t xml:space="preserve"> HTML </w:t>
      </w:r>
      <w:proofErr w:type="spellStart"/>
      <w:r w:rsidRPr="00120378">
        <w:rPr>
          <w:color w:val="292929"/>
        </w:rPr>
        <w:t>sendiri</w:t>
      </w:r>
      <w:proofErr w:type="spellEnd"/>
      <w:r w:rsidRPr="00120378">
        <w:rPr>
          <w:color w:val="292929"/>
        </w:rPr>
        <w:t xml:space="preserve"> </w:t>
      </w:r>
      <w:proofErr w:type="spellStart"/>
      <w:r w:rsidRPr="00120378">
        <w:rPr>
          <w:color w:val="292929"/>
        </w:rPr>
        <w:t>adalah</w:t>
      </w:r>
      <w:proofErr w:type="spellEnd"/>
      <w:r w:rsidRPr="00120378">
        <w:rPr>
          <w:color w:val="292929"/>
        </w:rPr>
        <w:t xml:space="preserve"> </w:t>
      </w:r>
      <w:proofErr w:type="spellStart"/>
      <w:r w:rsidRPr="00120378">
        <w:rPr>
          <w:color w:val="292929"/>
        </w:rPr>
        <w:t>membangun</w:t>
      </w:r>
      <w:proofErr w:type="spellEnd"/>
      <w:r w:rsidRPr="00120378">
        <w:rPr>
          <w:color w:val="292929"/>
        </w:rPr>
        <w:t xml:space="preserve"> </w:t>
      </w:r>
      <w:proofErr w:type="spellStart"/>
      <w:r w:rsidRPr="00120378">
        <w:rPr>
          <w:color w:val="292929"/>
        </w:rPr>
        <w:t>tampilan</w:t>
      </w:r>
      <w:proofErr w:type="spellEnd"/>
      <w:r w:rsidRPr="00120378">
        <w:rPr>
          <w:color w:val="292929"/>
        </w:rPr>
        <w:t xml:space="preserve"> website yang </w:t>
      </w:r>
      <w:proofErr w:type="spellStart"/>
      <w:r w:rsidRPr="00120378">
        <w:rPr>
          <w:color w:val="292929"/>
        </w:rPr>
        <w:t>telah</w:t>
      </w:r>
      <w:proofErr w:type="spellEnd"/>
      <w:r w:rsidRPr="00120378">
        <w:rPr>
          <w:color w:val="292929"/>
        </w:rPr>
        <w:t xml:space="preserve"> </w:t>
      </w:r>
      <w:proofErr w:type="spellStart"/>
      <w:r w:rsidRPr="00120378">
        <w:rPr>
          <w:color w:val="292929"/>
        </w:rPr>
        <w:t>menerapkan</w:t>
      </w:r>
      <w:proofErr w:type="spellEnd"/>
      <w:r w:rsidRPr="00120378">
        <w:rPr>
          <w:color w:val="292929"/>
        </w:rPr>
        <w:t xml:space="preserve"> </w:t>
      </w:r>
      <w:proofErr w:type="spellStart"/>
      <w:r w:rsidRPr="00120378">
        <w:rPr>
          <w:color w:val="292929"/>
        </w:rPr>
        <w:t>metode</w:t>
      </w:r>
      <w:proofErr w:type="spellEnd"/>
      <w:r w:rsidRPr="00120378">
        <w:rPr>
          <w:color w:val="292929"/>
        </w:rPr>
        <w:t xml:space="preserve"> </w:t>
      </w:r>
      <w:proofErr w:type="spellStart"/>
      <w:r w:rsidRPr="00120378">
        <w:rPr>
          <w:color w:val="292929"/>
        </w:rPr>
        <w:t>semantik</w:t>
      </w:r>
      <w:proofErr w:type="spellEnd"/>
      <w:r w:rsidRPr="00120378">
        <w:rPr>
          <w:color w:val="292929"/>
        </w:rPr>
        <w:t xml:space="preserve"> </w:t>
      </w:r>
      <w:proofErr w:type="spellStart"/>
      <w:r w:rsidRPr="00120378">
        <w:rPr>
          <w:color w:val="292929"/>
        </w:rPr>
        <w:t>untuk</w:t>
      </w:r>
      <w:proofErr w:type="spellEnd"/>
      <w:r w:rsidRPr="00120378">
        <w:rPr>
          <w:color w:val="292929"/>
        </w:rPr>
        <w:t xml:space="preserve"> </w:t>
      </w:r>
      <w:proofErr w:type="spellStart"/>
      <w:r w:rsidRPr="00120378">
        <w:rPr>
          <w:color w:val="292929"/>
        </w:rPr>
        <w:t>memudahkan</w:t>
      </w:r>
      <w:proofErr w:type="spellEnd"/>
      <w:r w:rsidRPr="00120378">
        <w:rPr>
          <w:color w:val="292929"/>
        </w:rPr>
        <w:t xml:space="preserve"> </w:t>
      </w:r>
      <w:proofErr w:type="spellStart"/>
      <w:r w:rsidRPr="00120378">
        <w:rPr>
          <w:color w:val="292929"/>
        </w:rPr>
        <w:t>setiap</w:t>
      </w:r>
      <w:proofErr w:type="spellEnd"/>
      <w:r w:rsidRPr="00120378">
        <w:rPr>
          <w:color w:val="292929"/>
        </w:rPr>
        <w:t xml:space="preserve"> </w:t>
      </w:r>
      <w:proofErr w:type="spellStart"/>
      <w:r w:rsidRPr="00120378">
        <w:rPr>
          <w:color w:val="292929"/>
        </w:rPr>
        <w:t>pengembang</w:t>
      </w:r>
      <w:proofErr w:type="spellEnd"/>
      <w:r w:rsidRPr="00120378">
        <w:rPr>
          <w:color w:val="292929"/>
        </w:rPr>
        <w:t xml:space="preserve"> </w:t>
      </w:r>
      <w:proofErr w:type="spellStart"/>
      <w:r w:rsidRPr="00120378">
        <w:rPr>
          <w:color w:val="292929"/>
        </w:rPr>
        <w:t>dalam</w:t>
      </w:r>
      <w:proofErr w:type="spellEnd"/>
      <w:r w:rsidRPr="00120378">
        <w:rPr>
          <w:color w:val="292929"/>
        </w:rPr>
        <w:t xml:space="preserve"> proses </w:t>
      </w:r>
      <w:r w:rsidRPr="00120378">
        <w:rPr>
          <w:i/>
          <w:iCs/>
          <w:color w:val="292929"/>
        </w:rPr>
        <w:t>development </w:t>
      </w:r>
      <w:r w:rsidRPr="00120378">
        <w:rPr>
          <w:color w:val="292929"/>
        </w:rPr>
        <w:t>dan </w:t>
      </w:r>
      <w:r w:rsidRPr="00120378">
        <w:rPr>
          <w:i/>
          <w:iCs/>
          <w:color w:val="292929"/>
        </w:rPr>
        <w:t>maintenance</w:t>
      </w:r>
      <w:r w:rsidRPr="00120378">
        <w:rPr>
          <w:color w:val="292929"/>
        </w:rPr>
        <w:t xml:space="preserve">. </w:t>
      </w:r>
      <w:proofErr w:type="spellStart"/>
      <w:r w:rsidRPr="00120378">
        <w:rPr>
          <w:color w:val="292929"/>
        </w:rPr>
        <w:t>Kemudian</w:t>
      </w:r>
      <w:proofErr w:type="spellEnd"/>
      <w:r w:rsidRPr="00120378">
        <w:rPr>
          <w:color w:val="292929"/>
        </w:rPr>
        <w:t xml:space="preserve">, HTML juga </w:t>
      </w:r>
      <w:proofErr w:type="spellStart"/>
      <w:r w:rsidRPr="00120378">
        <w:rPr>
          <w:color w:val="292929"/>
        </w:rPr>
        <w:t>dapat</w:t>
      </w:r>
      <w:proofErr w:type="spellEnd"/>
      <w:r w:rsidRPr="00120378">
        <w:rPr>
          <w:color w:val="292929"/>
        </w:rPr>
        <w:t xml:space="preserve"> </w:t>
      </w:r>
      <w:proofErr w:type="spellStart"/>
      <w:r w:rsidRPr="00120378">
        <w:rPr>
          <w:color w:val="292929"/>
        </w:rPr>
        <w:t>dikolaborasikan</w:t>
      </w:r>
      <w:proofErr w:type="spellEnd"/>
      <w:r w:rsidRPr="00120378">
        <w:rPr>
          <w:color w:val="292929"/>
        </w:rPr>
        <w:t xml:space="preserve"> </w:t>
      </w:r>
      <w:proofErr w:type="spellStart"/>
      <w:r w:rsidRPr="00120378">
        <w:rPr>
          <w:color w:val="292929"/>
        </w:rPr>
        <w:t>dengan</w:t>
      </w:r>
      <w:proofErr w:type="spellEnd"/>
      <w:r w:rsidRPr="00120378">
        <w:rPr>
          <w:color w:val="292929"/>
        </w:rPr>
        <w:t xml:space="preserve"> </w:t>
      </w:r>
      <w:proofErr w:type="spellStart"/>
      <w:r w:rsidRPr="00120378">
        <w:rPr>
          <w:color w:val="292929"/>
        </w:rPr>
        <w:t>penggunaan</w:t>
      </w:r>
      <w:proofErr w:type="spellEnd"/>
      <w:r w:rsidRPr="00120378">
        <w:rPr>
          <w:color w:val="292929"/>
        </w:rPr>
        <w:t xml:space="preserve"> </w:t>
      </w:r>
      <w:proofErr w:type="spellStart"/>
      <w:r w:rsidRPr="00120378">
        <w:rPr>
          <w:color w:val="292929"/>
        </w:rPr>
        <w:t>bahasa</w:t>
      </w:r>
      <w:proofErr w:type="spellEnd"/>
      <w:r w:rsidRPr="00120378">
        <w:rPr>
          <w:color w:val="292929"/>
        </w:rPr>
        <w:t xml:space="preserve"> CSS (</w:t>
      </w:r>
      <w:r w:rsidRPr="00120378">
        <w:rPr>
          <w:i/>
          <w:iCs/>
          <w:color w:val="292929"/>
        </w:rPr>
        <w:t>Cascade Style Sheet</w:t>
      </w:r>
      <w:r w:rsidRPr="00120378">
        <w:rPr>
          <w:color w:val="292929"/>
        </w:rPr>
        <w:t xml:space="preserve">) </w:t>
      </w:r>
      <w:proofErr w:type="spellStart"/>
      <w:r w:rsidRPr="00120378">
        <w:rPr>
          <w:color w:val="292929"/>
        </w:rPr>
        <w:t>serta</w:t>
      </w:r>
      <w:proofErr w:type="spellEnd"/>
      <w:r w:rsidRPr="00120378">
        <w:rPr>
          <w:color w:val="292929"/>
        </w:rPr>
        <w:t xml:space="preserve"> JavaScript.</w:t>
      </w:r>
    </w:p>
    <w:p w14:paraId="56E1A414" w14:textId="76962C0E" w:rsidR="00120378" w:rsidRPr="00120378" w:rsidRDefault="00120378" w:rsidP="00120378">
      <w:pPr>
        <w:pStyle w:val="NormalWeb"/>
        <w:shd w:val="clear" w:color="auto" w:fill="FFFFFF"/>
        <w:spacing w:before="0" w:beforeAutospacing="0" w:after="0" w:afterAutospacing="0" w:line="360" w:lineRule="auto"/>
        <w:ind w:firstLine="720"/>
        <w:jc w:val="both"/>
        <w:rPr>
          <w:color w:val="292929"/>
        </w:rPr>
      </w:pPr>
      <w:proofErr w:type="spellStart"/>
      <w:r w:rsidRPr="00120378">
        <w:rPr>
          <w:color w:val="292929"/>
        </w:rPr>
        <w:t>Dimana</w:t>
      </w:r>
      <w:proofErr w:type="spellEnd"/>
      <w:r w:rsidRPr="00120378">
        <w:rPr>
          <w:color w:val="292929"/>
        </w:rPr>
        <w:t xml:space="preserve">, </w:t>
      </w:r>
      <w:proofErr w:type="spellStart"/>
      <w:r w:rsidRPr="00120378">
        <w:rPr>
          <w:color w:val="292929"/>
        </w:rPr>
        <w:t>peran</w:t>
      </w:r>
      <w:proofErr w:type="spellEnd"/>
      <w:r w:rsidRPr="00120378">
        <w:rPr>
          <w:color w:val="292929"/>
        </w:rPr>
        <w:t xml:space="preserve"> </w:t>
      </w:r>
      <w:proofErr w:type="spellStart"/>
      <w:r w:rsidRPr="00120378">
        <w:rPr>
          <w:color w:val="292929"/>
        </w:rPr>
        <w:t>dari</w:t>
      </w:r>
      <w:proofErr w:type="spellEnd"/>
      <w:r w:rsidRPr="00120378">
        <w:rPr>
          <w:color w:val="292929"/>
        </w:rPr>
        <w:t xml:space="preserve"> HTML5 </w:t>
      </w:r>
      <w:proofErr w:type="spellStart"/>
      <w:r w:rsidRPr="00120378">
        <w:rPr>
          <w:color w:val="292929"/>
        </w:rPr>
        <w:t>berfungsi</w:t>
      </w:r>
      <w:proofErr w:type="spellEnd"/>
      <w:r w:rsidRPr="00120378">
        <w:rPr>
          <w:color w:val="292929"/>
        </w:rPr>
        <w:t xml:space="preserve"> </w:t>
      </w:r>
      <w:proofErr w:type="spellStart"/>
      <w:r w:rsidRPr="00120378">
        <w:rPr>
          <w:color w:val="292929"/>
        </w:rPr>
        <w:t>untuk</w:t>
      </w:r>
      <w:proofErr w:type="spellEnd"/>
      <w:r w:rsidRPr="00120378">
        <w:rPr>
          <w:color w:val="292929"/>
        </w:rPr>
        <w:t xml:space="preserve"> </w:t>
      </w:r>
      <w:proofErr w:type="spellStart"/>
      <w:r w:rsidRPr="00120378">
        <w:rPr>
          <w:color w:val="292929"/>
        </w:rPr>
        <w:t>menyusun</w:t>
      </w:r>
      <w:proofErr w:type="spellEnd"/>
      <w:r w:rsidRPr="00120378">
        <w:rPr>
          <w:color w:val="292929"/>
        </w:rPr>
        <w:t xml:space="preserve"> </w:t>
      </w:r>
      <w:proofErr w:type="spellStart"/>
      <w:r w:rsidRPr="00120378">
        <w:rPr>
          <w:color w:val="292929"/>
        </w:rPr>
        <w:t>kerangka</w:t>
      </w:r>
      <w:proofErr w:type="spellEnd"/>
      <w:r w:rsidRPr="00120378">
        <w:rPr>
          <w:color w:val="292929"/>
        </w:rPr>
        <w:t xml:space="preserve"> dan </w:t>
      </w:r>
      <w:proofErr w:type="spellStart"/>
      <w:r w:rsidRPr="00120378">
        <w:rPr>
          <w:color w:val="292929"/>
        </w:rPr>
        <w:t>struktur</w:t>
      </w:r>
      <w:proofErr w:type="spellEnd"/>
      <w:r w:rsidRPr="00120378">
        <w:rPr>
          <w:color w:val="292929"/>
        </w:rPr>
        <w:t xml:space="preserve"> </w:t>
      </w:r>
      <w:proofErr w:type="spellStart"/>
      <w:r w:rsidRPr="00120378">
        <w:rPr>
          <w:color w:val="292929"/>
        </w:rPr>
        <w:t>halaman</w:t>
      </w:r>
      <w:proofErr w:type="spellEnd"/>
      <w:r w:rsidRPr="00120378">
        <w:rPr>
          <w:color w:val="292929"/>
        </w:rPr>
        <w:t xml:space="preserve"> website. </w:t>
      </w:r>
      <w:proofErr w:type="spellStart"/>
      <w:r w:rsidRPr="00120378">
        <w:rPr>
          <w:color w:val="292929"/>
        </w:rPr>
        <w:t>Kemudian</w:t>
      </w:r>
      <w:proofErr w:type="spellEnd"/>
      <w:r w:rsidRPr="00120378">
        <w:rPr>
          <w:color w:val="292929"/>
        </w:rPr>
        <w:t xml:space="preserve">, CSS </w:t>
      </w:r>
      <w:proofErr w:type="spellStart"/>
      <w:r w:rsidRPr="00120378">
        <w:rPr>
          <w:color w:val="292929"/>
        </w:rPr>
        <w:t>membantu</w:t>
      </w:r>
      <w:proofErr w:type="spellEnd"/>
      <w:r w:rsidRPr="00120378">
        <w:rPr>
          <w:color w:val="292929"/>
        </w:rPr>
        <w:t xml:space="preserve"> </w:t>
      </w:r>
      <w:proofErr w:type="spellStart"/>
      <w:r w:rsidRPr="00120378">
        <w:rPr>
          <w:color w:val="292929"/>
        </w:rPr>
        <w:t>dalam</w:t>
      </w:r>
      <w:proofErr w:type="spellEnd"/>
      <w:r w:rsidRPr="00120378">
        <w:rPr>
          <w:color w:val="292929"/>
        </w:rPr>
        <w:t xml:space="preserve"> </w:t>
      </w:r>
      <w:proofErr w:type="spellStart"/>
      <w:r w:rsidRPr="00120378">
        <w:rPr>
          <w:color w:val="292929"/>
        </w:rPr>
        <w:t>memberikan</w:t>
      </w:r>
      <w:proofErr w:type="spellEnd"/>
      <w:r w:rsidRPr="00120378">
        <w:rPr>
          <w:color w:val="292929"/>
        </w:rPr>
        <w:t xml:space="preserve"> </w:t>
      </w:r>
      <w:proofErr w:type="spellStart"/>
      <w:r w:rsidRPr="00120378">
        <w:rPr>
          <w:color w:val="292929"/>
        </w:rPr>
        <w:t>tampilan</w:t>
      </w:r>
      <w:proofErr w:type="spellEnd"/>
      <w:r w:rsidRPr="00120378">
        <w:rPr>
          <w:color w:val="292929"/>
        </w:rPr>
        <w:t xml:space="preserve"> </w:t>
      </w:r>
      <w:proofErr w:type="spellStart"/>
      <w:r w:rsidRPr="00120378">
        <w:rPr>
          <w:color w:val="292929"/>
        </w:rPr>
        <w:t>desain</w:t>
      </w:r>
      <w:proofErr w:type="spellEnd"/>
      <w:r w:rsidRPr="00120378">
        <w:rPr>
          <w:color w:val="292929"/>
        </w:rPr>
        <w:t xml:space="preserve"> </w:t>
      </w:r>
      <w:proofErr w:type="spellStart"/>
      <w:r w:rsidRPr="00120378">
        <w:rPr>
          <w:color w:val="292929"/>
        </w:rPr>
        <w:t>meliputi</w:t>
      </w:r>
      <w:proofErr w:type="spellEnd"/>
      <w:r w:rsidRPr="00120378">
        <w:rPr>
          <w:color w:val="292929"/>
        </w:rPr>
        <w:t xml:space="preserve"> </w:t>
      </w:r>
      <w:proofErr w:type="spellStart"/>
      <w:r w:rsidRPr="00120378">
        <w:rPr>
          <w:color w:val="292929"/>
        </w:rPr>
        <w:t>warna</w:t>
      </w:r>
      <w:proofErr w:type="spellEnd"/>
      <w:r w:rsidRPr="00120378">
        <w:rPr>
          <w:color w:val="292929"/>
        </w:rPr>
        <w:t xml:space="preserve">, font, outline, dan lain </w:t>
      </w:r>
      <w:proofErr w:type="spellStart"/>
      <w:r w:rsidRPr="00120378">
        <w:rPr>
          <w:color w:val="292929"/>
        </w:rPr>
        <w:t>sebagainya</w:t>
      </w:r>
      <w:proofErr w:type="spellEnd"/>
      <w:r w:rsidRPr="00120378">
        <w:rPr>
          <w:color w:val="292929"/>
        </w:rPr>
        <w:t xml:space="preserve">. Dan </w:t>
      </w:r>
      <w:proofErr w:type="spellStart"/>
      <w:r w:rsidRPr="00120378">
        <w:rPr>
          <w:color w:val="292929"/>
        </w:rPr>
        <w:t>Tugas</w:t>
      </w:r>
      <w:proofErr w:type="spellEnd"/>
      <w:r w:rsidRPr="00120378">
        <w:rPr>
          <w:color w:val="292929"/>
        </w:rPr>
        <w:t xml:space="preserve"> </w:t>
      </w:r>
      <w:proofErr w:type="spellStart"/>
      <w:r w:rsidRPr="00120378">
        <w:rPr>
          <w:color w:val="292929"/>
        </w:rPr>
        <w:t>dari</w:t>
      </w:r>
      <w:proofErr w:type="spellEnd"/>
      <w:r w:rsidRPr="00120378">
        <w:rPr>
          <w:color w:val="292929"/>
        </w:rPr>
        <w:t xml:space="preserve"> </w:t>
      </w:r>
      <w:proofErr w:type="spellStart"/>
      <w:r w:rsidRPr="00120378">
        <w:rPr>
          <w:color w:val="292929"/>
        </w:rPr>
        <w:t>bahasa</w:t>
      </w:r>
      <w:proofErr w:type="spellEnd"/>
      <w:r w:rsidRPr="00120378">
        <w:rPr>
          <w:color w:val="292929"/>
        </w:rPr>
        <w:t xml:space="preserve"> </w:t>
      </w:r>
      <w:proofErr w:type="spellStart"/>
      <w:r w:rsidRPr="00120378">
        <w:rPr>
          <w:color w:val="292929"/>
        </w:rPr>
        <w:t>pemrograman</w:t>
      </w:r>
      <w:proofErr w:type="spellEnd"/>
      <w:r w:rsidRPr="00120378">
        <w:rPr>
          <w:color w:val="292929"/>
        </w:rPr>
        <w:t xml:space="preserve"> </w:t>
      </w:r>
      <w:r w:rsidRPr="00120378">
        <w:rPr>
          <w:color w:val="292929"/>
        </w:rPr>
        <w:lastRenderedPageBreak/>
        <w:t xml:space="preserve">JavaScript </w:t>
      </w:r>
      <w:proofErr w:type="spellStart"/>
      <w:r w:rsidRPr="00120378">
        <w:rPr>
          <w:color w:val="292929"/>
        </w:rPr>
        <w:t>adalah</w:t>
      </w:r>
      <w:proofErr w:type="spellEnd"/>
      <w:r w:rsidRPr="00120378">
        <w:rPr>
          <w:color w:val="292929"/>
        </w:rPr>
        <w:t xml:space="preserve"> </w:t>
      </w:r>
      <w:proofErr w:type="spellStart"/>
      <w:r w:rsidRPr="00120378">
        <w:rPr>
          <w:color w:val="292929"/>
        </w:rPr>
        <w:t>memberikan</w:t>
      </w:r>
      <w:proofErr w:type="spellEnd"/>
      <w:r w:rsidRPr="00120378">
        <w:rPr>
          <w:color w:val="292929"/>
        </w:rPr>
        <w:t xml:space="preserve"> </w:t>
      </w:r>
      <w:proofErr w:type="spellStart"/>
      <w:r w:rsidRPr="00120378">
        <w:rPr>
          <w:color w:val="292929"/>
        </w:rPr>
        <w:t>sentuhan</w:t>
      </w:r>
      <w:proofErr w:type="spellEnd"/>
      <w:r w:rsidRPr="00120378">
        <w:rPr>
          <w:color w:val="292929"/>
        </w:rPr>
        <w:t xml:space="preserve"> </w:t>
      </w:r>
      <w:proofErr w:type="spellStart"/>
      <w:r w:rsidRPr="00120378">
        <w:rPr>
          <w:color w:val="292929"/>
        </w:rPr>
        <w:t>interaksi</w:t>
      </w:r>
      <w:proofErr w:type="spellEnd"/>
      <w:r w:rsidRPr="00120378">
        <w:rPr>
          <w:color w:val="292929"/>
        </w:rPr>
        <w:t xml:space="preserve"> </w:t>
      </w:r>
      <w:proofErr w:type="spellStart"/>
      <w:r w:rsidRPr="00120378">
        <w:rPr>
          <w:color w:val="292929"/>
        </w:rPr>
        <w:t>untuk</w:t>
      </w:r>
      <w:proofErr w:type="spellEnd"/>
      <w:r w:rsidRPr="00120378">
        <w:rPr>
          <w:color w:val="292929"/>
        </w:rPr>
        <w:t xml:space="preserve"> </w:t>
      </w:r>
      <w:proofErr w:type="spellStart"/>
      <w:r w:rsidRPr="00120378">
        <w:rPr>
          <w:color w:val="292929"/>
        </w:rPr>
        <w:t>memberikan</w:t>
      </w:r>
      <w:proofErr w:type="spellEnd"/>
      <w:r w:rsidRPr="00120378">
        <w:rPr>
          <w:color w:val="292929"/>
        </w:rPr>
        <w:t xml:space="preserve"> </w:t>
      </w:r>
      <w:proofErr w:type="spellStart"/>
      <w:r w:rsidRPr="00120378">
        <w:rPr>
          <w:color w:val="292929"/>
        </w:rPr>
        <w:t>pengalaman</w:t>
      </w:r>
      <w:proofErr w:type="spellEnd"/>
      <w:r w:rsidRPr="00120378">
        <w:rPr>
          <w:color w:val="292929"/>
        </w:rPr>
        <w:t xml:space="preserve"> yang </w:t>
      </w:r>
      <w:proofErr w:type="spellStart"/>
      <w:r w:rsidRPr="00120378">
        <w:rPr>
          <w:color w:val="292929"/>
        </w:rPr>
        <w:t>berbeda</w:t>
      </w:r>
      <w:proofErr w:type="spellEnd"/>
      <w:r w:rsidRPr="00120378">
        <w:rPr>
          <w:color w:val="292929"/>
        </w:rPr>
        <w:t xml:space="preserve"> </w:t>
      </w:r>
      <w:proofErr w:type="spellStart"/>
      <w:r w:rsidRPr="00120378">
        <w:rPr>
          <w:color w:val="292929"/>
        </w:rPr>
        <w:t>kepada</w:t>
      </w:r>
      <w:proofErr w:type="spellEnd"/>
      <w:r w:rsidRPr="00120378">
        <w:rPr>
          <w:color w:val="292929"/>
        </w:rPr>
        <w:t> </w:t>
      </w:r>
      <w:r w:rsidRPr="00120378">
        <w:rPr>
          <w:i/>
          <w:iCs/>
          <w:color w:val="292929"/>
        </w:rPr>
        <w:t>user</w:t>
      </w:r>
      <w:r w:rsidRPr="00120378">
        <w:rPr>
          <w:color w:val="292929"/>
        </w:rPr>
        <w:t>.</w:t>
      </w:r>
    </w:p>
    <w:p w14:paraId="7CB6C64D" w14:textId="34F4CE0F" w:rsidR="00D744AC" w:rsidRPr="00D52091" w:rsidRDefault="00D744AC" w:rsidP="00120378">
      <w:pPr>
        <w:pStyle w:val="NormalWeb"/>
        <w:shd w:val="clear" w:color="auto" w:fill="FFFFFF"/>
        <w:spacing w:line="360" w:lineRule="auto"/>
        <w:ind w:firstLine="720"/>
        <w:jc w:val="both"/>
        <w:rPr>
          <w:color w:val="000000" w:themeColor="text1"/>
        </w:rPr>
      </w:pPr>
      <w:r w:rsidRPr="00D52091">
        <w:rPr>
          <w:color w:val="000000" w:themeColor="text1"/>
        </w:rPr>
        <w:t xml:space="preserve">HTML </w:t>
      </w:r>
      <w:proofErr w:type="spellStart"/>
      <w:r w:rsidRPr="00D52091">
        <w:rPr>
          <w:color w:val="000000" w:themeColor="text1"/>
        </w:rPr>
        <w:t>terdiri</w:t>
      </w:r>
      <w:proofErr w:type="spellEnd"/>
      <w:r w:rsidRPr="00D52091">
        <w:rPr>
          <w:color w:val="000000" w:themeColor="text1"/>
        </w:rPr>
        <w:t xml:space="preserve"> </w:t>
      </w:r>
      <w:proofErr w:type="spellStart"/>
      <w:r w:rsidRPr="00D52091">
        <w:rPr>
          <w:color w:val="000000" w:themeColor="text1"/>
        </w:rPr>
        <w:t>dari</w:t>
      </w:r>
      <w:proofErr w:type="spellEnd"/>
      <w:r w:rsidRPr="00D52091">
        <w:rPr>
          <w:color w:val="000000" w:themeColor="text1"/>
        </w:rPr>
        <w:t xml:space="preserve"> </w:t>
      </w:r>
      <w:proofErr w:type="spellStart"/>
      <w:r w:rsidRPr="00D52091">
        <w:rPr>
          <w:color w:val="000000" w:themeColor="text1"/>
        </w:rPr>
        <w:t>kombinasi</w:t>
      </w:r>
      <w:proofErr w:type="spellEnd"/>
      <w:r w:rsidRPr="00D52091">
        <w:rPr>
          <w:color w:val="000000" w:themeColor="text1"/>
        </w:rPr>
        <w:t xml:space="preserve"> </w:t>
      </w:r>
      <w:proofErr w:type="spellStart"/>
      <w:r w:rsidRPr="00D52091">
        <w:rPr>
          <w:color w:val="000000" w:themeColor="text1"/>
        </w:rPr>
        <w:t>teks</w:t>
      </w:r>
      <w:proofErr w:type="spellEnd"/>
      <w:r w:rsidRPr="00D52091">
        <w:rPr>
          <w:color w:val="000000" w:themeColor="text1"/>
        </w:rPr>
        <w:t xml:space="preserve"> dan </w:t>
      </w:r>
      <w:proofErr w:type="spellStart"/>
      <w:r w:rsidRPr="00D52091">
        <w:rPr>
          <w:color w:val="000000" w:themeColor="text1"/>
        </w:rPr>
        <w:t>simbol</w:t>
      </w:r>
      <w:proofErr w:type="spellEnd"/>
      <w:r w:rsidRPr="00D52091">
        <w:rPr>
          <w:color w:val="000000" w:themeColor="text1"/>
        </w:rPr>
        <w:t xml:space="preserve"> yang </w:t>
      </w:r>
      <w:proofErr w:type="spellStart"/>
      <w:r w:rsidRPr="00D52091">
        <w:rPr>
          <w:color w:val="000000" w:themeColor="text1"/>
        </w:rPr>
        <w:t>disimpan</w:t>
      </w:r>
      <w:proofErr w:type="spellEnd"/>
      <w:r w:rsidRPr="00D52091">
        <w:rPr>
          <w:color w:val="000000" w:themeColor="text1"/>
        </w:rPr>
        <w:t xml:space="preserve"> </w:t>
      </w:r>
      <w:proofErr w:type="spellStart"/>
      <w:r w:rsidRPr="00D52091">
        <w:rPr>
          <w:color w:val="000000" w:themeColor="text1"/>
        </w:rPr>
        <w:t>dalam</w:t>
      </w:r>
      <w:proofErr w:type="spellEnd"/>
      <w:r w:rsidRPr="00D52091">
        <w:rPr>
          <w:color w:val="000000" w:themeColor="text1"/>
        </w:rPr>
        <w:t xml:space="preserve"> </w:t>
      </w:r>
      <w:proofErr w:type="spellStart"/>
      <w:r w:rsidRPr="00D52091">
        <w:rPr>
          <w:color w:val="000000" w:themeColor="text1"/>
        </w:rPr>
        <w:t>sebuah</w:t>
      </w:r>
      <w:proofErr w:type="spellEnd"/>
      <w:r w:rsidRPr="00D52091">
        <w:rPr>
          <w:color w:val="000000" w:themeColor="text1"/>
        </w:rPr>
        <w:t xml:space="preserve"> file. </w:t>
      </w:r>
      <w:proofErr w:type="spellStart"/>
      <w:r w:rsidRPr="00D52091">
        <w:rPr>
          <w:color w:val="000000" w:themeColor="text1"/>
        </w:rPr>
        <w:t>Dalam</w:t>
      </w:r>
      <w:proofErr w:type="spellEnd"/>
      <w:r w:rsidRPr="00D52091">
        <w:rPr>
          <w:color w:val="000000" w:themeColor="text1"/>
        </w:rPr>
        <w:t xml:space="preserve"> </w:t>
      </w:r>
      <w:proofErr w:type="spellStart"/>
      <w:r w:rsidRPr="00D52091">
        <w:rPr>
          <w:color w:val="000000" w:themeColor="text1"/>
        </w:rPr>
        <w:t>membuat</w:t>
      </w:r>
      <w:proofErr w:type="spellEnd"/>
      <w:r w:rsidRPr="00D52091">
        <w:rPr>
          <w:color w:val="000000" w:themeColor="text1"/>
        </w:rPr>
        <w:t xml:space="preserve"> file HTML, </w:t>
      </w:r>
      <w:proofErr w:type="spellStart"/>
      <w:r w:rsidRPr="00D52091">
        <w:rPr>
          <w:color w:val="000000" w:themeColor="text1"/>
        </w:rPr>
        <w:t>terdapat</w:t>
      </w:r>
      <w:proofErr w:type="spellEnd"/>
      <w:r w:rsidRPr="00D52091">
        <w:rPr>
          <w:color w:val="000000" w:themeColor="text1"/>
        </w:rPr>
        <w:t xml:space="preserve"> </w:t>
      </w:r>
      <w:proofErr w:type="spellStart"/>
      <w:r w:rsidRPr="00D52091">
        <w:rPr>
          <w:color w:val="000000" w:themeColor="text1"/>
        </w:rPr>
        <w:t>standar</w:t>
      </w:r>
      <w:proofErr w:type="spellEnd"/>
      <w:r w:rsidRPr="00D52091">
        <w:rPr>
          <w:color w:val="000000" w:themeColor="text1"/>
        </w:rPr>
        <w:t xml:space="preserve"> </w:t>
      </w:r>
      <w:proofErr w:type="spellStart"/>
      <w:r w:rsidRPr="00D52091">
        <w:rPr>
          <w:color w:val="000000" w:themeColor="text1"/>
        </w:rPr>
        <w:t>atau</w:t>
      </w:r>
      <w:proofErr w:type="spellEnd"/>
      <w:r w:rsidRPr="00D52091">
        <w:rPr>
          <w:color w:val="000000" w:themeColor="text1"/>
        </w:rPr>
        <w:t xml:space="preserve"> format </w:t>
      </w:r>
      <w:proofErr w:type="spellStart"/>
      <w:r w:rsidRPr="00D52091">
        <w:rPr>
          <w:color w:val="000000" w:themeColor="text1"/>
        </w:rPr>
        <w:t>khusus</w:t>
      </w:r>
      <w:proofErr w:type="spellEnd"/>
      <w:r w:rsidRPr="00D52091">
        <w:rPr>
          <w:color w:val="000000" w:themeColor="text1"/>
        </w:rPr>
        <w:t xml:space="preserve"> yang </w:t>
      </w:r>
      <w:proofErr w:type="spellStart"/>
      <w:r w:rsidRPr="00D52091">
        <w:rPr>
          <w:color w:val="000000" w:themeColor="text1"/>
        </w:rPr>
        <w:t>harus</w:t>
      </w:r>
      <w:proofErr w:type="spellEnd"/>
      <w:r w:rsidRPr="00D52091">
        <w:rPr>
          <w:color w:val="000000" w:themeColor="text1"/>
        </w:rPr>
        <w:t xml:space="preserve"> </w:t>
      </w:r>
      <w:proofErr w:type="spellStart"/>
      <w:r w:rsidRPr="00D52091">
        <w:rPr>
          <w:color w:val="000000" w:themeColor="text1"/>
        </w:rPr>
        <w:t>diikuti</w:t>
      </w:r>
      <w:proofErr w:type="spellEnd"/>
      <w:r w:rsidRPr="00D52091">
        <w:rPr>
          <w:color w:val="000000" w:themeColor="text1"/>
        </w:rPr>
        <w:t xml:space="preserve">. Format </w:t>
      </w:r>
      <w:proofErr w:type="spellStart"/>
      <w:r w:rsidRPr="00D52091">
        <w:rPr>
          <w:color w:val="000000" w:themeColor="text1"/>
        </w:rPr>
        <w:t>tersebut</w:t>
      </w:r>
      <w:proofErr w:type="spellEnd"/>
      <w:r w:rsidRPr="00D52091">
        <w:rPr>
          <w:color w:val="000000" w:themeColor="text1"/>
        </w:rPr>
        <w:t xml:space="preserve"> </w:t>
      </w:r>
      <w:proofErr w:type="spellStart"/>
      <w:r w:rsidRPr="00D52091">
        <w:rPr>
          <w:color w:val="000000" w:themeColor="text1"/>
        </w:rPr>
        <w:t>telah</w:t>
      </w:r>
      <w:proofErr w:type="spellEnd"/>
      <w:r w:rsidRPr="00D52091">
        <w:rPr>
          <w:color w:val="000000" w:themeColor="text1"/>
        </w:rPr>
        <w:t xml:space="preserve"> </w:t>
      </w:r>
      <w:proofErr w:type="spellStart"/>
      <w:r w:rsidRPr="00D52091">
        <w:rPr>
          <w:color w:val="000000" w:themeColor="text1"/>
        </w:rPr>
        <w:t>tertuang</w:t>
      </w:r>
      <w:proofErr w:type="spellEnd"/>
      <w:r w:rsidRPr="00D52091">
        <w:rPr>
          <w:color w:val="000000" w:themeColor="text1"/>
        </w:rPr>
        <w:t xml:space="preserve"> </w:t>
      </w:r>
      <w:proofErr w:type="spellStart"/>
      <w:r w:rsidRPr="00D52091">
        <w:rPr>
          <w:color w:val="000000" w:themeColor="text1"/>
        </w:rPr>
        <w:t>dalam</w:t>
      </w:r>
      <w:proofErr w:type="spellEnd"/>
      <w:r w:rsidRPr="00D52091">
        <w:rPr>
          <w:color w:val="000000" w:themeColor="text1"/>
        </w:rPr>
        <w:t xml:space="preserve"> </w:t>
      </w:r>
      <w:proofErr w:type="spellStart"/>
      <w:r w:rsidRPr="00D52091">
        <w:rPr>
          <w:color w:val="000000" w:themeColor="text1"/>
        </w:rPr>
        <w:t>standar</w:t>
      </w:r>
      <w:proofErr w:type="spellEnd"/>
      <w:r w:rsidRPr="00D52091">
        <w:rPr>
          <w:color w:val="000000" w:themeColor="text1"/>
        </w:rPr>
        <w:t xml:space="preserve"> </w:t>
      </w:r>
      <w:proofErr w:type="spellStart"/>
      <w:r w:rsidRPr="00D52091">
        <w:rPr>
          <w:color w:val="000000" w:themeColor="text1"/>
        </w:rPr>
        <w:t>kode</w:t>
      </w:r>
      <w:proofErr w:type="spellEnd"/>
      <w:r w:rsidRPr="00D52091">
        <w:rPr>
          <w:color w:val="000000" w:themeColor="text1"/>
        </w:rPr>
        <w:t xml:space="preserve"> </w:t>
      </w:r>
      <w:proofErr w:type="spellStart"/>
      <w:r w:rsidRPr="00D52091">
        <w:rPr>
          <w:color w:val="000000" w:themeColor="text1"/>
        </w:rPr>
        <w:t>internasional</w:t>
      </w:r>
      <w:proofErr w:type="spellEnd"/>
      <w:r w:rsidRPr="00D52091">
        <w:rPr>
          <w:color w:val="000000" w:themeColor="text1"/>
        </w:rPr>
        <w:t xml:space="preserve"> </w:t>
      </w:r>
      <w:proofErr w:type="spellStart"/>
      <w:r w:rsidRPr="00D52091">
        <w:rPr>
          <w:color w:val="000000" w:themeColor="text1"/>
        </w:rPr>
        <w:t>atau</w:t>
      </w:r>
      <w:proofErr w:type="spellEnd"/>
      <w:r w:rsidRPr="00D52091">
        <w:rPr>
          <w:color w:val="000000" w:themeColor="text1"/>
        </w:rPr>
        <w:t> </w:t>
      </w:r>
      <w:r w:rsidRPr="00D52091">
        <w:rPr>
          <w:rStyle w:val="Strong"/>
          <w:color w:val="000000" w:themeColor="text1"/>
        </w:rPr>
        <w:t>ASCII (American Standard Code for Information Interchange). </w:t>
      </w:r>
    </w:p>
    <w:p w14:paraId="0AE26D04" w14:textId="3B262A8B" w:rsidR="00D744AC" w:rsidRPr="00D52091" w:rsidRDefault="00D744AC" w:rsidP="00FE24AC">
      <w:pPr>
        <w:spacing w:line="360" w:lineRule="auto"/>
        <w:rPr>
          <w:rFonts w:ascii="Times New Roman" w:hAnsi="Times New Roman"/>
          <w:color w:val="000000" w:themeColor="text1"/>
          <w:sz w:val="24"/>
          <w:szCs w:val="24"/>
        </w:rPr>
      </w:pPr>
      <w:r w:rsidRPr="00D52091">
        <w:rPr>
          <w:rFonts w:ascii="Times New Roman" w:hAnsi="Times New Roman"/>
          <w:noProof/>
          <w:color w:val="000000" w:themeColor="text1"/>
          <w:sz w:val="24"/>
          <w:szCs w:val="24"/>
        </w:rPr>
        <w:drawing>
          <wp:inline distT="0" distB="0" distL="0" distR="0" wp14:anchorId="01EE3FD8" wp14:editId="3DE9531C">
            <wp:extent cx="4068445" cy="1840865"/>
            <wp:effectExtent l="0" t="0" r="8255" b="6985"/>
            <wp:docPr id="4" name="Picture 4" descr="Struktur kod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ktur kode HT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8445" cy="1840865"/>
                    </a:xfrm>
                    <a:prstGeom prst="rect">
                      <a:avLst/>
                    </a:prstGeom>
                    <a:noFill/>
                    <a:ln>
                      <a:noFill/>
                    </a:ln>
                  </pic:spPr>
                </pic:pic>
              </a:graphicData>
            </a:graphic>
          </wp:inline>
        </w:drawing>
      </w:r>
    </w:p>
    <w:p w14:paraId="2B7CDB71" w14:textId="77777777" w:rsidR="00D744AC" w:rsidRPr="00D52091" w:rsidRDefault="00D744AC" w:rsidP="00FE24AC">
      <w:pPr>
        <w:pStyle w:val="NormalWeb"/>
        <w:shd w:val="clear" w:color="auto" w:fill="FFFFFF"/>
        <w:spacing w:line="360" w:lineRule="auto"/>
        <w:rPr>
          <w:color w:val="000000" w:themeColor="text1"/>
        </w:rPr>
      </w:pPr>
      <w:proofErr w:type="spellStart"/>
      <w:r w:rsidRPr="00D52091">
        <w:rPr>
          <w:color w:val="000000" w:themeColor="text1"/>
        </w:rPr>
        <w:t>Dengan</w:t>
      </w:r>
      <w:proofErr w:type="spellEnd"/>
      <w:r w:rsidRPr="00D52091">
        <w:rPr>
          <w:color w:val="000000" w:themeColor="text1"/>
        </w:rPr>
        <w:t xml:space="preserve"> </w:t>
      </w:r>
      <w:proofErr w:type="spellStart"/>
      <w:r w:rsidRPr="00D52091">
        <w:rPr>
          <w:color w:val="000000" w:themeColor="text1"/>
        </w:rPr>
        <w:t>adanya</w:t>
      </w:r>
      <w:proofErr w:type="spellEnd"/>
      <w:r w:rsidRPr="00D52091">
        <w:rPr>
          <w:color w:val="000000" w:themeColor="text1"/>
        </w:rPr>
        <w:t xml:space="preserve"> HTML, </w:t>
      </w:r>
      <w:proofErr w:type="spellStart"/>
      <w:r w:rsidRPr="00D52091">
        <w:rPr>
          <w:color w:val="000000" w:themeColor="text1"/>
        </w:rPr>
        <w:t>pengguna</w:t>
      </w:r>
      <w:proofErr w:type="spellEnd"/>
      <w:r w:rsidRPr="00D52091">
        <w:rPr>
          <w:color w:val="000000" w:themeColor="text1"/>
        </w:rPr>
        <w:t xml:space="preserve"> </w:t>
      </w:r>
      <w:proofErr w:type="spellStart"/>
      <w:r w:rsidRPr="00D52091">
        <w:rPr>
          <w:color w:val="000000" w:themeColor="text1"/>
        </w:rPr>
        <w:t>dapat</w:t>
      </w:r>
      <w:proofErr w:type="spellEnd"/>
      <w:r w:rsidRPr="00D52091">
        <w:rPr>
          <w:color w:val="000000" w:themeColor="text1"/>
        </w:rPr>
        <w:t xml:space="preserve"> </w:t>
      </w:r>
      <w:proofErr w:type="spellStart"/>
      <w:r w:rsidRPr="00D52091">
        <w:rPr>
          <w:color w:val="000000" w:themeColor="text1"/>
        </w:rPr>
        <w:t>membuat</w:t>
      </w:r>
      <w:proofErr w:type="spellEnd"/>
      <w:r w:rsidRPr="00D52091">
        <w:rPr>
          <w:color w:val="000000" w:themeColor="text1"/>
        </w:rPr>
        <w:t xml:space="preserve"> </w:t>
      </w:r>
      <w:proofErr w:type="spellStart"/>
      <w:r w:rsidRPr="00D52091">
        <w:rPr>
          <w:color w:val="000000" w:themeColor="text1"/>
        </w:rPr>
        <w:t>atau</w:t>
      </w:r>
      <w:proofErr w:type="spellEnd"/>
      <w:r w:rsidRPr="00D52091">
        <w:rPr>
          <w:color w:val="000000" w:themeColor="text1"/>
        </w:rPr>
        <w:t xml:space="preserve"> </w:t>
      </w:r>
      <w:proofErr w:type="spellStart"/>
      <w:r w:rsidRPr="00D52091">
        <w:rPr>
          <w:color w:val="000000" w:themeColor="text1"/>
        </w:rPr>
        <w:t>menyusun</w:t>
      </w:r>
      <w:proofErr w:type="spellEnd"/>
      <w:r w:rsidRPr="00D52091">
        <w:rPr>
          <w:color w:val="000000" w:themeColor="text1"/>
        </w:rPr>
        <w:t xml:space="preserve"> heading, </w:t>
      </w:r>
      <w:proofErr w:type="spellStart"/>
      <w:r w:rsidRPr="00D52091">
        <w:rPr>
          <w:color w:val="000000" w:themeColor="text1"/>
        </w:rPr>
        <w:t>paragraf</w:t>
      </w:r>
      <w:proofErr w:type="spellEnd"/>
      <w:r w:rsidRPr="00D52091">
        <w:rPr>
          <w:color w:val="000000" w:themeColor="text1"/>
        </w:rPr>
        <w:t xml:space="preserve">, </w:t>
      </w:r>
      <w:proofErr w:type="spellStart"/>
      <w:r w:rsidRPr="00D52091">
        <w:rPr>
          <w:color w:val="000000" w:themeColor="text1"/>
        </w:rPr>
        <w:t>gambar</w:t>
      </w:r>
      <w:proofErr w:type="spellEnd"/>
      <w:r w:rsidRPr="00D52091">
        <w:rPr>
          <w:color w:val="000000" w:themeColor="text1"/>
        </w:rPr>
        <w:t xml:space="preserve">, link, dan </w:t>
      </w:r>
      <w:proofErr w:type="spellStart"/>
      <w:r w:rsidRPr="00D52091">
        <w:rPr>
          <w:color w:val="000000" w:themeColor="text1"/>
        </w:rPr>
        <w:t>lainnya</w:t>
      </w:r>
      <w:proofErr w:type="spellEnd"/>
      <w:r w:rsidRPr="00D52091">
        <w:rPr>
          <w:color w:val="000000" w:themeColor="text1"/>
        </w:rPr>
        <w:t xml:space="preserve"> </w:t>
      </w:r>
      <w:proofErr w:type="spellStart"/>
      <w:r w:rsidRPr="00D52091">
        <w:rPr>
          <w:color w:val="000000" w:themeColor="text1"/>
        </w:rPr>
        <w:t>supaya</w:t>
      </w:r>
      <w:proofErr w:type="spellEnd"/>
      <w:r w:rsidRPr="00D52091">
        <w:rPr>
          <w:color w:val="000000" w:themeColor="text1"/>
        </w:rPr>
        <w:t xml:space="preserve"> </w:t>
      </w:r>
      <w:proofErr w:type="spellStart"/>
      <w:r w:rsidRPr="00D52091">
        <w:rPr>
          <w:color w:val="000000" w:themeColor="text1"/>
        </w:rPr>
        <w:t>dapat</w:t>
      </w:r>
      <w:proofErr w:type="spellEnd"/>
      <w:r w:rsidRPr="00D52091">
        <w:rPr>
          <w:color w:val="000000" w:themeColor="text1"/>
        </w:rPr>
        <w:t xml:space="preserve"> </w:t>
      </w:r>
      <w:proofErr w:type="spellStart"/>
      <w:r w:rsidRPr="00D52091">
        <w:rPr>
          <w:color w:val="000000" w:themeColor="text1"/>
        </w:rPr>
        <w:t>dilihat</w:t>
      </w:r>
      <w:proofErr w:type="spellEnd"/>
      <w:r w:rsidRPr="00D52091">
        <w:rPr>
          <w:color w:val="000000" w:themeColor="text1"/>
        </w:rPr>
        <w:t xml:space="preserve"> </w:t>
      </w:r>
      <w:proofErr w:type="spellStart"/>
      <w:r w:rsidRPr="00D52091">
        <w:rPr>
          <w:color w:val="000000" w:themeColor="text1"/>
        </w:rPr>
        <w:t>banyak</w:t>
      </w:r>
      <w:proofErr w:type="spellEnd"/>
      <w:r w:rsidRPr="00D52091">
        <w:rPr>
          <w:color w:val="000000" w:themeColor="text1"/>
        </w:rPr>
        <w:t xml:space="preserve"> orang </w:t>
      </w:r>
      <w:proofErr w:type="spellStart"/>
      <w:r w:rsidRPr="00D52091">
        <w:rPr>
          <w:color w:val="000000" w:themeColor="text1"/>
        </w:rPr>
        <w:t>melalui</w:t>
      </w:r>
      <w:proofErr w:type="spellEnd"/>
      <w:r w:rsidRPr="00D52091">
        <w:rPr>
          <w:color w:val="000000" w:themeColor="text1"/>
        </w:rPr>
        <w:t xml:space="preserve"> </w:t>
      </w:r>
      <w:proofErr w:type="spellStart"/>
      <w:r w:rsidRPr="00D52091">
        <w:rPr>
          <w:color w:val="000000" w:themeColor="text1"/>
        </w:rPr>
        <w:t>halaman</w:t>
      </w:r>
      <w:proofErr w:type="spellEnd"/>
      <w:r w:rsidRPr="00D52091">
        <w:rPr>
          <w:color w:val="000000" w:themeColor="text1"/>
        </w:rPr>
        <w:t xml:space="preserve"> website. </w:t>
      </w:r>
    </w:p>
    <w:p w14:paraId="6FFB3F3C" w14:textId="77777777" w:rsidR="00D744AC" w:rsidRPr="00D52091" w:rsidRDefault="00D744AC" w:rsidP="00FE24AC">
      <w:pPr>
        <w:pStyle w:val="NormalWeb"/>
        <w:shd w:val="clear" w:color="auto" w:fill="FFFFFF"/>
        <w:spacing w:line="360" w:lineRule="auto"/>
        <w:rPr>
          <w:color w:val="000000" w:themeColor="text1"/>
        </w:rPr>
      </w:pP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bisa</w:t>
      </w:r>
      <w:proofErr w:type="spellEnd"/>
      <w:r w:rsidRPr="00D52091">
        <w:rPr>
          <w:color w:val="000000" w:themeColor="text1"/>
        </w:rPr>
        <w:t xml:space="preserve"> </w:t>
      </w:r>
      <w:proofErr w:type="spellStart"/>
      <w:r w:rsidRPr="00D52091">
        <w:rPr>
          <w:color w:val="000000" w:themeColor="text1"/>
        </w:rPr>
        <w:t>diakses</w:t>
      </w:r>
      <w:proofErr w:type="spellEnd"/>
      <w:r w:rsidRPr="00D52091">
        <w:rPr>
          <w:color w:val="000000" w:themeColor="text1"/>
        </w:rPr>
        <w:t xml:space="preserve"> </w:t>
      </w:r>
      <w:proofErr w:type="spellStart"/>
      <w:r w:rsidRPr="00D52091">
        <w:rPr>
          <w:color w:val="000000" w:themeColor="text1"/>
        </w:rPr>
        <w:t>secara</w:t>
      </w:r>
      <w:proofErr w:type="spellEnd"/>
      <w:r w:rsidRPr="00D52091">
        <w:rPr>
          <w:color w:val="000000" w:themeColor="text1"/>
        </w:rPr>
        <w:t xml:space="preserve"> </w:t>
      </w:r>
      <w:proofErr w:type="spellStart"/>
      <w:r w:rsidRPr="00D52091">
        <w:rPr>
          <w:color w:val="000000" w:themeColor="text1"/>
        </w:rPr>
        <w:t>umum</w:t>
      </w:r>
      <w:proofErr w:type="spellEnd"/>
      <w:r w:rsidRPr="00D52091">
        <w:rPr>
          <w:color w:val="000000" w:themeColor="text1"/>
        </w:rPr>
        <w:t xml:space="preserve">, </w:t>
      </w:r>
      <w:proofErr w:type="spellStart"/>
      <w:r w:rsidRPr="00D52091">
        <w:rPr>
          <w:color w:val="000000" w:themeColor="text1"/>
        </w:rPr>
        <w:t>pengguna</w:t>
      </w:r>
      <w:proofErr w:type="spellEnd"/>
      <w:r w:rsidRPr="00D52091">
        <w:rPr>
          <w:color w:val="000000" w:themeColor="text1"/>
        </w:rPr>
        <w:t xml:space="preserve"> </w:t>
      </w:r>
      <w:proofErr w:type="spellStart"/>
      <w:r w:rsidRPr="00D52091">
        <w:rPr>
          <w:color w:val="000000" w:themeColor="text1"/>
        </w:rPr>
        <w:t>perlu</w:t>
      </w:r>
      <w:proofErr w:type="spellEnd"/>
      <w:r w:rsidRPr="00D52091">
        <w:rPr>
          <w:color w:val="000000" w:themeColor="text1"/>
        </w:rPr>
        <w:t xml:space="preserve"> </w:t>
      </w:r>
      <w:proofErr w:type="spellStart"/>
      <w:r w:rsidRPr="00D52091">
        <w:rPr>
          <w:color w:val="000000" w:themeColor="text1"/>
        </w:rPr>
        <w:t>membukanya</w:t>
      </w:r>
      <w:proofErr w:type="spellEnd"/>
      <w:r w:rsidRPr="00D52091">
        <w:rPr>
          <w:color w:val="000000" w:themeColor="text1"/>
        </w:rPr>
        <w:t xml:space="preserve"> </w:t>
      </w:r>
      <w:proofErr w:type="spellStart"/>
      <w:r w:rsidRPr="00D52091">
        <w:rPr>
          <w:color w:val="000000" w:themeColor="text1"/>
        </w:rPr>
        <w:t>lewat</w:t>
      </w:r>
      <w:proofErr w:type="spellEnd"/>
      <w:r w:rsidRPr="00D52091">
        <w:rPr>
          <w:color w:val="000000" w:themeColor="text1"/>
        </w:rPr>
        <w:t xml:space="preserve"> </w:t>
      </w:r>
      <w:proofErr w:type="spellStart"/>
      <w:r w:rsidRPr="00D52091">
        <w:rPr>
          <w:color w:val="000000" w:themeColor="text1"/>
        </w:rPr>
        <w:t>aplikasi</w:t>
      </w:r>
      <w:proofErr w:type="spellEnd"/>
      <w:r w:rsidRPr="00D52091">
        <w:rPr>
          <w:color w:val="000000" w:themeColor="text1"/>
        </w:rPr>
        <w:t xml:space="preserve"> browser, </w:t>
      </w:r>
      <w:proofErr w:type="spellStart"/>
      <w:r w:rsidRPr="00D52091">
        <w:rPr>
          <w:color w:val="000000" w:themeColor="text1"/>
        </w:rPr>
        <w:t>seperti</w:t>
      </w:r>
      <w:proofErr w:type="spellEnd"/>
      <w:r w:rsidRPr="00D52091">
        <w:rPr>
          <w:color w:val="000000" w:themeColor="text1"/>
        </w:rPr>
        <w:t xml:space="preserve"> Internet Explorer, Chrome, </w:t>
      </w:r>
      <w:proofErr w:type="spellStart"/>
      <w:r w:rsidRPr="00D52091">
        <w:rPr>
          <w:color w:val="000000" w:themeColor="text1"/>
        </w:rPr>
        <w:t>atau</w:t>
      </w:r>
      <w:proofErr w:type="spellEnd"/>
      <w:r w:rsidRPr="00D52091">
        <w:rPr>
          <w:color w:val="000000" w:themeColor="text1"/>
        </w:rPr>
        <w:t xml:space="preserve"> Mozilla Firefox. </w:t>
      </w:r>
    </w:p>
    <w:p w14:paraId="14B5E20D" w14:textId="77777777" w:rsidR="00D744AC" w:rsidRPr="00D52091" w:rsidRDefault="00D744AC" w:rsidP="00FE24AC">
      <w:pPr>
        <w:pStyle w:val="NormalWeb"/>
        <w:shd w:val="clear" w:color="auto" w:fill="FFFFFF"/>
        <w:spacing w:line="360" w:lineRule="auto"/>
        <w:rPr>
          <w:color w:val="000000" w:themeColor="text1"/>
        </w:rPr>
      </w:pPr>
      <w:r w:rsidRPr="00D52091">
        <w:rPr>
          <w:color w:val="000000" w:themeColor="text1"/>
        </w:rPr>
        <w:lastRenderedPageBreak/>
        <w:t xml:space="preserve">Setelah </w:t>
      </w:r>
      <w:proofErr w:type="spellStart"/>
      <w:r w:rsidRPr="00D52091">
        <w:rPr>
          <w:color w:val="000000" w:themeColor="text1"/>
        </w:rPr>
        <w:t>mengetahui</w:t>
      </w:r>
      <w:proofErr w:type="spellEnd"/>
      <w:r w:rsidRPr="00D52091">
        <w:rPr>
          <w:color w:val="000000" w:themeColor="text1"/>
        </w:rPr>
        <w:t xml:space="preserve"> </w:t>
      </w:r>
      <w:proofErr w:type="spellStart"/>
      <w:r w:rsidRPr="00D52091">
        <w:rPr>
          <w:color w:val="000000" w:themeColor="text1"/>
        </w:rPr>
        <w:t>pengertian</w:t>
      </w:r>
      <w:proofErr w:type="spellEnd"/>
      <w:r w:rsidRPr="00D52091">
        <w:rPr>
          <w:color w:val="000000" w:themeColor="text1"/>
        </w:rPr>
        <w:t xml:space="preserve"> HTML di </w:t>
      </w:r>
      <w:proofErr w:type="spellStart"/>
      <w:r w:rsidRPr="00D52091">
        <w:rPr>
          <w:color w:val="000000" w:themeColor="text1"/>
        </w:rPr>
        <w:t>atas</w:t>
      </w:r>
      <w:proofErr w:type="spellEnd"/>
      <w:r w:rsidRPr="00D52091">
        <w:rPr>
          <w:color w:val="000000" w:themeColor="text1"/>
        </w:rPr>
        <w:t xml:space="preserve">, Anda </w:t>
      </w:r>
      <w:proofErr w:type="spellStart"/>
      <w:r w:rsidRPr="00D52091">
        <w:rPr>
          <w:color w:val="000000" w:themeColor="text1"/>
        </w:rPr>
        <w:t>mungkin</w:t>
      </w:r>
      <w:proofErr w:type="spellEnd"/>
      <w:r w:rsidRPr="00D52091">
        <w:rPr>
          <w:color w:val="000000" w:themeColor="text1"/>
        </w:rPr>
        <w:t xml:space="preserve"> </w:t>
      </w:r>
      <w:proofErr w:type="spellStart"/>
      <w:r w:rsidRPr="00D52091">
        <w:rPr>
          <w:color w:val="000000" w:themeColor="text1"/>
        </w:rPr>
        <w:t>penasaran</w:t>
      </w:r>
      <w:proofErr w:type="spellEnd"/>
      <w:r w:rsidRPr="00D52091">
        <w:rPr>
          <w:color w:val="000000" w:themeColor="text1"/>
        </w:rPr>
        <w:t xml:space="preserve"> </w:t>
      </w:r>
      <w:proofErr w:type="spellStart"/>
      <w:r w:rsidRPr="00D52091">
        <w:rPr>
          <w:color w:val="000000" w:themeColor="text1"/>
        </w:rPr>
        <w:t>bagaimana</w:t>
      </w:r>
      <w:proofErr w:type="spellEnd"/>
      <w:r w:rsidRPr="00D52091">
        <w:rPr>
          <w:color w:val="000000" w:themeColor="text1"/>
        </w:rPr>
        <w:t xml:space="preserve"> </w:t>
      </w:r>
      <w:proofErr w:type="spellStart"/>
      <w:r w:rsidRPr="00D52091">
        <w:rPr>
          <w:color w:val="000000" w:themeColor="text1"/>
        </w:rPr>
        <w:t>sejarah</w:t>
      </w:r>
      <w:proofErr w:type="spellEnd"/>
      <w:r w:rsidRPr="00D52091">
        <w:rPr>
          <w:color w:val="000000" w:themeColor="text1"/>
        </w:rPr>
        <w:t xml:space="preserve"> </w:t>
      </w:r>
      <w:proofErr w:type="spellStart"/>
      <w:r w:rsidRPr="00D52091">
        <w:rPr>
          <w:color w:val="000000" w:themeColor="text1"/>
        </w:rPr>
        <w:t>lahirnya</w:t>
      </w:r>
      <w:proofErr w:type="spellEnd"/>
      <w:r w:rsidRPr="00D52091">
        <w:rPr>
          <w:color w:val="000000" w:themeColor="text1"/>
        </w:rPr>
        <w:t xml:space="preserve"> HTML </w:t>
      </w:r>
      <w:proofErr w:type="spellStart"/>
      <w:r w:rsidRPr="00D52091">
        <w:rPr>
          <w:color w:val="000000" w:themeColor="text1"/>
        </w:rPr>
        <w:t>hingga</w:t>
      </w:r>
      <w:proofErr w:type="spellEnd"/>
      <w:r w:rsidRPr="00D52091">
        <w:rPr>
          <w:color w:val="000000" w:themeColor="text1"/>
        </w:rPr>
        <w:t xml:space="preserve"> </w:t>
      </w:r>
      <w:proofErr w:type="spellStart"/>
      <w:r w:rsidRPr="00D52091">
        <w:rPr>
          <w:color w:val="000000" w:themeColor="text1"/>
        </w:rPr>
        <w:t>saat</w:t>
      </w:r>
      <w:proofErr w:type="spellEnd"/>
      <w:r w:rsidRPr="00D52091">
        <w:rPr>
          <w:color w:val="000000" w:themeColor="text1"/>
        </w:rPr>
        <w:t xml:space="preserve"> </w:t>
      </w:r>
      <w:proofErr w:type="spellStart"/>
      <w:r w:rsidRPr="00D52091">
        <w:rPr>
          <w:color w:val="000000" w:themeColor="text1"/>
        </w:rPr>
        <w:t>ini</w:t>
      </w:r>
      <w:proofErr w:type="spellEnd"/>
      <w:r w:rsidRPr="00D52091">
        <w:rPr>
          <w:color w:val="000000" w:themeColor="text1"/>
        </w:rPr>
        <w:t xml:space="preserve">?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itu</w:t>
      </w:r>
      <w:proofErr w:type="spellEnd"/>
      <w:r w:rsidRPr="00D52091">
        <w:rPr>
          <w:color w:val="000000" w:themeColor="text1"/>
        </w:rPr>
        <w:t xml:space="preserve">, </w:t>
      </w:r>
      <w:proofErr w:type="spellStart"/>
      <w:r w:rsidRPr="00D52091">
        <w:rPr>
          <w:color w:val="000000" w:themeColor="text1"/>
        </w:rPr>
        <w:t>mari</w:t>
      </w:r>
      <w:proofErr w:type="spellEnd"/>
      <w:r w:rsidRPr="00D52091">
        <w:rPr>
          <w:color w:val="000000" w:themeColor="text1"/>
        </w:rPr>
        <w:t xml:space="preserve"> </w:t>
      </w:r>
      <w:proofErr w:type="spellStart"/>
      <w:r w:rsidRPr="00D52091">
        <w:rPr>
          <w:color w:val="000000" w:themeColor="text1"/>
        </w:rPr>
        <w:t>simak</w:t>
      </w:r>
      <w:proofErr w:type="spellEnd"/>
      <w:r w:rsidRPr="00D52091">
        <w:rPr>
          <w:color w:val="000000" w:themeColor="text1"/>
        </w:rPr>
        <w:t xml:space="preserve"> </w:t>
      </w:r>
      <w:proofErr w:type="spellStart"/>
      <w:r w:rsidRPr="00D52091">
        <w:rPr>
          <w:color w:val="000000" w:themeColor="text1"/>
        </w:rPr>
        <w:t>terlebih</w:t>
      </w:r>
      <w:proofErr w:type="spellEnd"/>
      <w:r w:rsidRPr="00D52091">
        <w:rPr>
          <w:color w:val="000000" w:themeColor="text1"/>
        </w:rPr>
        <w:t xml:space="preserve"> </w:t>
      </w:r>
      <w:proofErr w:type="spellStart"/>
      <w:r w:rsidRPr="00D52091">
        <w:rPr>
          <w:color w:val="000000" w:themeColor="text1"/>
        </w:rPr>
        <w:t>dulu</w:t>
      </w:r>
      <w:proofErr w:type="spellEnd"/>
      <w:r w:rsidRPr="00D52091">
        <w:rPr>
          <w:color w:val="000000" w:themeColor="text1"/>
        </w:rPr>
        <w:t xml:space="preserve"> </w:t>
      </w:r>
      <w:proofErr w:type="spellStart"/>
      <w:r w:rsidRPr="00D52091">
        <w:rPr>
          <w:color w:val="000000" w:themeColor="text1"/>
        </w:rPr>
        <w:t>sejarah</w:t>
      </w:r>
      <w:proofErr w:type="spellEnd"/>
      <w:r w:rsidRPr="00D52091">
        <w:rPr>
          <w:color w:val="000000" w:themeColor="text1"/>
        </w:rPr>
        <w:t xml:space="preserve"> HTML </w:t>
      </w:r>
      <w:proofErr w:type="spellStart"/>
      <w:r w:rsidRPr="00D52091">
        <w:rPr>
          <w:color w:val="000000" w:themeColor="text1"/>
        </w:rPr>
        <w:t>berikut</w:t>
      </w:r>
      <w:proofErr w:type="spellEnd"/>
      <w:r w:rsidRPr="00D52091">
        <w:rPr>
          <w:color w:val="000000" w:themeColor="text1"/>
        </w:rPr>
        <w:t>. </w:t>
      </w:r>
    </w:p>
    <w:p w14:paraId="20ADCCF0" w14:textId="77777777" w:rsidR="00D744AC" w:rsidRPr="00D52091" w:rsidRDefault="00D744AC" w:rsidP="00FE24AC">
      <w:pPr>
        <w:pStyle w:val="NormalWeb"/>
        <w:numPr>
          <w:ilvl w:val="0"/>
          <w:numId w:val="20"/>
        </w:numPr>
        <w:spacing w:line="360" w:lineRule="auto"/>
        <w:rPr>
          <w:color w:val="000000" w:themeColor="text1"/>
        </w:rPr>
      </w:pPr>
      <w:r w:rsidRPr="00D52091">
        <w:rPr>
          <w:color w:val="000000" w:themeColor="text1"/>
        </w:rPr>
        <w:t>Sejarah HTML </w:t>
      </w:r>
    </w:p>
    <w:p w14:paraId="469BE037" w14:textId="77777777" w:rsidR="00D744AC" w:rsidRPr="00D52091" w:rsidRDefault="00D744AC" w:rsidP="00FE24AC">
      <w:pPr>
        <w:pStyle w:val="NormalWeb"/>
        <w:shd w:val="clear" w:color="auto" w:fill="FFFFFF"/>
        <w:spacing w:line="360" w:lineRule="auto"/>
        <w:rPr>
          <w:color w:val="000000" w:themeColor="text1"/>
        </w:rPr>
      </w:pPr>
      <w:r w:rsidRPr="00D52091">
        <w:rPr>
          <w:color w:val="000000" w:themeColor="text1"/>
        </w:rPr>
        <w:t xml:space="preserve">Tim Berners-Lee </w:t>
      </w:r>
      <w:proofErr w:type="spellStart"/>
      <w:r w:rsidRPr="00D52091">
        <w:rPr>
          <w:color w:val="000000" w:themeColor="text1"/>
        </w:rPr>
        <w:t>merupakan</w:t>
      </w:r>
      <w:proofErr w:type="spellEnd"/>
      <w:r w:rsidRPr="00D52091">
        <w:rPr>
          <w:color w:val="000000" w:themeColor="text1"/>
        </w:rPr>
        <w:t xml:space="preserve"> </w:t>
      </w:r>
      <w:proofErr w:type="spellStart"/>
      <w:r w:rsidRPr="00D52091">
        <w:rPr>
          <w:color w:val="000000" w:themeColor="text1"/>
        </w:rPr>
        <w:t>sosok</w:t>
      </w:r>
      <w:proofErr w:type="spellEnd"/>
      <w:r w:rsidRPr="00D52091">
        <w:rPr>
          <w:color w:val="000000" w:themeColor="text1"/>
        </w:rPr>
        <w:t xml:space="preserve"> </w:t>
      </w:r>
      <w:proofErr w:type="spellStart"/>
      <w:r w:rsidRPr="00D52091">
        <w:rPr>
          <w:color w:val="000000" w:themeColor="text1"/>
        </w:rPr>
        <w:t>ilmuwan</w:t>
      </w:r>
      <w:proofErr w:type="spellEnd"/>
      <w:r w:rsidRPr="00D52091">
        <w:rPr>
          <w:color w:val="000000" w:themeColor="text1"/>
        </w:rPr>
        <w:t xml:space="preserve"> </w:t>
      </w:r>
      <w:proofErr w:type="spellStart"/>
      <w:r w:rsidRPr="00D52091">
        <w:rPr>
          <w:color w:val="000000" w:themeColor="text1"/>
        </w:rPr>
        <w:t>dibalik</w:t>
      </w:r>
      <w:proofErr w:type="spellEnd"/>
      <w:r w:rsidRPr="00D52091">
        <w:rPr>
          <w:color w:val="000000" w:themeColor="text1"/>
        </w:rPr>
        <w:t xml:space="preserve"> </w:t>
      </w:r>
      <w:proofErr w:type="spellStart"/>
      <w:r w:rsidRPr="00D52091">
        <w:rPr>
          <w:color w:val="000000" w:themeColor="text1"/>
        </w:rPr>
        <w:t>lahirnya</w:t>
      </w:r>
      <w:proofErr w:type="spellEnd"/>
      <w:r w:rsidRPr="00D52091">
        <w:rPr>
          <w:color w:val="000000" w:themeColor="text1"/>
        </w:rPr>
        <w:t xml:space="preserve"> HTML. Di </w:t>
      </w:r>
      <w:proofErr w:type="spellStart"/>
      <w:r w:rsidRPr="00D52091">
        <w:rPr>
          <w:color w:val="000000" w:themeColor="text1"/>
        </w:rPr>
        <w:t>tahun</w:t>
      </w:r>
      <w:proofErr w:type="spellEnd"/>
      <w:r w:rsidRPr="00D52091">
        <w:rPr>
          <w:color w:val="000000" w:themeColor="text1"/>
        </w:rPr>
        <w:t xml:space="preserve"> 1991, </w:t>
      </w:r>
      <w:proofErr w:type="spellStart"/>
      <w:r w:rsidRPr="00D52091">
        <w:rPr>
          <w:color w:val="000000" w:themeColor="text1"/>
        </w:rPr>
        <w:t>ia</w:t>
      </w:r>
      <w:proofErr w:type="spellEnd"/>
      <w:r w:rsidRPr="00D52091">
        <w:rPr>
          <w:color w:val="000000" w:themeColor="text1"/>
        </w:rPr>
        <w:t xml:space="preserve"> </w:t>
      </w:r>
      <w:proofErr w:type="spellStart"/>
      <w:r w:rsidRPr="00D52091">
        <w:rPr>
          <w:color w:val="000000" w:themeColor="text1"/>
        </w:rPr>
        <w:t>awalnya</w:t>
      </w:r>
      <w:proofErr w:type="spellEnd"/>
      <w:r w:rsidRPr="00D52091">
        <w:rPr>
          <w:color w:val="000000" w:themeColor="text1"/>
        </w:rPr>
        <w:t xml:space="preserve"> </w:t>
      </w:r>
      <w:proofErr w:type="spellStart"/>
      <w:r w:rsidRPr="00D52091">
        <w:rPr>
          <w:color w:val="000000" w:themeColor="text1"/>
        </w:rPr>
        <w:t>menciptakan</w:t>
      </w:r>
      <w:proofErr w:type="spellEnd"/>
      <w:r w:rsidRPr="00D52091">
        <w:rPr>
          <w:color w:val="000000" w:themeColor="text1"/>
        </w:rPr>
        <w:t xml:space="preserve"> HTML </w:t>
      </w:r>
      <w:proofErr w:type="spellStart"/>
      <w:r w:rsidRPr="00D52091">
        <w:rPr>
          <w:color w:val="000000" w:themeColor="text1"/>
        </w:rPr>
        <w:t>sebagai</w:t>
      </w:r>
      <w:proofErr w:type="spellEnd"/>
      <w:r w:rsidRPr="00D52091">
        <w:rPr>
          <w:color w:val="000000" w:themeColor="text1"/>
        </w:rPr>
        <w:t xml:space="preserve"> </w:t>
      </w:r>
      <w:proofErr w:type="spellStart"/>
      <w:r w:rsidRPr="00D52091">
        <w:rPr>
          <w:color w:val="000000" w:themeColor="text1"/>
        </w:rPr>
        <w:t>solusi</w:t>
      </w:r>
      <w:proofErr w:type="spellEnd"/>
      <w:r w:rsidRPr="00D52091">
        <w:rPr>
          <w:color w:val="000000" w:themeColor="text1"/>
        </w:rPr>
        <w:t xml:space="preserve"> </w:t>
      </w:r>
      <w:proofErr w:type="spellStart"/>
      <w:r w:rsidRPr="00D52091">
        <w:rPr>
          <w:color w:val="000000" w:themeColor="text1"/>
        </w:rPr>
        <w:t>untuk</w:t>
      </w:r>
      <w:proofErr w:type="spellEnd"/>
      <w:r w:rsidRPr="00D52091">
        <w:rPr>
          <w:color w:val="000000" w:themeColor="text1"/>
        </w:rPr>
        <w:t xml:space="preserve"> </w:t>
      </w:r>
      <w:proofErr w:type="spellStart"/>
      <w:r w:rsidRPr="00D52091">
        <w:rPr>
          <w:color w:val="000000" w:themeColor="text1"/>
        </w:rPr>
        <w:t>memudahkan</w:t>
      </w:r>
      <w:proofErr w:type="spellEnd"/>
      <w:r w:rsidRPr="00D52091">
        <w:rPr>
          <w:color w:val="000000" w:themeColor="text1"/>
        </w:rPr>
        <w:t xml:space="preserve"> para </w:t>
      </w:r>
      <w:proofErr w:type="spellStart"/>
      <w:r w:rsidRPr="00D52091">
        <w:rPr>
          <w:color w:val="000000" w:themeColor="text1"/>
        </w:rPr>
        <w:t>ilmuwan</w:t>
      </w:r>
      <w:proofErr w:type="spellEnd"/>
      <w:r w:rsidRPr="00D52091">
        <w:rPr>
          <w:color w:val="000000" w:themeColor="text1"/>
        </w:rPr>
        <w:t xml:space="preserve"> </w:t>
      </w:r>
      <w:proofErr w:type="spellStart"/>
      <w:r w:rsidRPr="00D52091">
        <w:rPr>
          <w:color w:val="000000" w:themeColor="text1"/>
        </w:rPr>
        <w:t>dalam</w:t>
      </w:r>
      <w:proofErr w:type="spellEnd"/>
      <w:r w:rsidRPr="00D52091">
        <w:rPr>
          <w:color w:val="000000" w:themeColor="text1"/>
        </w:rPr>
        <w:t xml:space="preserve"> </w:t>
      </w:r>
      <w:proofErr w:type="spellStart"/>
      <w:r w:rsidRPr="00D52091">
        <w:rPr>
          <w:color w:val="000000" w:themeColor="text1"/>
        </w:rPr>
        <w:t>mengakses</w:t>
      </w:r>
      <w:proofErr w:type="spellEnd"/>
      <w:r w:rsidRPr="00D52091">
        <w:rPr>
          <w:color w:val="000000" w:themeColor="text1"/>
        </w:rPr>
        <w:t xml:space="preserve"> </w:t>
      </w:r>
      <w:proofErr w:type="spellStart"/>
      <w:r w:rsidRPr="00D52091">
        <w:rPr>
          <w:color w:val="000000" w:themeColor="text1"/>
        </w:rPr>
        <w:t>dokumen</w:t>
      </w:r>
      <w:proofErr w:type="spellEnd"/>
      <w:r w:rsidRPr="00D52091">
        <w:rPr>
          <w:color w:val="000000" w:themeColor="text1"/>
        </w:rPr>
        <w:t xml:space="preserve"> </w:t>
      </w:r>
      <w:proofErr w:type="spellStart"/>
      <w:r w:rsidRPr="00D52091">
        <w:rPr>
          <w:color w:val="000000" w:themeColor="text1"/>
        </w:rPr>
        <w:t>satu</w:t>
      </w:r>
      <w:proofErr w:type="spellEnd"/>
      <w:r w:rsidRPr="00D52091">
        <w:rPr>
          <w:color w:val="000000" w:themeColor="text1"/>
        </w:rPr>
        <w:t xml:space="preserve"> </w:t>
      </w:r>
      <w:proofErr w:type="spellStart"/>
      <w:r w:rsidRPr="00D52091">
        <w:rPr>
          <w:color w:val="000000" w:themeColor="text1"/>
        </w:rPr>
        <w:t>sama</w:t>
      </w:r>
      <w:proofErr w:type="spellEnd"/>
      <w:r w:rsidRPr="00D52091">
        <w:rPr>
          <w:color w:val="000000" w:themeColor="text1"/>
        </w:rPr>
        <w:t xml:space="preserve"> lain. </w:t>
      </w:r>
    </w:p>
    <w:p w14:paraId="64F56D54" w14:textId="4F3589B2" w:rsidR="00D744AC" w:rsidRPr="00D52091" w:rsidRDefault="00D744AC" w:rsidP="00FE24AC">
      <w:pPr>
        <w:pStyle w:val="NormalWeb"/>
        <w:shd w:val="clear" w:color="auto" w:fill="FFFFFF"/>
        <w:spacing w:line="360" w:lineRule="auto"/>
        <w:rPr>
          <w:color w:val="000000" w:themeColor="text1"/>
        </w:rPr>
      </w:pPr>
      <w:r w:rsidRPr="00D52091">
        <w:rPr>
          <w:color w:val="000000" w:themeColor="text1"/>
        </w:rPr>
        <w:t xml:space="preserve">WWW. </w:t>
      </w:r>
      <w:proofErr w:type="spellStart"/>
      <w:r w:rsidRPr="00D52091">
        <w:rPr>
          <w:color w:val="000000" w:themeColor="text1"/>
        </w:rPr>
        <w:t>Keduanya</w:t>
      </w:r>
      <w:proofErr w:type="spellEnd"/>
      <w:r w:rsidRPr="00D52091">
        <w:rPr>
          <w:color w:val="000000" w:themeColor="text1"/>
        </w:rPr>
        <w:t xml:space="preserve"> </w:t>
      </w:r>
      <w:proofErr w:type="spellStart"/>
      <w:r w:rsidRPr="00D52091">
        <w:rPr>
          <w:color w:val="000000" w:themeColor="text1"/>
        </w:rPr>
        <w:t>saling</w:t>
      </w:r>
      <w:proofErr w:type="spellEnd"/>
      <w:r w:rsidRPr="00D52091">
        <w:rPr>
          <w:color w:val="000000" w:themeColor="text1"/>
        </w:rPr>
        <w:t xml:space="preserve"> </w:t>
      </w:r>
      <w:proofErr w:type="spellStart"/>
      <w:r w:rsidRPr="00D52091">
        <w:rPr>
          <w:color w:val="000000" w:themeColor="text1"/>
        </w:rPr>
        <w:t>bersinergi</w:t>
      </w:r>
      <w:proofErr w:type="spellEnd"/>
      <w:r w:rsidRPr="00D52091">
        <w:rPr>
          <w:color w:val="000000" w:themeColor="text1"/>
        </w:rPr>
        <w:t xml:space="preserve"> </w:t>
      </w:r>
      <w:proofErr w:type="spellStart"/>
      <w:r w:rsidRPr="00D52091">
        <w:rPr>
          <w:color w:val="000000" w:themeColor="text1"/>
        </w:rPr>
        <w:t>supaya</w:t>
      </w:r>
      <w:proofErr w:type="spellEnd"/>
      <w:r w:rsidRPr="00D52091">
        <w:rPr>
          <w:color w:val="000000" w:themeColor="text1"/>
        </w:rPr>
        <w:t xml:space="preserve"> </w:t>
      </w:r>
      <w:proofErr w:type="spellStart"/>
      <w:r w:rsidRPr="00D52091">
        <w:rPr>
          <w:color w:val="000000" w:themeColor="text1"/>
        </w:rPr>
        <w:t>informasi</w:t>
      </w:r>
      <w:proofErr w:type="spellEnd"/>
      <w:r w:rsidRPr="00D52091">
        <w:rPr>
          <w:color w:val="000000" w:themeColor="text1"/>
        </w:rPr>
        <w:t xml:space="preserve"> yang </w:t>
      </w:r>
      <w:proofErr w:type="spellStart"/>
      <w:r w:rsidRPr="00D52091">
        <w:rPr>
          <w:color w:val="000000" w:themeColor="text1"/>
        </w:rPr>
        <w:t>ingin</w:t>
      </w:r>
      <w:proofErr w:type="spellEnd"/>
      <w:r w:rsidRPr="00D52091">
        <w:rPr>
          <w:color w:val="000000" w:themeColor="text1"/>
        </w:rPr>
        <w:t xml:space="preserve"> </w:t>
      </w:r>
      <w:proofErr w:type="spellStart"/>
      <w:r w:rsidRPr="00D52091">
        <w:rPr>
          <w:color w:val="000000" w:themeColor="text1"/>
        </w:rPr>
        <w:t>disebarkan</w:t>
      </w:r>
      <w:proofErr w:type="spellEnd"/>
      <w:r w:rsidRPr="00D52091">
        <w:rPr>
          <w:color w:val="000000" w:themeColor="text1"/>
        </w:rPr>
        <w:t xml:space="preserve"> </w:t>
      </w:r>
      <w:proofErr w:type="spellStart"/>
      <w:r w:rsidRPr="00D52091">
        <w:rPr>
          <w:color w:val="000000" w:themeColor="text1"/>
        </w:rPr>
        <w:t>bisa</w:t>
      </w:r>
      <w:proofErr w:type="spellEnd"/>
      <w:r w:rsidRPr="00D52091">
        <w:rPr>
          <w:color w:val="000000" w:themeColor="text1"/>
        </w:rPr>
        <w:t xml:space="preserve"> </w:t>
      </w:r>
      <w:proofErr w:type="spellStart"/>
      <w:r w:rsidRPr="00D52091">
        <w:rPr>
          <w:color w:val="000000" w:themeColor="text1"/>
        </w:rPr>
        <w:t>diakses</w:t>
      </w:r>
      <w:proofErr w:type="spellEnd"/>
      <w:r w:rsidRPr="00D52091">
        <w:rPr>
          <w:color w:val="000000" w:themeColor="text1"/>
        </w:rPr>
        <w:t xml:space="preserve"> oleh </w:t>
      </w:r>
      <w:proofErr w:type="spellStart"/>
      <w:r w:rsidRPr="00D52091">
        <w:rPr>
          <w:color w:val="000000" w:themeColor="text1"/>
        </w:rPr>
        <w:t>banyak</w:t>
      </w:r>
      <w:proofErr w:type="spellEnd"/>
      <w:r w:rsidRPr="00D52091">
        <w:rPr>
          <w:color w:val="000000" w:themeColor="text1"/>
        </w:rPr>
        <w:t xml:space="preserve"> orang. </w:t>
      </w:r>
    </w:p>
    <w:p w14:paraId="36701711" w14:textId="7DEC8686" w:rsidR="00D744AC" w:rsidRPr="00D52091" w:rsidRDefault="00D744AC" w:rsidP="00FE24AC">
      <w:pPr>
        <w:pStyle w:val="NormalWeb"/>
        <w:shd w:val="clear" w:color="auto" w:fill="FFFFFF"/>
        <w:spacing w:line="360" w:lineRule="auto"/>
        <w:rPr>
          <w:color w:val="000000" w:themeColor="text1"/>
        </w:rPr>
      </w:pPr>
      <w:r w:rsidRPr="00D52091">
        <w:rPr>
          <w:color w:val="000000" w:themeColor="text1"/>
        </w:rPr>
        <w:t xml:space="preserve">HTML </w:t>
      </w:r>
      <w:proofErr w:type="spellStart"/>
      <w:r w:rsidRPr="00D52091">
        <w:rPr>
          <w:color w:val="000000" w:themeColor="text1"/>
        </w:rPr>
        <w:t>telah</w:t>
      </w:r>
      <w:proofErr w:type="spellEnd"/>
      <w:r w:rsidRPr="00D52091">
        <w:rPr>
          <w:color w:val="000000" w:themeColor="text1"/>
        </w:rPr>
        <w:t xml:space="preserve"> </w:t>
      </w:r>
      <w:proofErr w:type="spellStart"/>
      <w:r w:rsidRPr="00D52091">
        <w:rPr>
          <w:color w:val="000000" w:themeColor="text1"/>
        </w:rPr>
        <w:t>berevolusi</w:t>
      </w:r>
      <w:proofErr w:type="spellEnd"/>
      <w:r w:rsidRPr="00D52091">
        <w:rPr>
          <w:color w:val="000000" w:themeColor="text1"/>
        </w:rPr>
        <w:t xml:space="preserve"> </w:t>
      </w:r>
      <w:proofErr w:type="spellStart"/>
      <w:r w:rsidRPr="00D52091">
        <w:rPr>
          <w:color w:val="000000" w:themeColor="text1"/>
        </w:rPr>
        <w:t>menjadi</w:t>
      </w:r>
      <w:proofErr w:type="spellEnd"/>
      <w:r w:rsidRPr="00D52091">
        <w:rPr>
          <w:color w:val="000000" w:themeColor="text1"/>
        </w:rPr>
        <w:t xml:space="preserve"> </w:t>
      </w:r>
      <w:proofErr w:type="spellStart"/>
      <w:r w:rsidRPr="00D52091">
        <w:rPr>
          <w:color w:val="000000" w:themeColor="text1"/>
        </w:rPr>
        <w:t>bahasa</w:t>
      </w:r>
      <w:proofErr w:type="spellEnd"/>
      <w:r w:rsidRPr="00D52091">
        <w:rPr>
          <w:color w:val="000000" w:themeColor="text1"/>
        </w:rPr>
        <w:t xml:space="preserve"> </w:t>
      </w:r>
      <w:proofErr w:type="spellStart"/>
      <w:r w:rsidRPr="00D52091">
        <w:rPr>
          <w:color w:val="000000" w:themeColor="text1"/>
        </w:rPr>
        <w:t>markup</w:t>
      </w:r>
      <w:proofErr w:type="spellEnd"/>
      <w:r w:rsidRPr="00D52091">
        <w:rPr>
          <w:color w:val="000000" w:themeColor="text1"/>
        </w:rPr>
        <w:t xml:space="preserve"> yang </w:t>
      </w:r>
      <w:proofErr w:type="spellStart"/>
      <w:r w:rsidRPr="00D52091">
        <w:rPr>
          <w:color w:val="000000" w:themeColor="text1"/>
        </w:rPr>
        <w:t>telah</w:t>
      </w:r>
      <w:proofErr w:type="spellEnd"/>
      <w:r w:rsidRPr="00D52091">
        <w:rPr>
          <w:color w:val="000000" w:themeColor="text1"/>
        </w:rPr>
        <w:t xml:space="preserve"> </w:t>
      </w:r>
      <w:proofErr w:type="spellStart"/>
      <w:r w:rsidRPr="00D52091">
        <w:rPr>
          <w:color w:val="000000" w:themeColor="text1"/>
        </w:rPr>
        <w:t>digunakan</w:t>
      </w:r>
      <w:proofErr w:type="spellEnd"/>
      <w:r w:rsidRPr="00D52091">
        <w:rPr>
          <w:color w:val="000000" w:themeColor="text1"/>
        </w:rPr>
        <w:t xml:space="preserve"> oleh </w:t>
      </w:r>
      <w:proofErr w:type="spellStart"/>
      <w:r w:rsidRPr="00D52091">
        <w:rPr>
          <w:color w:val="000000" w:themeColor="text1"/>
        </w:rPr>
        <w:t>lebih</w:t>
      </w:r>
      <w:proofErr w:type="spellEnd"/>
      <w:r w:rsidRPr="00D52091">
        <w:rPr>
          <w:color w:val="000000" w:themeColor="text1"/>
        </w:rPr>
        <w:t xml:space="preserve"> </w:t>
      </w:r>
      <w:proofErr w:type="spellStart"/>
      <w:r w:rsidRPr="00D52091">
        <w:rPr>
          <w:color w:val="000000" w:themeColor="text1"/>
        </w:rPr>
        <w:t>dari</w:t>
      </w:r>
      <w:proofErr w:type="spellEnd"/>
      <w:r w:rsidRPr="00D52091">
        <w:rPr>
          <w:color w:val="000000" w:themeColor="text1"/>
        </w:rPr>
        <w:t> </w:t>
      </w:r>
      <w:hyperlink r:id="rId31" w:tgtFrame="_blank" w:history="1">
        <w:r w:rsidRPr="00D52091">
          <w:rPr>
            <w:rStyle w:val="Hyperlink"/>
            <w:color w:val="000000" w:themeColor="text1"/>
            <w:u w:val="none"/>
          </w:rPr>
          <w:t xml:space="preserve">92,3% </w:t>
        </w:r>
        <w:proofErr w:type="spellStart"/>
        <w:r w:rsidRPr="00D52091">
          <w:rPr>
            <w:rStyle w:val="Hyperlink"/>
            <w:color w:val="000000" w:themeColor="text1"/>
            <w:u w:val="none"/>
          </w:rPr>
          <w:t>persen</w:t>
        </w:r>
        <w:proofErr w:type="spellEnd"/>
      </w:hyperlink>
      <w:r w:rsidRPr="00D52091">
        <w:rPr>
          <w:color w:val="000000" w:themeColor="text1"/>
        </w:rPr>
        <w:t> website di dunia. </w:t>
      </w:r>
    </w:p>
    <w:p w14:paraId="0531C211" w14:textId="77777777" w:rsidR="00D744AC" w:rsidRPr="00D52091" w:rsidRDefault="00D744AC" w:rsidP="00FE24AC">
      <w:pPr>
        <w:pStyle w:val="NormalWeb"/>
        <w:shd w:val="clear" w:color="auto" w:fill="FFFFFF"/>
        <w:spacing w:line="360" w:lineRule="auto"/>
        <w:rPr>
          <w:color w:val="000000" w:themeColor="text1"/>
        </w:rPr>
      </w:pPr>
      <w:proofErr w:type="spellStart"/>
      <w:r w:rsidRPr="00D52091">
        <w:rPr>
          <w:color w:val="000000" w:themeColor="text1"/>
        </w:rPr>
        <w:t>Selama</w:t>
      </w:r>
      <w:proofErr w:type="spellEnd"/>
      <w:r w:rsidRPr="00D52091">
        <w:rPr>
          <w:color w:val="000000" w:themeColor="text1"/>
        </w:rPr>
        <w:t xml:space="preserve"> </w:t>
      </w:r>
      <w:proofErr w:type="spellStart"/>
      <w:r w:rsidRPr="00D52091">
        <w:rPr>
          <w:color w:val="000000" w:themeColor="text1"/>
        </w:rPr>
        <w:t>perjalanannya</w:t>
      </w:r>
      <w:proofErr w:type="spellEnd"/>
      <w:r w:rsidRPr="00D52091">
        <w:rPr>
          <w:color w:val="000000" w:themeColor="text1"/>
        </w:rPr>
        <w:t xml:space="preserve">, HTML </w:t>
      </w:r>
      <w:proofErr w:type="spellStart"/>
      <w:r w:rsidRPr="00D52091">
        <w:rPr>
          <w:color w:val="000000" w:themeColor="text1"/>
        </w:rPr>
        <w:t>tentu</w:t>
      </w:r>
      <w:proofErr w:type="spellEnd"/>
      <w:r w:rsidRPr="00D52091">
        <w:rPr>
          <w:color w:val="000000" w:themeColor="text1"/>
        </w:rPr>
        <w:t xml:space="preserve"> </w:t>
      </w:r>
      <w:proofErr w:type="spellStart"/>
      <w:r w:rsidRPr="00D52091">
        <w:rPr>
          <w:color w:val="000000" w:themeColor="text1"/>
        </w:rPr>
        <w:t>mengalami</w:t>
      </w:r>
      <w:proofErr w:type="spellEnd"/>
      <w:r w:rsidRPr="00D52091">
        <w:rPr>
          <w:color w:val="000000" w:themeColor="text1"/>
        </w:rPr>
        <w:t xml:space="preserve"> </w:t>
      </w:r>
      <w:proofErr w:type="spellStart"/>
      <w:r w:rsidRPr="00D52091">
        <w:rPr>
          <w:color w:val="000000" w:themeColor="text1"/>
        </w:rPr>
        <w:t>perkembangan</w:t>
      </w:r>
      <w:proofErr w:type="spellEnd"/>
      <w:r w:rsidRPr="00D52091">
        <w:rPr>
          <w:color w:val="000000" w:themeColor="text1"/>
        </w:rPr>
        <w:t xml:space="preserve"> yang </w:t>
      </w:r>
      <w:proofErr w:type="spellStart"/>
      <w:r w:rsidRPr="00D52091">
        <w:rPr>
          <w:color w:val="000000" w:themeColor="text1"/>
        </w:rPr>
        <w:t>cukup</w:t>
      </w:r>
      <w:proofErr w:type="spellEnd"/>
      <w:r w:rsidRPr="00D52091">
        <w:rPr>
          <w:color w:val="000000" w:themeColor="text1"/>
        </w:rPr>
        <w:t xml:space="preserve"> </w:t>
      </w:r>
      <w:proofErr w:type="spellStart"/>
      <w:r w:rsidRPr="00D52091">
        <w:rPr>
          <w:color w:val="000000" w:themeColor="text1"/>
        </w:rPr>
        <w:t>pesat</w:t>
      </w:r>
      <w:proofErr w:type="spellEnd"/>
      <w:r w:rsidRPr="00D52091">
        <w:rPr>
          <w:color w:val="000000" w:themeColor="text1"/>
        </w:rPr>
        <w:t xml:space="preserve">. </w:t>
      </w:r>
      <w:proofErr w:type="spellStart"/>
      <w:r w:rsidRPr="00D52091">
        <w:rPr>
          <w:color w:val="000000" w:themeColor="text1"/>
        </w:rPr>
        <w:t>Seperti</w:t>
      </w:r>
      <w:proofErr w:type="spellEnd"/>
      <w:r w:rsidRPr="00D52091">
        <w:rPr>
          <w:color w:val="000000" w:themeColor="text1"/>
        </w:rPr>
        <w:t xml:space="preserve"> </w:t>
      </w:r>
      <w:proofErr w:type="spellStart"/>
      <w:r w:rsidRPr="00D52091">
        <w:rPr>
          <w:color w:val="000000" w:themeColor="text1"/>
        </w:rPr>
        <w:t>apa</w:t>
      </w:r>
      <w:proofErr w:type="spellEnd"/>
      <w:r w:rsidRPr="00D52091">
        <w:rPr>
          <w:color w:val="000000" w:themeColor="text1"/>
        </w:rPr>
        <w:t xml:space="preserve"> </w:t>
      </w:r>
      <w:proofErr w:type="spellStart"/>
      <w:r w:rsidRPr="00D52091">
        <w:rPr>
          <w:color w:val="000000" w:themeColor="text1"/>
        </w:rPr>
        <w:t>evolusinya</w:t>
      </w:r>
      <w:proofErr w:type="spellEnd"/>
      <w:r w:rsidRPr="00D52091">
        <w:rPr>
          <w:color w:val="000000" w:themeColor="text1"/>
        </w:rPr>
        <w:t xml:space="preserve">? </w:t>
      </w:r>
      <w:proofErr w:type="spellStart"/>
      <w:r w:rsidRPr="00D52091">
        <w:rPr>
          <w:color w:val="000000" w:themeColor="text1"/>
        </w:rPr>
        <w:t>Simak</w:t>
      </w:r>
      <w:proofErr w:type="spellEnd"/>
      <w:r w:rsidRPr="00D52091">
        <w:rPr>
          <w:color w:val="000000" w:themeColor="text1"/>
        </w:rPr>
        <w:t xml:space="preserve"> timeline </w:t>
      </w:r>
      <w:proofErr w:type="spellStart"/>
      <w:r w:rsidRPr="00D52091">
        <w:rPr>
          <w:color w:val="000000" w:themeColor="text1"/>
        </w:rPr>
        <w:t>perjalanan</w:t>
      </w:r>
      <w:proofErr w:type="spellEnd"/>
      <w:r w:rsidRPr="00D52091">
        <w:rPr>
          <w:color w:val="000000" w:themeColor="text1"/>
        </w:rPr>
        <w:t xml:space="preserve"> HTML </w:t>
      </w:r>
      <w:proofErr w:type="spellStart"/>
      <w:r w:rsidRPr="00D52091">
        <w:rPr>
          <w:color w:val="000000" w:themeColor="text1"/>
        </w:rPr>
        <w:t>berikut</w:t>
      </w:r>
      <w:proofErr w:type="spellEnd"/>
      <w:r w:rsidRPr="00D52091">
        <w:rPr>
          <w:color w:val="000000" w:themeColor="text1"/>
        </w:rPr>
        <w:t>: </w:t>
      </w:r>
    </w:p>
    <w:p w14:paraId="57BFC1C6" w14:textId="77777777" w:rsidR="00D744AC" w:rsidRPr="009005EB" w:rsidRDefault="00D744AC" w:rsidP="00FE24AC">
      <w:pPr>
        <w:pStyle w:val="NormalWeb"/>
        <w:shd w:val="clear" w:color="auto" w:fill="FFFFFF"/>
        <w:spacing w:line="360" w:lineRule="auto"/>
      </w:pPr>
      <w:proofErr w:type="spellStart"/>
      <w:r w:rsidRPr="009005EB">
        <w:t>Sampai</w:t>
      </w:r>
      <w:proofErr w:type="spellEnd"/>
      <w:r w:rsidRPr="009005EB">
        <w:t xml:space="preserve"> </w:t>
      </w:r>
      <w:proofErr w:type="spellStart"/>
      <w:r w:rsidRPr="009005EB">
        <w:t>saat</w:t>
      </w:r>
      <w:proofErr w:type="spellEnd"/>
      <w:r w:rsidRPr="009005EB">
        <w:t xml:space="preserve"> </w:t>
      </w:r>
      <w:proofErr w:type="spellStart"/>
      <w:r w:rsidRPr="009005EB">
        <w:t>ini</w:t>
      </w:r>
      <w:proofErr w:type="spellEnd"/>
      <w:r w:rsidRPr="009005EB">
        <w:t> </w:t>
      </w:r>
      <w:hyperlink r:id="rId32" w:tgtFrame="_blank" w:history="1">
        <w:r w:rsidRPr="009005EB">
          <w:rPr>
            <w:rStyle w:val="Hyperlink"/>
            <w:color w:val="auto"/>
            <w:u w:val="none"/>
          </w:rPr>
          <w:t>HTML5</w:t>
        </w:r>
      </w:hyperlink>
      <w:r w:rsidRPr="009005EB">
        <w:t> </w:t>
      </w:r>
      <w:proofErr w:type="spellStart"/>
      <w:r w:rsidRPr="009005EB">
        <w:t>menjadi</w:t>
      </w:r>
      <w:proofErr w:type="spellEnd"/>
      <w:r w:rsidRPr="009005EB">
        <w:t xml:space="preserve"> </w:t>
      </w:r>
      <w:proofErr w:type="spellStart"/>
      <w:r w:rsidRPr="009005EB">
        <w:t>versi</w:t>
      </w:r>
      <w:proofErr w:type="spellEnd"/>
      <w:r w:rsidRPr="009005EB">
        <w:t xml:space="preserve"> yang paling update </w:t>
      </w:r>
      <w:proofErr w:type="spellStart"/>
      <w:r w:rsidRPr="009005EB">
        <w:t>dengan</w:t>
      </w:r>
      <w:proofErr w:type="spellEnd"/>
      <w:r w:rsidRPr="009005EB">
        <w:t xml:space="preserve"> </w:t>
      </w:r>
      <w:proofErr w:type="spellStart"/>
      <w:r w:rsidRPr="009005EB">
        <w:t>sistem</w:t>
      </w:r>
      <w:proofErr w:type="spellEnd"/>
      <w:r w:rsidRPr="009005EB">
        <w:t xml:space="preserve"> yang paling </w:t>
      </w:r>
      <w:proofErr w:type="spellStart"/>
      <w:r w:rsidRPr="009005EB">
        <w:t>canggih</w:t>
      </w:r>
      <w:proofErr w:type="spellEnd"/>
      <w:r w:rsidRPr="009005EB">
        <w:t xml:space="preserve">. </w:t>
      </w:r>
      <w:proofErr w:type="spellStart"/>
      <w:r w:rsidRPr="009005EB">
        <w:t>Popularitas</w:t>
      </w:r>
      <w:proofErr w:type="spellEnd"/>
      <w:r w:rsidRPr="009005EB">
        <w:t xml:space="preserve"> HTML </w:t>
      </w:r>
      <w:proofErr w:type="spellStart"/>
      <w:r w:rsidRPr="009005EB">
        <w:t>versi</w:t>
      </w:r>
      <w:proofErr w:type="spellEnd"/>
      <w:r w:rsidRPr="009005EB">
        <w:t xml:space="preserve"> </w:t>
      </w:r>
      <w:proofErr w:type="spellStart"/>
      <w:r w:rsidRPr="009005EB">
        <w:t>terbaru</w:t>
      </w:r>
      <w:proofErr w:type="spellEnd"/>
      <w:r w:rsidRPr="009005EB">
        <w:t xml:space="preserve"> </w:t>
      </w:r>
      <w:proofErr w:type="spellStart"/>
      <w:r w:rsidRPr="009005EB">
        <w:t>ini</w:t>
      </w:r>
      <w:proofErr w:type="spellEnd"/>
      <w:r w:rsidRPr="009005EB">
        <w:t xml:space="preserve"> pun </w:t>
      </w:r>
      <w:proofErr w:type="spellStart"/>
      <w:r w:rsidRPr="009005EB">
        <w:t>sangat</w:t>
      </w:r>
      <w:proofErr w:type="spellEnd"/>
      <w:r w:rsidRPr="009005EB">
        <w:t xml:space="preserve"> </w:t>
      </w:r>
      <w:proofErr w:type="spellStart"/>
      <w:r w:rsidRPr="009005EB">
        <w:t>pesat</w:t>
      </w:r>
      <w:proofErr w:type="spellEnd"/>
      <w:r w:rsidRPr="009005EB">
        <w:t xml:space="preserve">. </w:t>
      </w:r>
      <w:proofErr w:type="spellStart"/>
      <w:r w:rsidRPr="009005EB">
        <w:t>Bahkan</w:t>
      </w:r>
      <w:proofErr w:type="spellEnd"/>
      <w:r w:rsidRPr="009005EB">
        <w:t xml:space="preserve">, </w:t>
      </w:r>
      <w:proofErr w:type="spellStart"/>
      <w:r w:rsidRPr="009005EB">
        <w:t>saat</w:t>
      </w:r>
      <w:proofErr w:type="spellEnd"/>
      <w:r w:rsidRPr="009005EB">
        <w:t xml:space="preserve"> </w:t>
      </w:r>
      <w:proofErr w:type="spellStart"/>
      <w:r w:rsidRPr="009005EB">
        <w:t>ini</w:t>
      </w:r>
      <w:proofErr w:type="spellEnd"/>
      <w:r w:rsidRPr="009005EB">
        <w:t xml:space="preserve"> </w:t>
      </w:r>
      <w:proofErr w:type="spellStart"/>
      <w:r w:rsidRPr="009005EB">
        <w:t>ada</w:t>
      </w:r>
      <w:proofErr w:type="spellEnd"/>
      <w:r w:rsidRPr="009005EB">
        <w:t> </w:t>
      </w:r>
      <w:hyperlink r:id="rId33" w:tgtFrame="_blank" w:history="1">
        <w:r w:rsidRPr="009005EB">
          <w:rPr>
            <w:rStyle w:val="Hyperlink"/>
            <w:color w:val="auto"/>
            <w:u w:val="none"/>
          </w:rPr>
          <w:t xml:space="preserve">87,4 </w:t>
        </w:r>
        <w:proofErr w:type="spellStart"/>
        <w:r w:rsidRPr="009005EB">
          <w:rPr>
            <w:rStyle w:val="Hyperlink"/>
            <w:color w:val="auto"/>
            <w:u w:val="none"/>
          </w:rPr>
          <w:t>persen</w:t>
        </w:r>
        <w:proofErr w:type="spellEnd"/>
      </w:hyperlink>
      <w:r w:rsidRPr="009005EB">
        <w:t xml:space="preserve"> website yang </w:t>
      </w:r>
      <w:proofErr w:type="spellStart"/>
      <w:r w:rsidRPr="009005EB">
        <w:t>sudah</w:t>
      </w:r>
      <w:proofErr w:type="spellEnd"/>
      <w:r w:rsidRPr="009005EB">
        <w:t xml:space="preserve"> </w:t>
      </w:r>
      <w:proofErr w:type="spellStart"/>
      <w:r w:rsidRPr="009005EB">
        <w:t>menggunakan</w:t>
      </w:r>
      <w:proofErr w:type="spellEnd"/>
      <w:r w:rsidRPr="009005EB">
        <w:t xml:space="preserve"> HTML5. </w:t>
      </w:r>
    </w:p>
    <w:p w14:paraId="7279AD55" w14:textId="2718BA3A" w:rsidR="00D744AC" w:rsidRPr="009005EB" w:rsidRDefault="00D744AC" w:rsidP="00FE24AC">
      <w:pPr>
        <w:pStyle w:val="NormalWeb"/>
        <w:numPr>
          <w:ilvl w:val="0"/>
          <w:numId w:val="20"/>
        </w:numPr>
        <w:spacing w:line="360" w:lineRule="auto"/>
      </w:pPr>
      <w:r w:rsidRPr="009005EB">
        <w:lastRenderedPageBreak/>
        <w:t xml:space="preserve">Tag HTML, </w:t>
      </w:r>
      <w:proofErr w:type="spellStart"/>
      <w:r w:rsidRPr="009005EB">
        <w:t>Elemen</w:t>
      </w:r>
      <w:proofErr w:type="spellEnd"/>
      <w:r w:rsidRPr="009005EB">
        <w:t xml:space="preserve">, dan </w:t>
      </w:r>
      <w:proofErr w:type="spellStart"/>
      <w:r w:rsidRPr="009005EB">
        <w:t>Atribut</w:t>
      </w:r>
      <w:proofErr w:type="spellEnd"/>
      <w:r w:rsidRPr="009005EB">
        <w:t> </w:t>
      </w:r>
    </w:p>
    <w:p w14:paraId="40FB7F01" w14:textId="77777777" w:rsidR="00D744AC" w:rsidRPr="004F6BE8" w:rsidRDefault="00D744AC" w:rsidP="00FE24AC">
      <w:pPr>
        <w:pStyle w:val="NormalWeb"/>
        <w:shd w:val="clear" w:color="auto" w:fill="FFFFFF"/>
        <w:spacing w:line="360" w:lineRule="auto"/>
        <w:rPr>
          <w:color w:val="000000" w:themeColor="text1"/>
        </w:rPr>
      </w:pPr>
      <w:r w:rsidRPr="004F6BE8">
        <w:rPr>
          <w:color w:val="000000" w:themeColor="text1"/>
        </w:rPr>
        <w:t xml:space="preserve">Setelah </w:t>
      </w:r>
      <w:proofErr w:type="spellStart"/>
      <w:r w:rsidRPr="004F6BE8">
        <w:rPr>
          <w:color w:val="000000" w:themeColor="text1"/>
        </w:rPr>
        <w:t>mengetahui</w:t>
      </w:r>
      <w:proofErr w:type="spellEnd"/>
      <w:r w:rsidRPr="004F6BE8">
        <w:rPr>
          <w:color w:val="000000" w:themeColor="text1"/>
        </w:rPr>
        <w:t xml:space="preserve"> </w:t>
      </w:r>
      <w:proofErr w:type="spellStart"/>
      <w:r w:rsidRPr="004F6BE8">
        <w:rPr>
          <w:color w:val="000000" w:themeColor="text1"/>
        </w:rPr>
        <w:t>bagaimana</w:t>
      </w:r>
      <w:proofErr w:type="spellEnd"/>
      <w:r w:rsidRPr="004F6BE8">
        <w:rPr>
          <w:color w:val="000000" w:themeColor="text1"/>
        </w:rPr>
        <w:t xml:space="preserve"> </w:t>
      </w:r>
      <w:proofErr w:type="spellStart"/>
      <w:r w:rsidRPr="004F6BE8">
        <w:rPr>
          <w:color w:val="000000" w:themeColor="text1"/>
        </w:rPr>
        <w:t>sejarah</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HTML, </w:t>
      </w:r>
      <w:proofErr w:type="spellStart"/>
      <w:r w:rsidRPr="004F6BE8">
        <w:rPr>
          <w:color w:val="000000" w:themeColor="text1"/>
        </w:rPr>
        <w:t>sekarang</w:t>
      </w:r>
      <w:proofErr w:type="spellEnd"/>
      <w:r w:rsidRPr="004F6BE8">
        <w:rPr>
          <w:color w:val="000000" w:themeColor="text1"/>
        </w:rPr>
        <w:t xml:space="preserve"> Anda </w:t>
      </w:r>
      <w:proofErr w:type="spellStart"/>
      <w:r w:rsidRPr="004F6BE8">
        <w:rPr>
          <w:color w:val="000000" w:themeColor="text1"/>
        </w:rPr>
        <w:t>perlu</w:t>
      </w:r>
      <w:proofErr w:type="spellEnd"/>
      <w:r w:rsidRPr="004F6BE8">
        <w:rPr>
          <w:color w:val="000000" w:themeColor="text1"/>
        </w:rPr>
        <w:t xml:space="preserve"> </w:t>
      </w:r>
      <w:proofErr w:type="spellStart"/>
      <w:r w:rsidRPr="004F6BE8">
        <w:rPr>
          <w:color w:val="000000" w:themeColor="text1"/>
        </w:rPr>
        <w:t>tahu</w:t>
      </w:r>
      <w:proofErr w:type="spellEnd"/>
      <w:r w:rsidRPr="004F6BE8">
        <w:rPr>
          <w:color w:val="000000" w:themeColor="text1"/>
        </w:rPr>
        <w:t xml:space="preserve"> </w:t>
      </w:r>
      <w:proofErr w:type="spellStart"/>
      <w:r w:rsidRPr="004F6BE8">
        <w:rPr>
          <w:color w:val="000000" w:themeColor="text1"/>
        </w:rPr>
        <w:t>komponen-komponen</w:t>
      </w:r>
      <w:proofErr w:type="spellEnd"/>
      <w:r w:rsidRPr="004F6BE8">
        <w:rPr>
          <w:color w:val="000000" w:themeColor="text1"/>
        </w:rPr>
        <w:t xml:space="preserve"> yang </w:t>
      </w:r>
      <w:proofErr w:type="spellStart"/>
      <w:r w:rsidRPr="004F6BE8">
        <w:rPr>
          <w:color w:val="000000" w:themeColor="text1"/>
        </w:rPr>
        <w:t>terdapat</w:t>
      </w:r>
      <w:proofErr w:type="spellEnd"/>
      <w:r w:rsidRPr="004F6BE8">
        <w:rPr>
          <w:color w:val="000000" w:themeColor="text1"/>
        </w:rPr>
        <w:t xml:space="preserve"> pada HTML. </w:t>
      </w:r>
    </w:p>
    <w:p w14:paraId="0B441D36" w14:textId="77777777" w:rsidR="00D744AC" w:rsidRPr="004F6BE8" w:rsidRDefault="00D744AC" w:rsidP="00FE24AC">
      <w:pPr>
        <w:pStyle w:val="NormalWeb"/>
        <w:shd w:val="clear" w:color="auto" w:fill="FFFFFF"/>
        <w:spacing w:line="360" w:lineRule="auto"/>
        <w:rPr>
          <w:color w:val="000000" w:themeColor="text1"/>
        </w:rPr>
      </w:pPr>
      <w:proofErr w:type="spellStart"/>
      <w:r w:rsidRPr="004F6BE8">
        <w:rPr>
          <w:color w:val="000000" w:themeColor="text1"/>
        </w:rPr>
        <w:t>Secara</w:t>
      </w:r>
      <w:proofErr w:type="spellEnd"/>
      <w:r w:rsidRPr="004F6BE8">
        <w:rPr>
          <w:color w:val="000000" w:themeColor="text1"/>
        </w:rPr>
        <w:t xml:space="preserve"> </w:t>
      </w:r>
      <w:proofErr w:type="spellStart"/>
      <w:r w:rsidRPr="004F6BE8">
        <w:rPr>
          <w:color w:val="000000" w:themeColor="text1"/>
        </w:rPr>
        <w:t>umum</w:t>
      </w:r>
      <w:proofErr w:type="spellEnd"/>
      <w:r w:rsidRPr="004F6BE8">
        <w:rPr>
          <w:color w:val="000000" w:themeColor="text1"/>
        </w:rPr>
        <w:t xml:space="preserve"> HTML </w:t>
      </w:r>
      <w:proofErr w:type="spellStart"/>
      <w:r w:rsidRPr="004F6BE8">
        <w:rPr>
          <w:color w:val="000000" w:themeColor="text1"/>
        </w:rPr>
        <w:t>terdiri</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Tag, </w:t>
      </w:r>
      <w:proofErr w:type="spellStart"/>
      <w:r w:rsidRPr="004F6BE8">
        <w:rPr>
          <w:color w:val="000000" w:themeColor="text1"/>
        </w:rPr>
        <w:t>Elemen</w:t>
      </w:r>
      <w:proofErr w:type="spellEnd"/>
      <w:r w:rsidRPr="004F6BE8">
        <w:rPr>
          <w:color w:val="000000" w:themeColor="text1"/>
        </w:rPr>
        <w:t xml:space="preserve">, dan </w:t>
      </w:r>
      <w:proofErr w:type="spellStart"/>
      <w:r w:rsidRPr="004F6BE8">
        <w:rPr>
          <w:color w:val="000000" w:themeColor="text1"/>
        </w:rPr>
        <w:t>Atribut</w:t>
      </w:r>
      <w:proofErr w:type="spellEnd"/>
      <w:r w:rsidRPr="004F6BE8">
        <w:rPr>
          <w:color w:val="000000" w:themeColor="text1"/>
        </w:rPr>
        <w:t>. </w:t>
      </w:r>
    </w:p>
    <w:p w14:paraId="6E66E1BA" w14:textId="6DA4F84C" w:rsidR="00D744AC" w:rsidRPr="004F6BE8" w:rsidRDefault="00D744AC" w:rsidP="00FE24AC">
      <w:pPr>
        <w:spacing w:line="360" w:lineRule="auto"/>
        <w:rPr>
          <w:rFonts w:ascii="Times New Roman" w:hAnsi="Times New Roman"/>
          <w:color w:val="000000" w:themeColor="text1"/>
          <w:lang w:val="de-DE"/>
        </w:rPr>
      </w:pPr>
      <w:r w:rsidRPr="004F6BE8">
        <w:rPr>
          <w:rFonts w:ascii="Times New Roman" w:hAnsi="Times New Roman"/>
          <w:noProof/>
          <w:color w:val="000000" w:themeColor="text1"/>
        </w:rPr>
        <w:drawing>
          <wp:inline distT="0" distB="0" distL="0" distR="0" wp14:anchorId="2C13EF2D" wp14:editId="467E12D3">
            <wp:extent cx="4068445" cy="1840865"/>
            <wp:effectExtent l="0" t="0" r="8255" b="6985"/>
            <wp:docPr id="3" name="Picture 3" descr="Struktur Kod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ur Kode HT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8445" cy="1840865"/>
                    </a:xfrm>
                    <a:prstGeom prst="rect">
                      <a:avLst/>
                    </a:prstGeom>
                    <a:noFill/>
                    <a:ln>
                      <a:noFill/>
                    </a:ln>
                  </pic:spPr>
                </pic:pic>
              </a:graphicData>
            </a:graphic>
          </wp:inline>
        </w:drawing>
      </w:r>
    </w:p>
    <w:p w14:paraId="2D19684E" w14:textId="77777777" w:rsidR="009005EB" w:rsidRPr="004F6BE8" w:rsidRDefault="009005EB" w:rsidP="00FE24AC">
      <w:pPr>
        <w:pStyle w:val="Heading3"/>
        <w:shd w:val="clear" w:color="auto" w:fill="FFFFFF"/>
        <w:spacing w:before="0" w:line="360" w:lineRule="auto"/>
        <w:rPr>
          <w:rFonts w:ascii="Times New Roman" w:hAnsi="Times New Roman"/>
          <w:color w:val="000000" w:themeColor="text1"/>
          <w:spacing w:val="0"/>
          <w:sz w:val="27"/>
          <w:szCs w:val="27"/>
          <w:lang w:val="en-ID" w:eastAsia="en-ID"/>
        </w:rPr>
      </w:pPr>
      <w:bookmarkStart w:id="91" w:name="_Toc97046966"/>
      <w:r w:rsidRPr="004F6BE8">
        <w:rPr>
          <w:rFonts w:ascii="Times New Roman" w:hAnsi="Times New Roman"/>
          <w:color w:val="000000" w:themeColor="text1"/>
        </w:rPr>
        <w:t>Tag</w:t>
      </w:r>
      <w:bookmarkEnd w:id="91"/>
    </w:p>
    <w:p w14:paraId="42C33CBF" w14:textId="77777777" w:rsidR="009005EB" w:rsidRPr="004F6BE8" w:rsidRDefault="009005EB" w:rsidP="00FE24AC">
      <w:pPr>
        <w:pStyle w:val="NormalWeb"/>
        <w:shd w:val="clear" w:color="auto" w:fill="FFFFFF"/>
        <w:spacing w:line="360" w:lineRule="auto"/>
        <w:jc w:val="both"/>
        <w:rPr>
          <w:color w:val="000000" w:themeColor="text1"/>
        </w:rPr>
      </w:pPr>
      <w:r w:rsidRPr="004F6BE8">
        <w:rPr>
          <w:rStyle w:val="Strong"/>
          <w:color w:val="000000" w:themeColor="text1"/>
        </w:rPr>
        <w:t>Tag</w:t>
      </w:r>
      <w:r w:rsidRPr="004F6BE8">
        <w:rPr>
          <w:color w:val="000000" w:themeColor="text1"/>
        </w:rPr>
        <w:t>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tanda</w:t>
      </w:r>
      <w:proofErr w:type="spellEnd"/>
      <w:r w:rsidRPr="004F6BE8">
        <w:rPr>
          <w:color w:val="000000" w:themeColor="text1"/>
        </w:rPr>
        <w:t xml:space="preserve"> </w:t>
      </w:r>
      <w:proofErr w:type="spellStart"/>
      <w:r w:rsidRPr="004F6BE8">
        <w:rPr>
          <w:color w:val="000000" w:themeColor="text1"/>
        </w:rPr>
        <w:t>awalan</w:t>
      </w:r>
      <w:proofErr w:type="spellEnd"/>
      <w:r w:rsidRPr="004F6BE8">
        <w:rPr>
          <w:color w:val="000000" w:themeColor="text1"/>
        </w:rPr>
        <w:t xml:space="preserve"> dan </w:t>
      </w:r>
      <w:proofErr w:type="spellStart"/>
      <w:r w:rsidRPr="004F6BE8">
        <w:rPr>
          <w:color w:val="000000" w:themeColor="text1"/>
        </w:rPr>
        <w:t>akhiran</w:t>
      </w:r>
      <w:proofErr w:type="spellEnd"/>
      <w:r w:rsidRPr="004F6BE8">
        <w:rPr>
          <w:color w:val="000000" w:themeColor="text1"/>
        </w:rPr>
        <w:t xml:space="preserve"> </w:t>
      </w:r>
      <w:proofErr w:type="spellStart"/>
      <w:r w:rsidRPr="004F6BE8">
        <w:rPr>
          <w:color w:val="000000" w:themeColor="text1"/>
        </w:rPr>
        <w:t>dalam</w:t>
      </w:r>
      <w:proofErr w:type="spellEnd"/>
      <w:r w:rsidRPr="004F6BE8">
        <w:rPr>
          <w:color w:val="000000" w:themeColor="text1"/>
        </w:rPr>
        <w:t xml:space="preserve"> </w:t>
      </w:r>
      <w:proofErr w:type="spellStart"/>
      <w:r w:rsidRPr="004F6BE8">
        <w:rPr>
          <w:color w:val="000000" w:themeColor="text1"/>
        </w:rPr>
        <w:t>perintah</w:t>
      </w:r>
      <w:proofErr w:type="spellEnd"/>
      <w:r w:rsidRPr="004F6BE8">
        <w:rPr>
          <w:color w:val="000000" w:themeColor="text1"/>
        </w:rPr>
        <w:t xml:space="preserve"> HTML yang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dibaca</w:t>
      </w:r>
      <w:proofErr w:type="spellEnd"/>
      <w:r w:rsidRPr="004F6BE8">
        <w:rPr>
          <w:color w:val="000000" w:themeColor="text1"/>
        </w:rPr>
        <w:t xml:space="preserve"> oleh web browser. Tag </w:t>
      </w:r>
      <w:proofErr w:type="spellStart"/>
      <w:r w:rsidRPr="004F6BE8">
        <w:rPr>
          <w:color w:val="000000" w:themeColor="text1"/>
        </w:rPr>
        <w:t>dibuat</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xml:space="preserve"> </w:t>
      </w:r>
      <w:proofErr w:type="spellStart"/>
      <w:r w:rsidRPr="004F6BE8">
        <w:rPr>
          <w:color w:val="000000" w:themeColor="text1"/>
        </w:rPr>
        <w:t>kurung</w:t>
      </w:r>
      <w:proofErr w:type="spellEnd"/>
      <w:r w:rsidRPr="004F6BE8">
        <w:rPr>
          <w:color w:val="000000" w:themeColor="text1"/>
        </w:rPr>
        <w:t xml:space="preserve"> </w:t>
      </w:r>
      <w:proofErr w:type="spellStart"/>
      <w:r w:rsidRPr="004F6BE8">
        <w:rPr>
          <w:color w:val="000000" w:themeColor="text1"/>
        </w:rPr>
        <w:t>siku</w:t>
      </w:r>
      <w:proofErr w:type="spellEnd"/>
      <w:r w:rsidRPr="004F6BE8">
        <w:rPr>
          <w:color w:val="000000" w:themeColor="text1"/>
        </w:rPr>
        <w:t xml:space="preserve"> &lt;…&gt;, di mana di </w:t>
      </w:r>
      <w:proofErr w:type="spellStart"/>
      <w:r w:rsidRPr="004F6BE8">
        <w:rPr>
          <w:color w:val="000000" w:themeColor="text1"/>
        </w:rPr>
        <w:t>dalamnya</w:t>
      </w:r>
      <w:proofErr w:type="spellEnd"/>
      <w:r w:rsidRPr="004F6BE8">
        <w:rPr>
          <w:color w:val="000000" w:themeColor="text1"/>
        </w:rPr>
        <w:t xml:space="preserve"> </w:t>
      </w:r>
      <w:proofErr w:type="spellStart"/>
      <w:r w:rsidRPr="004F6BE8">
        <w:rPr>
          <w:color w:val="000000" w:themeColor="text1"/>
        </w:rPr>
        <w:t>berisi</w:t>
      </w:r>
      <w:proofErr w:type="spellEnd"/>
      <w:r w:rsidRPr="004F6BE8">
        <w:rPr>
          <w:color w:val="000000" w:themeColor="text1"/>
        </w:rPr>
        <w:t xml:space="preserve"> </w:t>
      </w:r>
      <w:proofErr w:type="spellStart"/>
      <w:r w:rsidRPr="004F6BE8">
        <w:rPr>
          <w:color w:val="000000" w:themeColor="text1"/>
        </w:rPr>
        <w:t>nama</w:t>
      </w:r>
      <w:proofErr w:type="spellEnd"/>
      <w:r w:rsidRPr="004F6BE8">
        <w:rPr>
          <w:color w:val="000000" w:themeColor="text1"/>
        </w:rPr>
        <w:t xml:space="preserve"> tag.  </w:t>
      </w:r>
    </w:p>
    <w:p w14:paraId="56FE3F01"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t>Setiap</w:t>
      </w:r>
      <w:proofErr w:type="spellEnd"/>
      <w:r w:rsidRPr="004F6BE8">
        <w:rPr>
          <w:color w:val="000000" w:themeColor="text1"/>
        </w:rPr>
        <w:t xml:space="preserve"> tag </w:t>
      </w:r>
      <w:proofErr w:type="spellStart"/>
      <w:r w:rsidRPr="004F6BE8">
        <w:rPr>
          <w:color w:val="000000" w:themeColor="text1"/>
        </w:rPr>
        <w:t>memiliki</w:t>
      </w:r>
      <w:proofErr w:type="spellEnd"/>
      <w:r w:rsidRPr="004F6BE8">
        <w:rPr>
          <w:color w:val="000000" w:themeColor="text1"/>
        </w:rPr>
        <w:t xml:space="preserve"> </w:t>
      </w:r>
      <w:proofErr w:type="spellStart"/>
      <w:r w:rsidRPr="004F6BE8">
        <w:rPr>
          <w:color w:val="000000" w:themeColor="text1"/>
        </w:rPr>
        <w:t>fungsi</w:t>
      </w:r>
      <w:proofErr w:type="spellEnd"/>
      <w:r w:rsidRPr="004F6BE8">
        <w:rPr>
          <w:color w:val="000000" w:themeColor="text1"/>
        </w:rPr>
        <w:t xml:space="preserve"> </w:t>
      </w:r>
      <w:proofErr w:type="spellStart"/>
      <w:r w:rsidRPr="004F6BE8">
        <w:rPr>
          <w:color w:val="000000" w:themeColor="text1"/>
        </w:rPr>
        <w:t>perintah</w:t>
      </w:r>
      <w:proofErr w:type="spellEnd"/>
      <w:r w:rsidRPr="004F6BE8">
        <w:rPr>
          <w:color w:val="000000" w:themeColor="text1"/>
        </w:rPr>
        <w:t xml:space="preserve"> yang </w:t>
      </w:r>
      <w:proofErr w:type="spellStart"/>
      <w:r w:rsidRPr="004F6BE8">
        <w:rPr>
          <w:color w:val="000000" w:themeColor="text1"/>
        </w:rPr>
        <w:t>berbeda-beda</w:t>
      </w:r>
      <w:proofErr w:type="spellEnd"/>
      <w:r w:rsidRPr="004F6BE8">
        <w:rPr>
          <w:color w:val="000000" w:themeColor="text1"/>
        </w:rPr>
        <w:t xml:space="preserve">. </w:t>
      </w:r>
      <w:proofErr w:type="spellStart"/>
      <w:r w:rsidRPr="004F6BE8">
        <w:rPr>
          <w:color w:val="000000" w:themeColor="text1"/>
        </w:rPr>
        <w:t>Mulai</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w:t>
      </w:r>
      <w:proofErr w:type="spellStart"/>
      <w:r w:rsidRPr="004F6BE8">
        <w:rPr>
          <w:color w:val="000000" w:themeColor="text1"/>
        </w:rPr>
        <w:t>membuat</w:t>
      </w:r>
      <w:proofErr w:type="spellEnd"/>
      <w:r w:rsidRPr="004F6BE8">
        <w:rPr>
          <w:color w:val="000000" w:themeColor="text1"/>
        </w:rPr>
        <w:t xml:space="preserve"> </w:t>
      </w:r>
      <w:proofErr w:type="spellStart"/>
      <w:r w:rsidRPr="004F6BE8">
        <w:rPr>
          <w:color w:val="000000" w:themeColor="text1"/>
        </w:rPr>
        <w:t>judul</w:t>
      </w:r>
      <w:proofErr w:type="spellEnd"/>
      <w:r w:rsidRPr="004F6BE8">
        <w:rPr>
          <w:color w:val="000000" w:themeColor="text1"/>
        </w:rPr>
        <w:t xml:space="preserve">, </w:t>
      </w:r>
      <w:proofErr w:type="spellStart"/>
      <w:r w:rsidRPr="004F6BE8">
        <w:rPr>
          <w:color w:val="000000" w:themeColor="text1"/>
        </w:rPr>
        <w:t>paragraf</w:t>
      </w:r>
      <w:proofErr w:type="spellEnd"/>
      <w:r w:rsidRPr="004F6BE8">
        <w:rPr>
          <w:color w:val="000000" w:themeColor="text1"/>
        </w:rPr>
        <w:t xml:space="preserve">, heading, </w:t>
      </w:r>
      <w:proofErr w:type="spellStart"/>
      <w:r w:rsidRPr="004F6BE8">
        <w:rPr>
          <w:color w:val="000000" w:themeColor="text1"/>
        </w:rPr>
        <w:t>cetak</w:t>
      </w:r>
      <w:proofErr w:type="spellEnd"/>
      <w:r w:rsidRPr="004F6BE8">
        <w:rPr>
          <w:color w:val="000000" w:themeColor="text1"/>
        </w:rPr>
        <w:t xml:space="preserve"> </w:t>
      </w:r>
      <w:proofErr w:type="spellStart"/>
      <w:r w:rsidRPr="004F6BE8">
        <w:rPr>
          <w:color w:val="000000" w:themeColor="text1"/>
        </w:rPr>
        <w:t>tebal</w:t>
      </w:r>
      <w:proofErr w:type="spellEnd"/>
      <w:r w:rsidRPr="004F6BE8">
        <w:rPr>
          <w:color w:val="000000" w:themeColor="text1"/>
        </w:rPr>
        <w:t xml:space="preserve">, miring, italic, dan </w:t>
      </w:r>
      <w:proofErr w:type="spellStart"/>
      <w:r w:rsidRPr="004F6BE8">
        <w:rPr>
          <w:color w:val="000000" w:themeColor="text1"/>
        </w:rPr>
        <w:t>lainnya</w:t>
      </w:r>
      <w:proofErr w:type="spellEnd"/>
      <w:r w:rsidRPr="004F6BE8">
        <w:rPr>
          <w:color w:val="000000" w:themeColor="text1"/>
        </w:rPr>
        <w:t>.  </w:t>
      </w:r>
    </w:p>
    <w:p w14:paraId="72C3FE79"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lastRenderedPageBreak/>
        <w:t>Misalnya</w:t>
      </w:r>
      <w:proofErr w:type="spellEnd"/>
      <w:r w:rsidRPr="004F6BE8">
        <w:rPr>
          <w:color w:val="000000" w:themeColor="text1"/>
        </w:rPr>
        <w:t>: </w:t>
      </w:r>
      <w:r w:rsidRPr="004F6BE8">
        <w:rPr>
          <w:rStyle w:val="Strong"/>
          <w:color w:val="000000" w:themeColor="text1"/>
        </w:rPr>
        <w:t>&lt;bold&gt;. </w:t>
      </w:r>
      <w:r w:rsidRPr="004F6BE8">
        <w:rPr>
          <w:color w:val="000000" w:themeColor="text1"/>
        </w:rPr>
        <w:t xml:space="preserve">Tag </w:t>
      </w:r>
      <w:proofErr w:type="spellStart"/>
      <w:r w:rsidRPr="004F6BE8">
        <w:rPr>
          <w:color w:val="000000" w:themeColor="text1"/>
        </w:rPr>
        <w:t>tersebut</w:t>
      </w:r>
      <w:proofErr w:type="spellEnd"/>
      <w:r w:rsidRPr="004F6BE8">
        <w:rPr>
          <w:color w:val="000000" w:themeColor="text1"/>
        </w:rPr>
        <w:t xml:space="preserve">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meminta</w:t>
      </w:r>
      <w:proofErr w:type="spellEnd"/>
      <w:r w:rsidRPr="004F6BE8">
        <w:rPr>
          <w:color w:val="000000" w:themeColor="text1"/>
        </w:rPr>
        <w:t xml:space="preserve"> browser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menampilkan</w:t>
      </w:r>
      <w:proofErr w:type="spellEnd"/>
      <w:r w:rsidRPr="004F6BE8">
        <w:rPr>
          <w:color w:val="000000" w:themeColor="text1"/>
        </w:rPr>
        <w:t xml:space="preserve"> </w:t>
      </w:r>
      <w:proofErr w:type="spellStart"/>
      <w:r w:rsidRPr="004F6BE8">
        <w:rPr>
          <w:color w:val="000000" w:themeColor="text1"/>
        </w:rPr>
        <w:t>teks</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format </w:t>
      </w:r>
      <w:proofErr w:type="spellStart"/>
      <w:r w:rsidRPr="004F6BE8">
        <w:rPr>
          <w:color w:val="000000" w:themeColor="text1"/>
        </w:rPr>
        <w:t>tebal</w:t>
      </w:r>
      <w:proofErr w:type="spellEnd"/>
      <w:r w:rsidRPr="004F6BE8">
        <w:rPr>
          <w:color w:val="000000" w:themeColor="text1"/>
        </w:rPr>
        <w:t>. </w:t>
      </w:r>
    </w:p>
    <w:p w14:paraId="6406647C"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t>Selain</w:t>
      </w:r>
      <w:proofErr w:type="spellEnd"/>
      <w:r w:rsidRPr="004F6BE8">
        <w:rPr>
          <w:color w:val="000000" w:themeColor="text1"/>
        </w:rPr>
        <w:t xml:space="preserve"> </w:t>
      </w:r>
      <w:proofErr w:type="spellStart"/>
      <w:r w:rsidRPr="004F6BE8">
        <w:rPr>
          <w:color w:val="000000" w:themeColor="text1"/>
        </w:rPr>
        <w:t>itu</w:t>
      </w:r>
      <w:proofErr w:type="spellEnd"/>
      <w:r w:rsidRPr="004F6BE8">
        <w:rPr>
          <w:color w:val="000000" w:themeColor="text1"/>
        </w:rPr>
        <w:t xml:space="preserve">, tag </w:t>
      </w:r>
      <w:proofErr w:type="spellStart"/>
      <w:r w:rsidRPr="004F6BE8">
        <w:rPr>
          <w:color w:val="000000" w:themeColor="text1"/>
        </w:rPr>
        <w:t>ditulis</w:t>
      </w:r>
      <w:proofErr w:type="spellEnd"/>
      <w:r w:rsidRPr="004F6BE8">
        <w:rPr>
          <w:color w:val="000000" w:themeColor="text1"/>
        </w:rPr>
        <w:t xml:space="preserve"> </w:t>
      </w:r>
      <w:proofErr w:type="spellStart"/>
      <w:r w:rsidRPr="004F6BE8">
        <w:rPr>
          <w:color w:val="000000" w:themeColor="text1"/>
        </w:rPr>
        <w:t>secara</w:t>
      </w:r>
      <w:proofErr w:type="spellEnd"/>
      <w:r w:rsidRPr="004F6BE8">
        <w:rPr>
          <w:color w:val="000000" w:themeColor="text1"/>
        </w:rPr>
        <w:t xml:space="preserve"> </w:t>
      </w:r>
      <w:proofErr w:type="spellStart"/>
      <w:r w:rsidRPr="004F6BE8">
        <w:rPr>
          <w:color w:val="000000" w:themeColor="text1"/>
        </w:rPr>
        <w:t>berpasangan</w:t>
      </w:r>
      <w:proofErr w:type="spellEnd"/>
      <w:r w:rsidRPr="004F6BE8">
        <w:rPr>
          <w:color w:val="000000" w:themeColor="text1"/>
        </w:rPr>
        <w:t xml:space="preserve">, </w:t>
      </w:r>
      <w:proofErr w:type="spellStart"/>
      <w:r w:rsidRPr="004F6BE8">
        <w:rPr>
          <w:color w:val="000000" w:themeColor="text1"/>
        </w:rPr>
        <w:t>yaitu</w:t>
      </w:r>
      <w:proofErr w:type="spellEnd"/>
      <w:r w:rsidRPr="004F6BE8">
        <w:rPr>
          <w:color w:val="000000" w:themeColor="text1"/>
        </w:rPr>
        <w:t> </w:t>
      </w:r>
      <w:r w:rsidRPr="004F6BE8">
        <w:rPr>
          <w:rStyle w:val="Strong"/>
          <w:color w:val="000000" w:themeColor="text1"/>
        </w:rPr>
        <w:t xml:space="preserve">tag </w:t>
      </w:r>
      <w:proofErr w:type="spellStart"/>
      <w:r w:rsidRPr="004F6BE8">
        <w:rPr>
          <w:rStyle w:val="Strong"/>
          <w:color w:val="000000" w:themeColor="text1"/>
        </w:rPr>
        <w:t>pembuka</w:t>
      </w:r>
      <w:proofErr w:type="spellEnd"/>
      <w:r w:rsidRPr="004F6BE8">
        <w:rPr>
          <w:color w:val="000000" w:themeColor="text1"/>
        </w:rPr>
        <w:t> dan</w:t>
      </w:r>
      <w:r w:rsidRPr="004F6BE8">
        <w:rPr>
          <w:rStyle w:val="Strong"/>
          <w:color w:val="000000" w:themeColor="text1"/>
        </w:rPr>
        <w:t xml:space="preserve"> tag </w:t>
      </w:r>
      <w:proofErr w:type="spellStart"/>
      <w:r w:rsidRPr="004F6BE8">
        <w:rPr>
          <w:rStyle w:val="Strong"/>
          <w:color w:val="000000" w:themeColor="text1"/>
        </w:rPr>
        <w:t>penutup</w:t>
      </w:r>
      <w:proofErr w:type="spellEnd"/>
      <w:r w:rsidRPr="004F6BE8">
        <w:rPr>
          <w:rStyle w:val="Strong"/>
          <w:color w:val="000000" w:themeColor="text1"/>
        </w:rPr>
        <w:t>.</w:t>
      </w:r>
      <w:r w:rsidRPr="004F6BE8">
        <w:rPr>
          <w:color w:val="000000" w:themeColor="text1"/>
        </w:rPr>
        <w:t xml:space="preserve">  Pada tag </w:t>
      </w:r>
      <w:proofErr w:type="spellStart"/>
      <w:r w:rsidRPr="004F6BE8">
        <w:rPr>
          <w:color w:val="000000" w:themeColor="text1"/>
        </w:rPr>
        <w:t>penutup</w:t>
      </w:r>
      <w:proofErr w:type="spellEnd"/>
      <w:r w:rsidRPr="004F6BE8">
        <w:rPr>
          <w:color w:val="000000" w:themeColor="text1"/>
        </w:rPr>
        <w:t xml:space="preserve"> </w:t>
      </w:r>
      <w:proofErr w:type="spellStart"/>
      <w:r w:rsidRPr="004F6BE8">
        <w:rPr>
          <w:color w:val="000000" w:themeColor="text1"/>
        </w:rPr>
        <w:t>ditambahkan</w:t>
      </w:r>
      <w:proofErr w:type="spellEnd"/>
      <w:r w:rsidRPr="004F6BE8">
        <w:rPr>
          <w:color w:val="000000" w:themeColor="text1"/>
        </w:rPr>
        <w:t xml:space="preserve"> </w:t>
      </w:r>
      <w:proofErr w:type="spellStart"/>
      <w:r w:rsidRPr="004F6BE8">
        <w:rPr>
          <w:color w:val="000000" w:themeColor="text1"/>
        </w:rPr>
        <w:t>garis</w:t>
      </w:r>
      <w:proofErr w:type="spellEnd"/>
      <w:r w:rsidRPr="004F6BE8">
        <w:rPr>
          <w:color w:val="000000" w:themeColor="text1"/>
        </w:rPr>
        <w:t xml:space="preserve"> miring (/) di </w:t>
      </w:r>
      <w:proofErr w:type="spellStart"/>
      <w:r w:rsidRPr="004F6BE8">
        <w:rPr>
          <w:color w:val="000000" w:themeColor="text1"/>
        </w:rPr>
        <w:t>depan</w:t>
      </w:r>
      <w:proofErr w:type="spellEnd"/>
      <w:r w:rsidRPr="004F6BE8">
        <w:rPr>
          <w:color w:val="000000" w:themeColor="text1"/>
        </w:rPr>
        <w:t xml:space="preserve"> </w:t>
      </w:r>
      <w:proofErr w:type="spellStart"/>
      <w:r w:rsidRPr="004F6BE8">
        <w:rPr>
          <w:color w:val="000000" w:themeColor="text1"/>
        </w:rPr>
        <w:t>nama</w:t>
      </w:r>
      <w:proofErr w:type="spellEnd"/>
      <w:r w:rsidRPr="004F6BE8">
        <w:rPr>
          <w:color w:val="000000" w:themeColor="text1"/>
        </w:rPr>
        <w:t xml:space="preserve"> tag. </w:t>
      </w:r>
    </w:p>
    <w:p w14:paraId="5420C151" w14:textId="79324DD6" w:rsidR="00584150" w:rsidRPr="004F6BE8" w:rsidRDefault="009005EB" w:rsidP="00D52091">
      <w:pPr>
        <w:pStyle w:val="NormalWeb"/>
        <w:shd w:val="clear" w:color="auto" w:fill="FFFFFF"/>
        <w:spacing w:line="360" w:lineRule="auto"/>
        <w:jc w:val="both"/>
        <w:rPr>
          <w:color w:val="000000" w:themeColor="text1"/>
        </w:rPr>
      </w:pPr>
      <w:r w:rsidRPr="004F6BE8">
        <w:rPr>
          <w:color w:val="000000" w:themeColor="text1"/>
        </w:rPr>
        <w:t xml:space="preserve">Tag HTML </w:t>
      </w:r>
      <w:proofErr w:type="spellStart"/>
      <w:r w:rsidRPr="004F6BE8">
        <w:rPr>
          <w:color w:val="000000" w:themeColor="text1"/>
        </w:rPr>
        <w:t>sendiri</w:t>
      </w:r>
      <w:proofErr w:type="spellEnd"/>
      <w:r w:rsidRPr="004F6BE8">
        <w:rPr>
          <w:color w:val="000000" w:themeColor="text1"/>
        </w:rPr>
        <w:t xml:space="preserve"> </w:t>
      </w:r>
      <w:proofErr w:type="spellStart"/>
      <w:r w:rsidRPr="004F6BE8">
        <w:rPr>
          <w:color w:val="000000" w:themeColor="text1"/>
        </w:rPr>
        <w:t>awalnya</w:t>
      </w:r>
      <w:proofErr w:type="spellEnd"/>
      <w:r w:rsidRPr="004F6BE8">
        <w:rPr>
          <w:color w:val="000000" w:themeColor="text1"/>
        </w:rPr>
        <w:t xml:space="preserve"> </w:t>
      </w:r>
      <w:proofErr w:type="spellStart"/>
      <w:r w:rsidRPr="004F6BE8">
        <w:rPr>
          <w:color w:val="000000" w:themeColor="text1"/>
        </w:rPr>
        <w:t>hanya</w:t>
      </w:r>
      <w:proofErr w:type="spellEnd"/>
      <w:r w:rsidRPr="004F6BE8">
        <w:rPr>
          <w:color w:val="000000" w:themeColor="text1"/>
        </w:rPr>
        <w:t xml:space="preserve"> </w:t>
      </w:r>
      <w:proofErr w:type="spellStart"/>
      <w:r w:rsidRPr="004F6BE8">
        <w:rPr>
          <w:color w:val="000000" w:themeColor="text1"/>
        </w:rPr>
        <w:t>berjumlah</w:t>
      </w:r>
      <w:proofErr w:type="spellEnd"/>
      <w:r w:rsidRPr="004F6BE8">
        <w:rPr>
          <w:color w:val="000000" w:themeColor="text1"/>
        </w:rPr>
        <w:t xml:space="preserve"> 18. </w:t>
      </w:r>
      <w:proofErr w:type="spellStart"/>
      <w:r w:rsidRPr="004F6BE8">
        <w:rPr>
          <w:color w:val="000000" w:themeColor="text1"/>
        </w:rPr>
        <w:t>Hingga</w:t>
      </w:r>
      <w:proofErr w:type="spellEnd"/>
      <w:r w:rsidRPr="004F6BE8">
        <w:rPr>
          <w:color w:val="000000" w:themeColor="text1"/>
        </w:rPr>
        <w:t xml:space="preserve"> </w:t>
      </w:r>
      <w:proofErr w:type="spellStart"/>
      <w:r w:rsidRPr="004F6BE8">
        <w:rPr>
          <w:color w:val="000000" w:themeColor="text1"/>
        </w:rPr>
        <w:t>saat</w:t>
      </w:r>
      <w:proofErr w:type="spellEnd"/>
      <w:r w:rsidRPr="004F6BE8">
        <w:rPr>
          <w:color w:val="000000" w:themeColor="text1"/>
        </w:rPr>
        <w:t xml:space="preserve"> </w:t>
      </w:r>
      <w:proofErr w:type="spellStart"/>
      <w:r w:rsidRPr="004F6BE8">
        <w:rPr>
          <w:color w:val="000000" w:themeColor="text1"/>
        </w:rPr>
        <w:t>ini</w:t>
      </w:r>
      <w:proofErr w:type="spellEnd"/>
      <w:r w:rsidRPr="004F6BE8">
        <w:rPr>
          <w:color w:val="000000" w:themeColor="text1"/>
        </w:rPr>
        <w:t xml:space="preserve"> </w:t>
      </w:r>
      <w:proofErr w:type="spellStart"/>
      <w:r w:rsidRPr="004F6BE8">
        <w:rPr>
          <w:color w:val="000000" w:themeColor="text1"/>
        </w:rPr>
        <w:t>sudah</w:t>
      </w:r>
      <w:proofErr w:type="spellEnd"/>
      <w:r w:rsidRPr="004F6BE8">
        <w:rPr>
          <w:color w:val="000000" w:themeColor="text1"/>
        </w:rPr>
        <w:t xml:space="preserve"> </w:t>
      </w:r>
      <w:proofErr w:type="spellStart"/>
      <w:r w:rsidRPr="004F6BE8">
        <w:rPr>
          <w:color w:val="000000" w:themeColor="text1"/>
        </w:rPr>
        <w:t>ada</w:t>
      </w:r>
      <w:proofErr w:type="spellEnd"/>
      <w:r w:rsidRPr="004F6BE8">
        <w:rPr>
          <w:color w:val="000000" w:themeColor="text1"/>
        </w:rPr>
        <w:t xml:space="preserve"> </w:t>
      </w:r>
      <w:proofErr w:type="spellStart"/>
      <w:r w:rsidRPr="004F6BE8">
        <w:rPr>
          <w:color w:val="000000" w:themeColor="text1"/>
        </w:rPr>
        <w:t>lebih</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250 tag. </w:t>
      </w:r>
    </w:p>
    <w:p w14:paraId="1BEEC9AB" w14:textId="43941C60" w:rsidR="009005EB" w:rsidRPr="004F6BE8" w:rsidRDefault="009005EB" w:rsidP="00FE24AC">
      <w:pPr>
        <w:pStyle w:val="Heading3"/>
        <w:numPr>
          <w:ilvl w:val="2"/>
          <w:numId w:val="23"/>
        </w:numPr>
        <w:shd w:val="clear" w:color="auto" w:fill="FFFFFF"/>
        <w:spacing w:before="0" w:line="360" w:lineRule="auto"/>
        <w:rPr>
          <w:rFonts w:ascii="Times New Roman" w:hAnsi="Times New Roman"/>
          <w:color w:val="000000" w:themeColor="text1"/>
          <w:spacing w:val="0"/>
          <w:sz w:val="27"/>
          <w:szCs w:val="27"/>
          <w:lang w:val="en-ID" w:eastAsia="en-ID"/>
        </w:rPr>
      </w:pPr>
      <w:bookmarkStart w:id="92" w:name="_Toc97046967"/>
      <w:proofErr w:type="spellStart"/>
      <w:r w:rsidRPr="004F6BE8">
        <w:rPr>
          <w:rFonts w:ascii="Times New Roman" w:hAnsi="Times New Roman"/>
          <w:color w:val="000000" w:themeColor="text1"/>
        </w:rPr>
        <w:t>Elemen</w:t>
      </w:r>
      <w:bookmarkEnd w:id="92"/>
      <w:proofErr w:type="spellEnd"/>
      <w:r w:rsidRPr="004F6BE8">
        <w:rPr>
          <w:rFonts w:ascii="Times New Roman" w:hAnsi="Times New Roman"/>
          <w:color w:val="000000" w:themeColor="text1"/>
        </w:rPr>
        <w:t> </w:t>
      </w:r>
    </w:p>
    <w:p w14:paraId="32BB6962" w14:textId="77777777" w:rsidR="009005EB" w:rsidRPr="004F6BE8" w:rsidRDefault="009005EB" w:rsidP="00FE24AC">
      <w:pPr>
        <w:pStyle w:val="NormalWeb"/>
        <w:shd w:val="clear" w:color="auto" w:fill="FFFFFF"/>
        <w:spacing w:line="360" w:lineRule="auto"/>
        <w:rPr>
          <w:color w:val="000000" w:themeColor="text1"/>
        </w:rPr>
      </w:pPr>
      <w:proofErr w:type="spellStart"/>
      <w:r w:rsidRPr="004F6BE8">
        <w:rPr>
          <w:rStyle w:val="Strong"/>
          <w:color w:val="000000" w:themeColor="text1"/>
        </w:rPr>
        <w:t>Elemen</w:t>
      </w:r>
      <w:proofErr w:type="spellEnd"/>
      <w:r w:rsidRPr="004F6BE8">
        <w:rPr>
          <w:color w:val="000000" w:themeColor="text1"/>
        </w:rPr>
        <w:t> </w:t>
      </w:r>
      <w:proofErr w:type="spellStart"/>
      <w:r w:rsidRPr="004F6BE8">
        <w:rPr>
          <w:color w:val="000000" w:themeColor="text1"/>
        </w:rPr>
        <w:t>merupakan</w:t>
      </w:r>
      <w:proofErr w:type="spellEnd"/>
      <w:r w:rsidRPr="004F6BE8">
        <w:rPr>
          <w:color w:val="000000" w:themeColor="text1"/>
        </w:rPr>
        <w:t xml:space="preserve"> </w:t>
      </w:r>
      <w:proofErr w:type="spellStart"/>
      <w:r w:rsidRPr="004F6BE8">
        <w:rPr>
          <w:color w:val="000000" w:themeColor="text1"/>
        </w:rPr>
        <w:t>komponen</w:t>
      </w:r>
      <w:proofErr w:type="spellEnd"/>
      <w:r w:rsidRPr="004F6BE8">
        <w:rPr>
          <w:color w:val="000000" w:themeColor="text1"/>
        </w:rPr>
        <w:t xml:space="preserve"> HTML yang </w:t>
      </w:r>
      <w:proofErr w:type="spellStart"/>
      <w:r w:rsidRPr="004F6BE8">
        <w:rPr>
          <w:color w:val="000000" w:themeColor="text1"/>
        </w:rPr>
        <w:t>berupa</w:t>
      </w:r>
      <w:proofErr w:type="spellEnd"/>
      <w:r w:rsidRPr="004F6BE8">
        <w:rPr>
          <w:color w:val="000000" w:themeColor="text1"/>
        </w:rPr>
        <w:t xml:space="preserve"> </w:t>
      </w:r>
      <w:proofErr w:type="spellStart"/>
      <w:r w:rsidRPr="004F6BE8">
        <w:rPr>
          <w:color w:val="000000" w:themeColor="text1"/>
        </w:rPr>
        <w:t>keseluruhan</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tag </w:t>
      </w:r>
      <w:proofErr w:type="spellStart"/>
      <w:r w:rsidRPr="004F6BE8">
        <w:rPr>
          <w:color w:val="000000" w:themeColor="text1"/>
        </w:rPr>
        <w:t>pembuka</w:t>
      </w:r>
      <w:proofErr w:type="spellEnd"/>
      <w:r w:rsidRPr="004F6BE8">
        <w:rPr>
          <w:color w:val="000000" w:themeColor="text1"/>
        </w:rPr>
        <w:t xml:space="preserve"> </w:t>
      </w:r>
      <w:proofErr w:type="spellStart"/>
      <w:r w:rsidRPr="004F6BE8">
        <w:rPr>
          <w:color w:val="000000" w:themeColor="text1"/>
        </w:rPr>
        <w:t>hingga</w:t>
      </w:r>
      <w:proofErr w:type="spellEnd"/>
      <w:r w:rsidRPr="004F6BE8">
        <w:rPr>
          <w:color w:val="000000" w:themeColor="text1"/>
        </w:rPr>
        <w:t xml:space="preserve"> tag </w:t>
      </w:r>
      <w:proofErr w:type="spellStart"/>
      <w:r w:rsidRPr="004F6BE8">
        <w:rPr>
          <w:color w:val="000000" w:themeColor="text1"/>
        </w:rPr>
        <w:t>penutup</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w:t>
      </w:r>
      <w:proofErr w:type="spellStart"/>
      <w:r w:rsidRPr="004F6BE8">
        <w:rPr>
          <w:color w:val="000000" w:themeColor="text1"/>
        </w:rPr>
        <w:t>terdiri</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w:t>
      </w:r>
      <w:proofErr w:type="spellStart"/>
      <w:r w:rsidRPr="004F6BE8">
        <w:rPr>
          <w:color w:val="000000" w:themeColor="text1"/>
        </w:rPr>
        <w:t>teks</w:t>
      </w:r>
      <w:proofErr w:type="spellEnd"/>
      <w:r w:rsidRPr="004F6BE8">
        <w:rPr>
          <w:color w:val="000000" w:themeColor="text1"/>
        </w:rPr>
        <w:t xml:space="preserve"> dan </w:t>
      </w:r>
      <w:proofErr w:type="spellStart"/>
      <w:r w:rsidRPr="004F6BE8">
        <w:rPr>
          <w:color w:val="000000" w:themeColor="text1"/>
        </w:rPr>
        <w:t>simbol</w:t>
      </w:r>
      <w:proofErr w:type="spellEnd"/>
      <w:r w:rsidRPr="004F6BE8">
        <w:rPr>
          <w:color w:val="000000" w:themeColor="text1"/>
        </w:rPr>
        <w:t xml:space="preserve"> yang </w:t>
      </w:r>
      <w:proofErr w:type="spellStart"/>
      <w:r w:rsidRPr="004F6BE8">
        <w:rPr>
          <w:color w:val="000000" w:themeColor="text1"/>
        </w:rPr>
        <w:t>berupa</w:t>
      </w:r>
      <w:proofErr w:type="spellEnd"/>
      <w:r w:rsidRPr="004F6BE8">
        <w:rPr>
          <w:color w:val="000000" w:themeColor="text1"/>
        </w:rPr>
        <w:t xml:space="preserve"> tag </w:t>
      </w:r>
      <w:proofErr w:type="spellStart"/>
      <w:r w:rsidRPr="004F6BE8">
        <w:rPr>
          <w:color w:val="000000" w:themeColor="text1"/>
        </w:rPr>
        <w:t>pembuka</w:t>
      </w:r>
      <w:proofErr w:type="spellEnd"/>
      <w:r w:rsidRPr="004F6BE8">
        <w:rPr>
          <w:color w:val="000000" w:themeColor="text1"/>
        </w:rPr>
        <w:t xml:space="preserve">, </w:t>
      </w:r>
      <w:proofErr w:type="spellStart"/>
      <w:r w:rsidRPr="004F6BE8">
        <w:rPr>
          <w:color w:val="000000" w:themeColor="text1"/>
        </w:rPr>
        <w:t>isi</w:t>
      </w:r>
      <w:proofErr w:type="spellEnd"/>
      <w:r w:rsidRPr="004F6BE8">
        <w:rPr>
          <w:color w:val="000000" w:themeColor="text1"/>
        </w:rPr>
        <w:t xml:space="preserve"> tag </w:t>
      </w:r>
      <w:proofErr w:type="spellStart"/>
      <w:r w:rsidRPr="004F6BE8">
        <w:rPr>
          <w:color w:val="000000" w:themeColor="text1"/>
        </w:rPr>
        <w:t>atau</w:t>
      </w:r>
      <w:proofErr w:type="spellEnd"/>
      <w:r w:rsidRPr="004F6BE8">
        <w:rPr>
          <w:color w:val="000000" w:themeColor="text1"/>
        </w:rPr>
        <w:t xml:space="preserve"> </w:t>
      </w:r>
      <w:proofErr w:type="spellStart"/>
      <w:r w:rsidRPr="004F6BE8">
        <w:rPr>
          <w:color w:val="000000" w:themeColor="text1"/>
        </w:rPr>
        <w:t>konten</w:t>
      </w:r>
      <w:proofErr w:type="spellEnd"/>
      <w:r w:rsidRPr="004F6BE8">
        <w:rPr>
          <w:color w:val="000000" w:themeColor="text1"/>
        </w:rPr>
        <w:t xml:space="preserve">, dan tag </w:t>
      </w:r>
      <w:proofErr w:type="spellStart"/>
      <w:r w:rsidRPr="004F6BE8">
        <w:rPr>
          <w:color w:val="000000" w:themeColor="text1"/>
        </w:rPr>
        <w:t>penutup</w:t>
      </w:r>
      <w:proofErr w:type="spellEnd"/>
      <w:r w:rsidRPr="004F6BE8">
        <w:rPr>
          <w:color w:val="000000" w:themeColor="text1"/>
        </w:rPr>
        <w:t>. </w:t>
      </w:r>
    </w:p>
    <w:p w14:paraId="5AC69A49" w14:textId="77777777" w:rsidR="009005EB" w:rsidRPr="004F6BE8" w:rsidRDefault="009005EB" w:rsidP="00FE24AC">
      <w:pPr>
        <w:pStyle w:val="NormalWeb"/>
        <w:shd w:val="clear" w:color="auto" w:fill="FFFFFF"/>
        <w:spacing w:line="360" w:lineRule="auto"/>
        <w:rPr>
          <w:color w:val="000000" w:themeColor="text1"/>
        </w:rPr>
      </w:pPr>
      <w:proofErr w:type="spellStart"/>
      <w:r w:rsidRPr="004F6BE8">
        <w:rPr>
          <w:rStyle w:val="Strong"/>
          <w:color w:val="000000" w:themeColor="text1"/>
        </w:rPr>
        <w:t>Contohnya</w:t>
      </w:r>
      <w:proofErr w:type="spellEnd"/>
      <w:r w:rsidRPr="004F6BE8">
        <w:rPr>
          <w:rStyle w:val="Strong"/>
          <w:color w:val="000000" w:themeColor="text1"/>
        </w:rPr>
        <w:t>: </w:t>
      </w:r>
      <w:r w:rsidRPr="004F6BE8">
        <w:rPr>
          <w:rStyle w:val="HTMLCode"/>
          <w:rFonts w:ascii="Times New Roman" w:hAnsi="Times New Roman" w:cs="Times New Roman"/>
          <w:color w:val="000000" w:themeColor="text1"/>
          <w:sz w:val="24"/>
          <w:szCs w:val="24"/>
        </w:rPr>
        <w:t>&lt;bold&gt;</w:t>
      </w:r>
      <w:proofErr w:type="spellStart"/>
      <w:r w:rsidRPr="004F6BE8">
        <w:rPr>
          <w:rStyle w:val="HTMLCode"/>
          <w:rFonts w:ascii="Times New Roman" w:hAnsi="Times New Roman" w:cs="Times New Roman"/>
          <w:color w:val="000000" w:themeColor="text1"/>
          <w:sz w:val="24"/>
          <w:szCs w:val="24"/>
        </w:rPr>
        <w:t>Belajar</w:t>
      </w:r>
      <w:proofErr w:type="spellEnd"/>
      <w:r w:rsidRPr="004F6BE8">
        <w:rPr>
          <w:rStyle w:val="HTMLCode"/>
          <w:rFonts w:ascii="Times New Roman" w:hAnsi="Times New Roman" w:cs="Times New Roman"/>
          <w:color w:val="000000" w:themeColor="text1"/>
          <w:sz w:val="24"/>
          <w:szCs w:val="24"/>
        </w:rPr>
        <w:t xml:space="preserve"> HTML&lt;/bold&gt;.</w:t>
      </w:r>
      <w:r w:rsidRPr="004F6BE8">
        <w:rPr>
          <w:color w:val="000000" w:themeColor="text1"/>
        </w:rPr>
        <w:t> </w:t>
      </w:r>
    </w:p>
    <w:p w14:paraId="1019B984" w14:textId="77777777" w:rsidR="009005EB" w:rsidRPr="004F6BE8" w:rsidRDefault="009005EB" w:rsidP="00FE24AC">
      <w:pPr>
        <w:pStyle w:val="NormalWeb"/>
        <w:shd w:val="clear" w:color="auto" w:fill="FFFFFF"/>
        <w:spacing w:line="360" w:lineRule="auto"/>
        <w:rPr>
          <w:color w:val="000000" w:themeColor="text1"/>
        </w:rPr>
      </w:pPr>
      <w:r w:rsidRPr="004F6BE8">
        <w:rPr>
          <w:color w:val="000000" w:themeColor="text1"/>
        </w:rPr>
        <w:t xml:space="preserve">Pada </w:t>
      </w:r>
      <w:proofErr w:type="spellStart"/>
      <w:r w:rsidRPr="004F6BE8">
        <w:rPr>
          <w:color w:val="000000" w:themeColor="text1"/>
        </w:rPr>
        <w:t>sebuah</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juga </w:t>
      </w:r>
      <w:proofErr w:type="spellStart"/>
      <w:r w:rsidRPr="004F6BE8">
        <w:rPr>
          <w:color w:val="000000" w:themeColor="text1"/>
        </w:rPr>
        <w:t>bisa</w:t>
      </w:r>
      <w:proofErr w:type="spellEnd"/>
      <w:r w:rsidRPr="004F6BE8">
        <w:rPr>
          <w:color w:val="000000" w:themeColor="text1"/>
        </w:rPr>
        <w:t xml:space="preserve"> </w:t>
      </w:r>
      <w:proofErr w:type="spellStart"/>
      <w:r w:rsidRPr="004F6BE8">
        <w:rPr>
          <w:color w:val="000000" w:themeColor="text1"/>
        </w:rPr>
        <w:t>berisi</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w:t>
      </w:r>
      <w:proofErr w:type="spellStart"/>
      <w:r w:rsidRPr="004F6BE8">
        <w:rPr>
          <w:color w:val="000000" w:themeColor="text1"/>
        </w:rPr>
        <w:t>lainnya</w:t>
      </w:r>
      <w:proofErr w:type="spellEnd"/>
      <w:r w:rsidRPr="004F6BE8">
        <w:rPr>
          <w:color w:val="000000" w:themeColor="text1"/>
        </w:rPr>
        <w:t xml:space="preserve">. </w:t>
      </w:r>
      <w:proofErr w:type="spellStart"/>
      <w:r w:rsidRPr="004F6BE8">
        <w:rPr>
          <w:color w:val="000000" w:themeColor="text1"/>
        </w:rPr>
        <w:t>Jadi</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w:t>
      </w:r>
      <w:proofErr w:type="spellStart"/>
      <w:r w:rsidRPr="004F6BE8">
        <w:rPr>
          <w:color w:val="000000" w:themeColor="text1"/>
        </w:rPr>
        <w:t>tersebut</w:t>
      </w:r>
      <w:proofErr w:type="spellEnd"/>
      <w:r w:rsidRPr="004F6BE8">
        <w:rPr>
          <w:color w:val="000000" w:themeColor="text1"/>
        </w:rPr>
        <w:t xml:space="preserve"> </w:t>
      </w:r>
      <w:proofErr w:type="spellStart"/>
      <w:r w:rsidRPr="004F6BE8">
        <w:rPr>
          <w:color w:val="000000" w:themeColor="text1"/>
        </w:rPr>
        <w:t>tak</w:t>
      </w:r>
      <w:proofErr w:type="spellEnd"/>
      <w:r w:rsidRPr="004F6BE8">
        <w:rPr>
          <w:color w:val="000000" w:themeColor="text1"/>
        </w:rPr>
        <w:t xml:space="preserve"> </w:t>
      </w:r>
      <w:proofErr w:type="spellStart"/>
      <w:r w:rsidRPr="004F6BE8">
        <w:rPr>
          <w:color w:val="000000" w:themeColor="text1"/>
        </w:rPr>
        <w:t>hanya</w:t>
      </w:r>
      <w:proofErr w:type="spellEnd"/>
      <w:r w:rsidRPr="004F6BE8">
        <w:rPr>
          <w:color w:val="000000" w:themeColor="text1"/>
        </w:rPr>
        <w:t xml:space="preserve"> </w:t>
      </w:r>
      <w:proofErr w:type="spellStart"/>
      <w:r w:rsidRPr="004F6BE8">
        <w:rPr>
          <w:color w:val="000000" w:themeColor="text1"/>
        </w:rPr>
        <w:t>berisi</w:t>
      </w:r>
      <w:proofErr w:type="spellEnd"/>
      <w:r w:rsidRPr="004F6BE8">
        <w:rPr>
          <w:color w:val="000000" w:themeColor="text1"/>
        </w:rPr>
        <w:t xml:space="preserve"> </w:t>
      </w:r>
      <w:proofErr w:type="spellStart"/>
      <w:r w:rsidRPr="004F6BE8">
        <w:rPr>
          <w:color w:val="000000" w:themeColor="text1"/>
        </w:rPr>
        <w:t>satu</w:t>
      </w:r>
      <w:proofErr w:type="spellEnd"/>
      <w:r w:rsidRPr="004F6BE8">
        <w:rPr>
          <w:color w:val="000000" w:themeColor="text1"/>
        </w:rPr>
        <w:t xml:space="preserve"> tag </w:t>
      </w:r>
      <w:proofErr w:type="spellStart"/>
      <w:r w:rsidRPr="004F6BE8">
        <w:rPr>
          <w:color w:val="000000" w:themeColor="text1"/>
        </w:rPr>
        <w:t>saja</w:t>
      </w:r>
      <w:proofErr w:type="spellEnd"/>
      <w:r w:rsidRPr="004F6BE8">
        <w:rPr>
          <w:color w:val="000000" w:themeColor="text1"/>
        </w:rPr>
        <w:t xml:space="preserve">, </w:t>
      </w:r>
      <w:proofErr w:type="spellStart"/>
      <w:r w:rsidRPr="004F6BE8">
        <w:rPr>
          <w:color w:val="000000" w:themeColor="text1"/>
        </w:rPr>
        <w:t>tetapi</w:t>
      </w:r>
      <w:proofErr w:type="spellEnd"/>
      <w:r w:rsidRPr="004F6BE8">
        <w:rPr>
          <w:color w:val="000000" w:themeColor="text1"/>
        </w:rPr>
        <w:t xml:space="preserve"> </w:t>
      </w:r>
      <w:proofErr w:type="spellStart"/>
      <w:r w:rsidRPr="004F6BE8">
        <w:rPr>
          <w:color w:val="000000" w:themeColor="text1"/>
        </w:rPr>
        <w:t>banyak</w:t>
      </w:r>
      <w:proofErr w:type="spellEnd"/>
      <w:r w:rsidRPr="004F6BE8">
        <w:rPr>
          <w:color w:val="000000" w:themeColor="text1"/>
        </w:rPr>
        <w:t xml:space="preserve"> tag. </w:t>
      </w:r>
      <w:proofErr w:type="spellStart"/>
      <w:r w:rsidRPr="004F6BE8">
        <w:rPr>
          <w:color w:val="000000" w:themeColor="text1"/>
        </w:rPr>
        <w:t>Elemen</w:t>
      </w:r>
      <w:proofErr w:type="spellEnd"/>
      <w:r w:rsidRPr="004F6BE8">
        <w:rPr>
          <w:color w:val="000000" w:themeColor="text1"/>
        </w:rPr>
        <w:t xml:space="preserve"> </w:t>
      </w:r>
      <w:proofErr w:type="spellStart"/>
      <w:r w:rsidRPr="004F6BE8">
        <w:rPr>
          <w:color w:val="000000" w:themeColor="text1"/>
        </w:rPr>
        <w:t>itu</w:t>
      </w:r>
      <w:proofErr w:type="spellEnd"/>
      <w:r w:rsidRPr="004F6BE8">
        <w:rPr>
          <w:color w:val="000000" w:themeColor="text1"/>
        </w:rPr>
        <w:t xml:space="preserve"> </w:t>
      </w:r>
      <w:proofErr w:type="spellStart"/>
      <w:r w:rsidRPr="004F6BE8">
        <w:rPr>
          <w:color w:val="000000" w:themeColor="text1"/>
        </w:rPr>
        <w:t>disebut</w:t>
      </w:r>
      <w:proofErr w:type="spellEnd"/>
      <w:r w:rsidRPr="004F6BE8">
        <w:rPr>
          <w:color w:val="000000" w:themeColor="text1"/>
        </w:rPr>
        <w:t> </w:t>
      </w:r>
      <w:r w:rsidRPr="004F6BE8">
        <w:rPr>
          <w:rStyle w:val="Strong"/>
          <w:color w:val="000000" w:themeColor="text1"/>
        </w:rPr>
        <w:t>nested elements.</w:t>
      </w:r>
      <w:r w:rsidRPr="004F6BE8">
        <w:rPr>
          <w:color w:val="000000" w:themeColor="text1"/>
        </w:rPr>
        <w:t> </w:t>
      </w:r>
      <w:proofErr w:type="spellStart"/>
      <w:r w:rsidRPr="004F6BE8">
        <w:rPr>
          <w:color w:val="000000" w:themeColor="text1"/>
        </w:rPr>
        <w:t>Sebagai</w:t>
      </w:r>
      <w:proofErr w:type="spellEnd"/>
      <w:r w:rsidRPr="004F6BE8">
        <w:rPr>
          <w:color w:val="000000" w:themeColor="text1"/>
        </w:rPr>
        <w:t xml:space="preserve"> </w:t>
      </w:r>
      <w:proofErr w:type="spellStart"/>
      <w:r w:rsidRPr="004F6BE8">
        <w:rPr>
          <w:color w:val="000000" w:themeColor="text1"/>
        </w:rPr>
        <w:t>contoh</w:t>
      </w:r>
      <w:proofErr w:type="spellEnd"/>
      <w:r w:rsidRPr="004F6BE8">
        <w:rPr>
          <w:color w:val="000000" w:themeColor="text1"/>
        </w:rPr>
        <w:t xml:space="preserve">, </w:t>
      </w:r>
      <w:proofErr w:type="spellStart"/>
      <w:r w:rsidRPr="004F6BE8">
        <w:rPr>
          <w:color w:val="000000" w:themeColor="text1"/>
        </w:rPr>
        <w:t>simak</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w:t>
      </w:r>
      <w:proofErr w:type="spellStart"/>
      <w:r w:rsidRPr="004F6BE8">
        <w:rPr>
          <w:color w:val="000000" w:themeColor="text1"/>
        </w:rPr>
        <w:t>berikut</w:t>
      </w:r>
      <w:proofErr w:type="spellEnd"/>
      <w:r w:rsidRPr="004F6BE8">
        <w:rPr>
          <w:color w:val="000000" w:themeColor="text1"/>
        </w:rPr>
        <w:t>: </w:t>
      </w:r>
    </w:p>
    <w:p w14:paraId="45EEAC02" w14:textId="77777777" w:rsidR="009005EB" w:rsidRPr="004F6BE8" w:rsidRDefault="009005EB" w:rsidP="00FE24AC">
      <w:pPr>
        <w:pStyle w:val="HTMLPreformatted"/>
        <w:shd w:val="clear" w:color="auto" w:fill="FFFFFF"/>
        <w:spacing w:line="360" w:lineRule="auto"/>
        <w:rPr>
          <w:rStyle w:val="HTMLCode"/>
          <w:rFonts w:ascii="Times New Roman" w:hAnsi="Times New Roman" w:cs="Times New Roman"/>
          <w:color w:val="000000" w:themeColor="text1"/>
          <w:sz w:val="24"/>
          <w:szCs w:val="24"/>
        </w:rPr>
      </w:pPr>
      <w:r w:rsidRPr="004F6BE8">
        <w:rPr>
          <w:rStyle w:val="HTMLCode"/>
          <w:rFonts w:ascii="Times New Roman" w:hAnsi="Times New Roman" w:cs="Times New Roman"/>
          <w:color w:val="000000" w:themeColor="text1"/>
          <w:sz w:val="24"/>
          <w:szCs w:val="24"/>
        </w:rPr>
        <w:t>&lt;html&gt;</w:t>
      </w:r>
    </w:p>
    <w:p w14:paraId="7049A543" w14:textId="77777777" w:rsidR="009005EB" w:rsidRPr="004F6BE8" w:rsidRDefault="009005EB" w:rsidP="00FE24AC">
      <w:pPr>
        <w:pStyle w:val="HTMLPreformatted"/>
        <w:shd w:val="clear" w:color="auto" w:fill="FFFFFF"/>
        <w:spacing w:line="360" w:lineRule="auto"/>
        <w:rPr>
          <w:rStyle w:val="HTMLCode"/>
          <w:rFonts w:ascii="Times New Roman" w:hAnsi="Times New Roman" w:cs="Times New Roman"/>
          <w:color w:val="000000" w:themeColor="text1"/>
          <w:sz w:val="24"/>
          <w:szCs w:val="24"/>
        </w:rPr>
      </w:pPr>
      <w:r w:rsidRPr="004F6BE8">
        <w:rPr>
          <w:rStyle w:val="HTMLCode"/>
          <w:rFonts w:ascii="Times New Roman" w:hAnsi="Times New Roman" w:cs="Times New Roman"/>
          <w:color w:val="000000" w:themeColor="text1"/>
          <w:sz w:val="24"/>
          <w:szCs w:val="24"/>
        </w:rPr>
        <w:t xml:space="preserve">&lt;body&gt; </w:t>
      </w:r>
    </w:p>
    <w:p w14:paraId="5455E1B1" w14:textId="77777777" w:rsidR="009005EB" w:rsidRPr="004F6BE8" w:rsidRDefault="009005EB" w:rsidP="00FE24AC">
      <w:pPr>
        <w:pStyle w:val="HTMLPreformatted"/>
        <w:shd w:val="clear" w:color="auto" w:fill="FFFFFF"/>
        <w:spacing w:line="360" w:lineRule="auto"/>
        <w:rPr>
          <w:rStyle w:val="HTMLCode"/>
          <w:rFonts w:ascii="Times New Roman" w:hAnsi="Times New Roman" w:cs="Times New Roman"/>
          <w:color w:val="000000" w:themeColor="text1"/>
          <w:sz w:val="24"/>
          <w:szCs w:val="24"/>
        </w:rPr>
      </w:pPr>
      <w:r w:rsidRPr="004F6BE8">
        <w:rPr>
          <w:rStyle w:val="HTMLCode"/>
          <w:rFonts w:ascii="Times New Roman" w:hAnsi="Times New Roman" w:cs="Times New Roman"/>
          <w:color w:val="000000" w:themeColor="text1"/>
          <w:sz w:val="24"/>
          <w:szCs w:val="24"/>
        </w:rPr>
        <w:t>&lt;h2&gt;</w:t>
      </w:r>
      <w:proofErr w:type="spellStart"/>
      <w:r w:rsidRPr="004F6BE8">
        <w:rPr>
          <w:rStyle w:val="HTMLCode"/>
          <w:rFonts w:ascii="Times New Roman" w:hAnsi="Times New Roman" w:cs="Times New Roman"/>
          <w:color w:val="000000" w:themeColor="text1"/>
          <w:sz w:val="24"/>
          <w:szCs w:val="24"/>
        </w:rPr>
        <w:t>Judul</w:t>
      </w:r>
      <w:proofErr w:type="spellEnd"/>
      <w:r w:rsidRPr="004F6BE8">
        <w:rPr>
          <w:rStyle w:val="HTMLCode"/>
          <w:rFonts w:ascii="Times New Roman" w:hAnsi="Times New Roman" w:cs="Times New Roman"/>
          <w:color w:val="000000" w:themeColor="text1"/>
          <w:sz w:val="24"/>
          <w:szCs w:val="24"/>
        </w:rPr>
        <w:t xml:space="preserve"> Heading&lt;/h2&gt;</w:t>
      </w:r>
    </w:p>
    <w:p w14:paraId="7DC021EF" w14:textId="77777777" w:rsidR="009005EB" w:rsidRPr="004F6BE8" w:rsidRDefault="009005EB" w:rsidP="00FE24AC">
      <w:pPr>
        <w:pStyle w:val="HTMLPreformatted"/>
        <w:shd w:val="clear" w:color="auto" w:fill="FFFFFF"/>
        <w:spacing w:line="360" w:lineRule="auto"/>
        <w:rPr>
          <w:rStyle w:val="HTMLCode"/>
          <w:rFonts w:ascii="Times New Roman" w:hAnsi="Times New Roman" w:cs="Times New Roman"/>
          <w:color w:val="000000" w:themeColor="text1"/>
          <w:sz w:val="24"/>
          <w:szCs w:val="24"/>
        </w:rPr>
      </w:pPr>
      <w:r w:rsidRPr="004F6BE8">
        <w:rPr>
          <w:rStyle w:val="HTMLCode"/>
          <w:rFonts w:ascii="Times New Roman" w:hAnsi="Times New Roman" w:cs="Times New Roman"/>
          <w:color w:val="000000" w:themeColor="text1"/>
          <w:sz w:val="24"/>
          <w:szCs w:val="24"/>
        </w:rPr>
        <w:lastRenderedPageBreak/>
        <w:t>&lt;p&gt;</w:t>
      </w:r>
      <w:proofErr w:type="spellStart"/>
      <w:r w:rsidRPr="004F6BE8">
        <w:rPr>
          <w:rStyle w:val="HTMLCode"/>
          <w:rFonts w:ascii="Times New Roman" w:hAnsi="Times New Roman" w:cs="Times New Roman"/>
          <w:color w:val="000000" w:themeColor="text1"/>
          <w:sz w:val="24"/>
          <w:szCs w:val="24"/>
        </w:rPr>
        <w:t>Paragraf</w:t>
      </w:r>
      <w:proofErr w:type="spellEnd"/>
      <w:r w:rsidRPr="004F6BE8">
        <w:rPr>
          <w:rStyle w:val="HTMLCode"/>
          <w:rFonts w:ascii="Times New Roman" w:hAnsi="Times New Roman" w:cs="Times New Roman"/>
          <w:color w:val="000000" w:themeColor="text1"/>
          <w:sz w:val="24"/>
          <w:szCs w:val="24"/>
        </w:rPr>
        <w:t xml:space="preserve"> </w:t>
      </w:r>
      <w:proofErr w:type="spellStart"/>
      <w:r w:rsidRPr="004F6BE8">
        <w:rPr>
          <w:rStyle w:val="HTMLCode"/>
          <w:rFonts w:ascii="Times New Roman" w:hAnsi="Times New Roman" w:cs="Times New Roman"/>
          <w:color w:val="000000" w:themeColor="text1"/>
          <w:sz w:val="24"/>
          <w:szCs w:val="24"/>
        </w:rPr>
        <w:t>pertama</w:t>
      </w:r>
      <w:proofErr w:type="spellEnd"/>
      <w:r w:rsidRPr="004F6BE8">
        <w:rPr>
          <w:rStyle w:val="HTMLCode"/>
          <w:rFonts w:ascii="Times New Roman" w:hAnsi="Times New Roman" w:cs="Times New Roman"/>
          <w:color w:val="000000" w:themeColor="text1"/>
          <w:sz w:val="24"/>
          <w:szCs w:val="24"/>
        </w:rPr>
        <w:t xml:space="preserve"> </w:t>
      </w:r>
      <w:proofErr w:type="spellStart"/>
      <w:proofErr w:type="gramStart"/>
      <w:r w:rsidRPr="004F6BE8">
        <w:rPr>
          <w:rStyle w:val="HTMLCode"/>
          <w:rFonts w:ascii="Times New Roman" w:hAnsi="Times New Roman" w:cs="Times New Roman"/>
          <w:color w:val="000000" w:themeColor="text1"/>
          <w:sz w:val="24"/>
          <w:szCs w:val="24"/>
        </w:rPr>
        <w:t>artikel</w:t>
      </w:r>
      <w:proofErr w:type="spellEnd"/>
      <w:r w:rsidRPr="004F6BE8">
        <w:rPr>
          <w:rStyle w:val="HTMLCode"/>
          <w:rFonts w:ascii="Times New Roman" w:hAnsi="Times New Roman" w:cs="Times New Roman"/>
          <w:color w:val="000000" w:themeColor="text1"/>
          <w:sz w:val="24"/>
          <w:szCs w:val="24"/>
        </w:rPr>
        <w:t>.&lt;</w:t>
      </w:r>
      <w:proofErr w:type="gramEnd"/>
      <w:r w:rsidRPr="004F6BE8">
        <w:rPr>
          <w:rStyle w:val="HTMLCode"/>
          <w:rFonts w:ascii="Times New Roman" w:hAnsi="Times New Roman" w:cs="Times New Roman"/>
          <w:color w:val="000000" w:themeColor="text1"/>
          <w:sz w:val="24"/>
          <w:szCs w:val="24"/>
        </w:rPr>
        <w:t xml:space="preserve">/p&gt; </w:t>
      </w:r>
    </w:p>
    <w:p w14:paraId="4EE2B779" w14:textId="77777777" w:rsidR="009005EB" w:rsidRPr="004F6BE8" w:rsidRDefault="009005EB" w:rsidP="00FE24AC">
      <w:pPr>
        <w:pStyle w:val="HTMLPreformatted"/>
        <w:shd w:val="clear" w:color="auto" w:fill="FFFFFF"/>
        <w:spacing w:line="360" w:lineRule="auto"/>
        <w:rPr>
          <w:rStyle w:val="HTMLCode"/>
          <w:rFonts w:ascii="Times New Roman" w:hAnsi="Times New Roman" w:cs="Times New Roman"/>
          <w:color w:val="000000" w:themeColor="text1"/>
          <w:sz w:val="24"/>
          <w:szCs w:val="24"/>
        </w:rPr>
      </w:pPr>
      <w:r w:rsidRPr="004F6BE8">
        <w:rPr>
          <w:rStyle w:val="HTMLCode"/>
          <w:rFonts w:ascii="Times New Roman" w:hAnsi="Times New Roman" w:cs="Times New Roman"/>
          <w:color w:val="000000" w:themeColor="text1"/>
          <w:sz w:val="24"/>
          <w:szCs w:val="24"/>
        </w:rPr>
        <w:t xml:space="preserve">&lt;/body&gt; </w:t>
      </w:r>
    </w:p>
    <w:p w14:paraId="6AA57B4A" w14:textId="77777777" w:rsidR="009005EB" w:rsidRPr="004F6BE8" w:rsidRDefault="009005EB" w:rsidP="00FE24AC">
      <w:pPr>
        <w:pStyle w:val="HTMLPreformatted"/>
        <w:shd w:val="clear" w:color="auto" w:fill="FFFFFF"/>
        <w:spacing w:line="360" w:lineRule="auto"/>
        <w:rPr>
          <w:rFonts w:ascii="Times New Roman" w:hAnsi="Times New Roman" w:cs="Times New Roman"/>
          <w:color w:val="000000" w:themeColor="text1"/>
          <w:sz w:val="24"/>
          <w:szCs w:val="24"/>
        </w:rPr>
      </w:pPr>
      <w:r w:rsidRPr="004F6BE8">
        <w:rPr>
          <w:rStyle w:val="HTMLCode"/>
          <w:rFonts w:ascii="Times New Roman" w:hAnsi="Times New Roman" w:cs="Times New Roman"/>
          <w:color w:val="000000" w:themeColor="text1"/>
          <w:sz w:val="24"/>
          <w:szCs w:val="24"/>
        </w:rPr>
        <w:t>&lt;/html&gt;</w:t>
      </w:r>
    </w:p>
    <w:p w14:paraId="6977BA05" w14:textId="582E53AF" w:rsidR="009005EB" w:rsidRPr="004F6BE8" w:rsidRDefault="009005EB" w:rsidP="00FE24AC">
      <w:pPr>
        <w:pStyle w:val="NormalWeb"/>
        <w:shd w:val="clear" w:color="auto" w:fill="FFFFFF"/>
        <w:spacing w:line="360" w:lineRule="auto"/>
        <w:rPr>
          <w:color w:val="000000" w:themeColor="text1"/>
        </w:rPr>
      </w:pPr>
      <w:proofErr w:type="spellStart"/>
      <w:r w:rsidRPr="004F6BE8">
        <w:rPr>
          <w:color w:val="000000" w:themeColor="text1"/>
        </w:rPr>
        <w:t>Jika</w:t>
      </w:r>
      <w:proofErr w:type="spellEnd"/>
      <w:r w:rsidRPr="004F6BE8">
        <w:rPr>
          <w:color w:val="000000" w:themeColor="text1"/>
        </w:rPr>
        <w:t xml:space="preserve"> </w:t>
      </w:r>
      <w:proofErr w:type="spellStart"/>
      <w:r w:rsidRPr="004F6BE8">
        <w:rPr>
          <w:color w:val="000000" w:themeColor="text1"/>
        </w:rPr>
        <w:t>diperhatikan</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HTML </w:t>
      </w:r>
      <w:proofErr w:type="spellStart"/>
      <w:r w:rsidRPr="004F6BE8">
        <w:rPr>
          <w:color w:val="000000" w:themeColor="text1"/>
        </w:rPr>
        <w:t>tersebut</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tag </w:t>
      </w:r>
      <w:proofErr w:type="spellStart"/>
      <w:r w:rsidRPr="004F6BE8">
        <w:rPr>
          <w:color w:val="000000" w:themeColor="text1"/>
        </w:rPr>
        <w:t>pembuka</w:t>
      </w:r>
      <w:proofErr w:type="spellEnd"/>
      <w:r w:rsidRPr="004F6BE8">
        <w:rPr>
          <w:color w:val="000000" w:themeColor="text1"/>
        </w:rPr>
        <w:t xml:space="preserve"> &lt;html&gt; </w:t>
      </w:r>
      <w:proofErr w:type="spellStart"/>
      <w:r w:rsidRPr="004F6BE8">
        <w:rPr>
          <w:color w:val="000000" w:themeColor="text1"/>
        </w:rPr>
        <w:t>lalu</w:t>
      </w:r>
      <w:proofErr w:type="spellEnd"/>
      <w:r w:rsidRPr="004F6BE8">
        <w:rPr>
          <w:color w:val="000000" w:themeColor="text1"/>
        </w:rPr>
        <w:t xml:space="preserve"> tag &lt;body&gt; yang </w:t>
      </w:r>
      <w:proofErr w:type="spellStart"/>
      <w:r w:rsidRPr="004F6BE8">
        <w:rPr>
          <w:color w:val="000000" w:themeColor="text1"/>
        </w:rPr>
        <w:t>berisi</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tag heading dan </w:t>
      </w:r>
      <w:proofErr w:type="spellStart"/>
      <w:r w:rsidRPr="004F6BE8">
        <w:rPr>
          <w:color w:val="000000" w:themeColor="text1"/>
        </w:rPr>
        <w:t>elemen</w:t>
      </w:r>
      <w:proofErr w:type="spellEnd"/>
      <w:r w:rsidRPr="004F6BE8">
        <w:rPr>
          <w:color w:val="000000" w:themeColor="text1"/>
        </w:rPr>
        <w:t xml:space="preserve"> tag </w:t>
      </w:r>
      <w:proofErr w:type="spellStart"/>
      <w:r w:rsidRPr="004F6BE8">
        <w:rPr>
          <w:color w:val="000000" w:themeColor="text1"/>
        </w:rPr>
        <w:t>paragraf</w:t>
      </w:r>
      <w:proofErr w:type="spellEnd"/>
      <w:r w:rsidRPr="004F6BE8">
        <w:rPr>
          <w:color w:val="000000" w:themeColor="text1"/>
        </w:rPr>
        <w:t>. </w:t>
      </w:r>
    </w:p>
    <w:p w14:paraId="1A06CBC4" w14:textId="568D3B18" w:rsidR="009005EB" w:rsidRPr="004F6BE8" w:rsidRDefault="009005EB" w:rsidP="00FE24AC">
      <w:pPr>
        <w:pStyle w:val="Heading3"/>
        <w:numPr>
          <w:ilvl w:val="2"/>
          <w:numId w:val="23"/>
        </w:numPr>
        <w:shd w:val="clear" w:color="auto" w:fill="FFFFFF"/>
        <w:spacing w:before="0" w:line="360" w:lineRule="auto"/>
        <w:rPr>
          <w:rFonts w:ascii="Times New Roman" w:hAnsi="Times New Roman"/>
          <w:color w:val="000000" w:themeColor="text1"/>
          <w:spacing w:val="0"/>
          <w:sz w:val="27"/>
          <w:szCs w:val="27"/>
          <w:lang w:val="en-ID" w:eastAsia="en-ID"/>
        </w:rPr>
      </w:pPr>
      <w:bookmarkStart w:id="93" w:name="_Toc97046968"/>
      <w:proofErr w:type="spellStart"/>
      <w:r w:rsidRPr="004F6BE8">
        <w:rPr>
          <w:rFonts w:ascii="Times New Roman" w:hAnsi="Times New Roman"/>
          <w:color w:val="000000" w:themeColor="text1"/>
        </w:rPr>
        <w:t>Atribut</w:t>
      </w:r>
      <w:bookmarkEnd w:id="93"/>
      <w:proofErr w:type="spellEnd"/>
      <w:r w:rsidRPr="004F6BE8">
        <w:rPr>
          <w:rFonts w:ascii="Times New Roman" w:hAnsi="Times New Roman"/>
          <w:color w:val="000000" w:themeColor="text1"/>
        </w:rPr>
        <w:t> </w:t>
      </w:r>
    </w:p>
    <w:p w14:paraId="11C3D594" w14:textId="77777777" w:rsidR="009005EB" w:rsidRPr="004F6BE8" w:rsidRDefault="009005EB" w:rsidP="00FE24AC">
      <w:pPr>
        <w:pStyle w:val="NormalWeb"/>
        <w:shd w:val="clear" w:color="auto" w:fill="FFFFFF"/>
        <w:spacing w:line="360" w:lineRule="auto"/>
        <w:rPr>
          <w:color w:val="000000" w:themeColor="text1"/>
        </w:rPr>
      </w:pPr>
      <w:proofErr w:type="spellStart"/>
      <w:r w:rsidRPr="004F6BE8">
        <w:rPr>
          <w:color w:val="000000" w:themeColor="text1"/>
        </w:rPr>
        <w:t>Atribut</w:t>
      </w:r>
      <w:proofErr w:type="spellEnd"/>
      <w:r w:rsidRPr="004F6BE8">
        <w:rPr>
          <w:color w:val="000000" w:themeColor="text1"/>
        </w:rPr>
        <w:t xml:space="preserve">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informasi</w:t>
      </w:r>
      <w:proofErr w:type="spellEnd"/>
      <w:r w:rsidRPr="004F6BE8">
        <w:rPr>
          <w:color w:val="000000" w:themeColor="text1"/>
        </w:rPr>
        <w:t xml:space="preserve"> </w:t>
      </w:r>
      <w:proofErr w:type="spellStart"/>
      <w:r w:rsidRPr="004F6BE8">
        <w:rPr>
          <w:color w:val="000000" w:themeColor="text1"/>
        </w:rPr>
        <w:t>atau</w:t>
      </w:r>
      <w:proofErr w:type="spellEnd"/>
      <w:r w:rsidRPr="004F6BE8">
        <w:rPr>
          <w:color w:val="000000" w:themeColor="text1"/>
        </w:rPr>
        <w:t xml:space="preserve"> </w:t>
      </w:r>
      <w:proofErr w:type="spellStart"/>
      <w:r w:rsidRPr="004F6BE8">
        <w:rPr>
          <w:color w:val="000000" w:themeColor="text1"/>
        </w:rPr>
        <w:t>perintah</w:t>
      </w:r>
      <w:proofErr w:type="spellEnd"/>
      <w:r w:rsidRPr="004F6BE8">
        <w:rPr>
          <w:color w:val="000000" w:themeColor="text1"/>
        </w:rPr>
        <w:t xml:space="preserve"> </w:t>
      </w:r>
      <w:proofErr w:type="spellStart"/>
      <w:r w:rsidRPr="004F6BE8">
        <w:rPr>
          <w:color w:val="000000" w:themeColor="text1"/>
        </w:rPr>
        <w:t>tambahan</w:t>
      </w:r>
      <w:proofErr w:type="spellEnd"/>
      <w:r w:rsidRPr="004F6BE8">
        <w:rPr>
          <w:color w:val="000000" w:themeColor="text1"/>
        </w:rPr>
        <w:t xml:space="preserve"> yang </w:t>
      </w:r>
      <w:proofErr w:type="spellStart"/>
      <w:r w:rsidRPr="004F6BE8">
        <w:rPr>
          <w:color w:val="000000" w:themeColor="text1"/>
        </w:rPr>
        <w:t>berada</w:t>
      </w:r>
      <w:proofErr w:type="spellEnd"/>
      <w:r w:rsidRPr="004F6BE8">
        <w:rPr>
          <w:color w:val="000000" w:themeColor="text1"/>
        </w:rPr>
        <w:t xml:space="preserve"> </w:t>
      </w:r>
      <w:proofErr w:type="spellStart"/>
      <w:r w:rsidRPr="004F6BE8">
        <w:rPr>
          <w:color w:val="000000" w:themeColor="text1"/>
        </w:rPr>
        <w:t>dalam</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w:t>
      </w:r>
      <w:proofErr w:type="spellStart"/>
      <w:r w:rsidRPr="004F6BE8">
        <w:rPr>
          <w:color w:val="000000" w:themeColor="text1"/>
        </w:rPr>
        <w:t>Atribut</w:t>
      </w:r>
      <w:proofErr w:type="spellEnd"/>
      <w:r w:rsidRPr="004F6BE8">
        <w:rPr>
          <w:color w:val="000000" w:themeColor="text1"/>
        </w:rPr>
        <w:t xml:space="preserve"> </w:t>
      </w:r>
      <w:proofErr w:type="spellStart"/>
      <w:r w:rsidRPr="004F6BE8">
        <w:rPr>
          <w:color w:val="000000" w:themeColor="text1"/>
        </w:rPr>
        <w:t>ini</w:t>
      </w:r>
      <w:proofErr w:type="spellEnd"/>
      <w:r w:rsidRPr="004F6BE8">
        <w:rPr>
          <w:color w:val="000000" w:themeColor="text1"/>
        </w:rPr>
        <w:t xml:space="preserve"> </w:t>
      </w:r>
      <w:proofErr w:type="spellStart"/>
      <w:r w:rsidRPr="004F6BE8">
        <w:rPr>
          <w:color w:val="000000" w:themeColor="text1"/>
        </w:rPr>
        <w:t>berfungsi</w:t>
      </w:r>
      <w:proofErr w:type="spellEnd"/>
      <w:r w:rsidRPr="004F6BE8">
        <w:rPr>
          <w:color w:val="000000" w:themeColor="text1"/>
        </w:rPr>
        <w:t xml:space="preserve"> </w:t>
      </w:r>
      <w:proofErr w:type="spellStart"/>
      <w:r w:rsidRPr="004F6BE8">
        <w:rPr>
          <w:color w:val="000000" w:themeColor="text1"/>
        </w:rPr>
        <w:t>sebagai</w:t>
      </w:r>
      <w:proofErr w:type="spellEnd"/>
      <w:r w:rsidRPr="004F6BE8">
        <w:rPr>
          <w:color w:val="000000" w:themeColor="text1"/>
        </w:rPr>
        <w:t xml:space="preserve"> </w:t>
      </w:r>
      <w:proofErr w:type="spellStart"/>
      <w:r w:rsidRPr="004F6BE8">
        <w:rPr>
          <w:color w:val="000000" w:themeColor="text1"/>
        </w:rPr>
        <w:t>penjelas</w:t>
      </w:r>
      <w:proofErr w:type="spellEnd"/>
      <w:r w:rsidRPr="004F6BE8">
        <w:rPr>
          <w:color w:val="000000" w:themeColor="text1"/>
        </w:rPr>
        <w:t xml:space="preserve"> </w:t>
      </w:r>
      <w:proofErr w:type="spellStart"/>
      <w:r w:rsidRPr="004F6BE8">
        <w:rPr>
          <w:color w:val="000000" w:themeColor="text1"/>
        </w:rPr>
        <w:t>perintah</w:t>
      </w:r>
      <w:proofErr w:type="spellEnd"/>
      <w:r w:rsidRPr="004F6BE8">
        <w:rPr>
          <w:color w:val="000000" w:themeColor="text1"/>
        </w:rPr>
        <w:t xml:space="preserve"> tag pada </w:t>
      </w:r>
      <w:proofErr w:type="spellStart"/>
      <w:r w:rsidRPr="004F6BE8">
        <w:rPr>
          <w:color w:val="000000" w:themeColor="text1"/>
        </w:rPr>
        <w:t>elemen</w:t>
      </w:r>
      <w:proofErr w:type="spellEnd"/>
      <w:r w:rsidRPr="004F6BE8">
        <w:rPr>
          <w:color w:val="000000" w:themeColor="text1"/>
        </w:rPr>
        <w:t>. </w:t>
      </w:r>
    </w:p>
    <w:p w14:paraId="20E54B29" w14:textId="77777777" w:rsidR="009005EB" w:rsidRPr="004F6BE8" w:rsidRDefault="009005EB" w:rsidP="00FE24AC">
      <w:pPr>
        <w:pStyle w:val="NormalWeb"/>
        <w:shd w:val="clear" w:color="auto" w:fill="FFFFFF"/>
        <w:spacing w:line="360" w:lineRule="auto"/>
        <w:rPr>
          <w:color w:val="000000" w:themeColor="text1"/>
        </w:rPr>
      </w:pPr>
      <w:proofErr w:type="spellStart"/>
      <w:r w:rsidRPr="004F6BE8">
        <w:rPr>
          <w:color w:val="000000" w:themeColor="text1"/>
        </w:rPr>
        <w:t>Misalnya</w:t>
      </w:r>
      <w:proofErr w:type="spellEnd"/>
      <w:r w:rsidRPr="004F6BE8">
        <w:rPr>
          <w:color w:val="000000" w:themeColor="text1"/>
        </w:rPr>
        <w:t>, </w:t>
      </w:r>
      <w:r w:rsidRPr="004F6BE8">
        <w:rPr>
          <w:rStyle w:val="HTMLCode"/>
          <w:rFonts w:ascii="Times New Roman" w:hAnsi="Times New Roman" w:cs="Times New Roman"/>
          <w:color w:val="000000" w:themeColor="text1"/>
          <w:sz w:val="24"/>
          <w:szCs w:val="24"/>
        </w:rPr>
        <w:t>&lt;</w:t>
      </w:r>
      <w:proofErr w:type="spellStart"/>
      <w:r w:rsidRPr="004F6BE8">
        <w:rPr>
          <w:rStyle w:val="HTMLCode"/>
          <w:rFonts w:ascii="Times New Roman" w:hAnsi="Times New Roman" w:cs="Times New Roman"/>
          <w:color w:val="000000" w:themeColor="text1"/>
          <w:sz w:val="24"/>
          <w:szCs w:val="24"/>
        </w:rPr>
        <w:t>img</w:t>
      </w:r>
      <w:proofErr w:type="spellEnd"/>
      <w:r w:rsidRPr="004F6BE8">
        <w:rPr>
          <w:rStyle w:val="HTMLCode"/>
          <w:rFonts w:ascii="Times New Roman" w:hAnsi="Times New Roman" w:cs="Times New Roman"/>
          <w:color w:val="000000" w:themeColor="text1"/>
          <w:sz w:val="24"/>
          <w:szCs w:val="24"/>
        </w:rPr>
        <w:t xml:space="preserve"> </w:t>
      </w:r>
      <w:proofErr w:type="spellStart"/>
      <w:r w:rsidRPr="004F6BE8">
        <w:rPr>
          <w:rStyle w:val="HTMLCode"/>
          <w:rFonts w:ascii="Times New Roman" w:hAnsi="Times New Roman" w:cs="Times New Roman"/>
          <w:color w:val="000000" w:themeColor="text1"/>
          <w:sz w:val="24"/>
          <w:szCs w:val="24"/>
        </w:rPr>
        <w:t>src</w:t>
      </w:r>
      <w:proofErr w:type="spellEnd"/>
      <w:proofErr w:type="gramStart"/>
      <w:r w:rsidRPr="004F6BE8">
        <w:rPr>
          <w:rStyle w:val="HTMLCode"/>
          <w:rFonts w:ascii="Times New Roman" w:hAnsi="Times New Roman" w:cs="Times New Roman"/>
          <w:color w:val="000000" w:themeColor="text1"/>
          <w:sz w:val="24"/>
          <w:szCs w:val="24"/>
        </w:rPr>
        <w:t>=”gambar.jpg</w:t>
      </w:r>
      <w:proofErr w:type="gramEnd"/>
      <w:r w:rsidRPr="004F6BE8">
        <w:rPr>
          <w:rStyle w:val="HTMLCode"/>
          <w:rFonts w:ascii="Times New Roman" w:hAnsi="Times New Roman" w:cs="Times New Roman"/>
          <w:color w:val="000000" w:themeColor="text1"/>
          <w:sz w:val="24"/>
          <w:szCs w:val="24"/>
        </w:rPr>
        <w:t xml:space="preserve">” alt “Bunga </w:t>
      </w:r>
      <w:proofErr w:type="spellStart"/>
      <w:r w:rsidRPr="004F6BE8">
        <w:rPr>
          <w:rStyle w:val="HTMLCode"/>
          <w:rFonts w:ascii="Times New Roman" w:hAnsi="Times New Roman" w:cs="Times New Roman"/>
          <w:color w:val="000000" w:themeColor="text1"/>
          <w:sz w:val="24"/>
          <w:szCs w:val="24"/>
        </w:rPr>
        <w:t>Matahari</w:t>
      </w:r>
      <w:proofErr w:type="spellEnd"/>
      <w:r w:rsidRPr="004F6BE8">
        <w:rPr>
          <w:rStyle w:val="HTMLCode"/>
          <w:rFonts w:ascii="Times New Roman" w:hAnsi="Times New Roman" w:cs="Times New Roman"/>
          <w:color w:val="000000" w:themeColor="text1"/>
          <w:sz w:val="24"/>
          <w:szCs w:val="24"/>
        </w:rPr>
        <w:t>.”&gt;</w:t>
      </w:r>
      <w:r w:rsidRPr="004F6BE8">
        <w:rPr>
          <w:color w:val="000000" w:themeColor="text1"/>
        </w:rPr>
        <w:t>. </w:t>
      </w:r>
    </w:p>
    <w:p w14:paraId="178126CF" w14:textId="0320EFB9" w:rsidR="009005EB" w:rsidRPr="004F6BE8" w:rsidRDefault="009005EB" w:rsidP="00FE24AC">
      <w:pPr>
        <w:pStyle w:val="NormalWeb"/>
        <w:shd w:val="clear" w:color="auto" w:fill="FFFFFF"/>
        <w:spacing w:line="360" w:lineRule="auto"/>
        <w:rPr>
          <w:color w:val="000000" w:themeColor="text1"/>
        </w:rPr>
      </w:pPr>
      <w:r w:rsidRPr="004F6BE8">
        <w:rPr>
          <w:color w:val="000000" w:themeColor="text1"/>
        </w:rPr>
        <w:t>Tag &lt;</w:t>
      </w:r>
      <w:proofErr w:type="spellStart"/>
      <w:r w:rsidRPr="004F6BE8">
        <w:rPr>
          <w:color w:val="000000" w:themeColor="text1"/>
        </w:rPr>
        <w:t>img</w:t>
      </w:r>
      <w:proofErr w:type="spellEnd"/>
      <w:r w:rsidRPr="004F6BE8">
        <w:rPr>
          <w:color w:val="000000" w:themeColor="text1"/>
        </w:rPr>
        <w:t xml:space="preserve">&gt; </w:t>
      </w:r>
      <w:proofErr w:type="spellStart"/>
      <w:r w:rsidRPr="004F6BE8">
        <w:rPr>
          <w:color w:val="000000" w:themeColor="text1"/>
        </w:rPr>
        <w:t>memiliki</w:t>
      </w:r>
      <w:proofErr w:type="spellEnd"/>
      <w:r w:rsidRPr="004F6BE8">
        <w:rPr>
          <w:color w:val="000000" w:themeColor="text1"/>
        </w:rPr>
        <w:t xml:space="preserve"> </w:t>
      </w:r>
      <w:proofErr w:type="spellStart"/>
      <w:r w:rsidRPr="004F6BE8">
        <w:rPr>
          <w:color w:val="000000" w:themeColor="text1"/>
        </w:rPr>
        <w:t>atribut</w:t>
      </w:r>
      <w:proofErr w:type="spellEnd"/>
      <w:r w:rsidRPr="004F6BE8">
        <w:rPr>
          <w:color w:val="000000" w:themeColor="text1"/>
        </w:rPr>
        <w:t xml:space="preserve"> </w:t>
      </w:r>
      <w:proofErr w:type="spellStart"/>
      <w:r w:rsidRPr="004F6BE8">
        <w:rPr>
          <w:color w:val="000000" w:themeColor="text1"/>
        </w:rPr>
        <w:t>khusus</w:t>
      </w:r>
      <w:proofErr w:type="spellEnd"/>
      <w:r w:rsidRPr="004F6BE8">
        <w:rPr>
          <w:color w:val="000000" w:themeColor="text1"/>
        </w:rPr>
        <w:t xml:space="preserve"> </w:t>
      </w:r>
      <w:proofErr w:type="spellStart"/>
      <w:r w:rsidRPr="004F6BE8">
        <w:rPr>
          <w:color w:val="000000" w:themeColor="text1"/>
        </w:rPr>
        <w:t>yaitu</w:t>
      </w:r>
      <w:proofErr w:type="spellEnd"/>
      <w:r w:rsidRPr="004F6BE8">
        <w:rPr>
          <w:color w:val="000000" w:themeColor="text1"/>
        </w:rPr>
        <w:t xml:space="preserve"> (</w:t>
      </w:r>
      <w:proofErr w:type="spellStart"/>
      <w:r w:rsidRPr="004F6BE8">
        <w:rPr>
          <w:color w:val="000000" w:themeColor="text1"/>
        </w:rPr>
        <w:t>scr</w:t>
      </w:r>
      <w:proofErr w:type="spellEnd"/>
      <w:r w:rsidRPr="004F6BE8">
        <w:rPr>
          <w:color w:val="000000" w:themeColor="text1"/>
        </w:rPr>
        <w:t xml:space="preserve">) dan (alt) yang </w:t>
      </w:r>
      <w:proofErr w:type="spellStart"/>
      <w:r w:rsidRPr="004F6BE8">
        <w:rPr>
          <w:color w:val="000000" w:themeColor="text1"/>
        </w:rPr>
        <w:t>artinya</w:t>
      </w:r>
      <w:proofErr w:type="spellEnd"/>
      <w:r w:rsidRPr="004F6BE8">
        <w:rPr>
          <w:color w:val="000000" w:themeColor="text1"/>
        </w:rPr>
        <w:t xml:space="preserve"> browser </w:t>
      </w:r>
      <w:proofErr w:type="spellStart"/>
      <w:r w:rsidRPr="004F6BE8">
        <w:rPr>
          <w:color w:val="000000" w:themeColor="text1"/>
        </w:rPr>
        <w:t>harus</w:t>
      </w:r>
      <w:proofErr w:type="spellEnd"/>
      <w:r w:rsidRPr="004F6BE8">
        <w:rPr>
          <w:color w:val="000000" w:themeColor="text1"/>
        </w:rPr>
        <w:t xml:space="preserve"> </w:t>
      </w:r>
      <w:proofErr w:type="spellStart"/>
      <w:r w:rsidRPr="004F6BE8">
        <w:rPr>
          <w:color w:val="000000" w:themeColor="text1"/>
        </w:rPr>
        <w:t>menampilkan</w:t>
      </w:r>
      <w:proofErr w:type="spellEnd"/>
      <w:r w:rsidRPr="004F6BE8">
        <w:rPr>
          <w:color w:val="000000" w:themeColor="text1"/>
        </w:rPr>
        <w:t xml:space="preserve"> gambar.jpg </w:t>
      </w:r>
      <w:proofErr w:type="spellStart"/>
      <w:r w:rsidRPr="004F6BE8">
        <w:rPr>
          <w:color w:val="000000" w:themeColor="text1"/>
        </w:rPr>
        <w:t>dengan</w:t>
      </w:r>
      <w:proofErr w:type="spellEnd"/>
      <w:r w:rsidRPr="004F6BE8">
        <w:rPr>
          <w:color w:val="000000" w:themeColor="text1"/>
        </w:rPr>
        <w:t xml:space="preserve"> alt text “Bunga </w:t>
      </w:r>
      <w:proofErr w:type="spellStart"/>
      <w:r w:rsidRPr="004F6BE8">
        <w:rPr>
          <w:color w:val="000000" w:themeColor="text1"/>
        </w:rPr>
        <w:t>Matahari</w:t>
      </w:r>
      <w:proofErr w:type="spellEnd"/>
      <w:r w:rsidRPr="004F6BE8">
        <w:rPr>
          <w:color w:val="000000" w:themeColor="text1"/>
        </w:rPr>
        <w:t>”. </w:t>
      </w:r>
    </w:p>
    <w:p w14:paraId="2A6FFB34" w14:textId="0FCDE8B0"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shd w:val="clear" w:color="auto" w:fill="FFFFFF"/>
        </w:rPr>
        <w:t>Selain</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atribut</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khusus</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ada</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beberapa</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atribut</w:t>
      </w:r>
      <w:proofErr w:type="spellEnd"/>
      <w:r w:rsidRPr="004F6BE8">
        <w:rPr>
          <w:color w:val="000000" w:themeColor="text1"/>
          <w:shd w:val="clear" w:color="auto" w:fill="FFFFFF"/>
        </w:rPr>
        <w:t xml:space="preserve"> yang </w:t>
      </w:r>
      <w:proofErr w:type="spellStart"/>
      <w:r w:rsidRPr="004F6BE8">
        <w:rPr>
          <w:color w:val="000000" w:themeColor="text1"/>
          <w:shd w:val="clear" w:color="auto" w:fill="FFFFFF"/>
        </w:rPr>
        <w:t>digunakan</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untuk</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menentukan</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aksi</w:t>
      </w:r>
      <w:proofErr w:type="spellEnd"/>
      <w:r w:rsidRPr="004F6BE8">
        <w:rPr>
          <w:color w:val="000000" w:themeColor="text1"/>
          <w:shd w:val="clear" w:color="auto" w:fill="FFFFFF"/>
        </w:rPr>
        <w:t xml:space="preserve"> pada </w:t>
      </w:r>
      <w:proofErr w:type="spellStart"/>
      <w:r w:rsidRPr="004F6BE8">
        <w:rPr>
          <w:color w:val="000000" w:themeColor="text1"/>
          <w:shd w:val="clear" w:color="auto" w:fill="FFFFFF"/>
        </w:rPr>
        <w:t>dilakukan</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jika</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terjadi</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sesuatu</w:t>
      </w:r>
      <w:proofErr w:type="spellEnd"/>
      <w:r w:rsidRPr="004F6BE8">
        <w:rPr>
          <w:color w:val="000000" w:themeColor="text1"/>
          <w:shd w:val="clear" w:color="auto" w:fill="FFFFFF"/>
        </w:rPr>
        <w:t xml:space="preserve"> pada </w:t>
      </w:r>
      <w:proofErr w:type="spellStart"/>
      <w:r w:rsidRPr="004F6BE8">
        <w:rPr>
          <w:color w:val="000000" w:themeColor="text1"/>
          <w:shd w:val="clear" w:color="auto" w:fill="FFFFFF"/>
        </w:rPr>
        <w:t>elemen</w:t>
      </w:r>
      <w:proofErr w:type="spellEnd"/>
      <w:r w:rsidRPr="004F6BE8">
        <w:rPr>
          <w:color w:val="000000" w:themeColor="text1"/>
          <w:shd w:val="clear" w:color="auto" w:fill="FFFFFF"/>
        </w:rPr>
        <w:t xml:space="preserve">. </w:t>
      </w:r>
      <w:proofErr w:type="spellStart"/>
      <w:proofErr w:type="gramStart"/>
      <w:r w:rsidRPr="004F6BE8">
        <w:rPr>
          <w:color w:val="000000" w:themeColor="text1"/>
          <w:shd w:val="clear" w:color="auto" w:fill="FFFFFF"/>
        </w:rPr>
        <w:t>Misalnya</w:t>
      </w:r>
      <w:proofErr w:type="spellEnd"/>
      <w:r w:rsidRPr="004F6BE8">
        <w:rPr>
          <w:color w:val="000000" w:themeColor="text1"/>
          <w:shd w:val="clear" w:color="auto" w:fill="FFFFFF"/>
        </w:rPr>
        <w:t xml:space="preserve"> ,</w:t>
      </w:r>
      <w:proofErr w:type="gramEnd"/>
      <w:r w:rsidRPr="004F6BE8">
        <w:rPr>
          <w:color w:val="000000" w:themeColor="text1"/>
          <w:shd w:val="clear" w:color="auto" w:fill="FFFFFF"/>
        </w:rPr>
        <w:t> </w:t>
      </w:r>
      <w:r w:rsidRPr="004F6BE8">
        <w:rPr>
          <w:rStyle w:val="Strong"/>
          <w:color w:val="000000" w:themeColor="text1"/>
          <w:shd w:val="clear" w:color="auto" w:fill="FFFFFF"/>
        </w:rPr>
        <w:t>(onload) </w:t>
      </w:r>
      <w:proofErr w:type="spellStart"/>
      <w:r w:rsidRPr="004F6BE8">
        <w:rPr>
          <w:color w:val="000000" w:themeColor="text1"/>
          <w:shd w:val="clear" w:color="auto" w:fill="FFFFFF"/>
        </w:rPr>
        <w:t>saat</w:t>
      </w:r>
      <w:proofErr w:type="spellEnd"/>
      <w:r w:rsidRPr="004F6BE8">
        <w:rPr>
          <w:color w:val="000000" w:themeColor="text1"/>
          <w:shd w:val="clear" w:color="auto" w:fill="FFFFFF"/>
        </w:rPr>
        <w:t xml:space="preserve"> loading </w:t>
      </w:r>
      <w:proofErr w:type="spellStart"/>
      <w:r w:rsidRPr="004F6BE8">
        <w:rPr>
          <w:color w:val="000000" w:themeColor="text1"/>
          <w:shd w:val="clear" w:color="auto" w:fill="FFFFFF"/>
        </w:rPr>
        <w:t>selesai</w:t>
      </w:r>
      <w:proofErr w:type="spellEnd"/>
      <w:r w:rsidRPr="004F6BE8">
        <w:rPr>
          <w:color w:val="000000" w:themeColor="text1"/>
          <w:shd w:val="clear" w:color="auto" w:fill="FFFFFF"/>
        </w:rPr>
        <w:t>, </w:t>
      </w:r>
      <w:r w:rsidRPr="004F6BE8">
        <w:rPr>
          <w:rStyle w:val="Strong"/>
          <w:color w:val="000000" w:themeColor="text1"/>
          <w:shd w:val="clear" w:color="auto" w:fill="FFFFFF"/>
        </w:rPr>
        <w:t>(</w:t>
      </w:r>
      <w:proofErr w:type="spellStart"/>
      <w:r w:rsidRPr="004F6BE8">
        <w:rPr>
          <w:rStyle w:val="Strong"/>
          <w:color w:val="000000" w:themeColor="text1"/>
          <w:shd w:val="clear" w:color="auto" w:fill="FFFFFF"/>
        </w:rPr>
        <w:t>onoffline</w:t>
      </w:r>
      <w:proofErr w:type="spellEnd"/>
      <w:r w:rsidRPr="004F6BE8">
        <w:rPr>
          <w:rStyle w:val="Strong"/>
          <w:color w:val="000000" w:themeColor="text1"/>
          <w:shd w:val="clear" w:color="auto" w:fill="FFFFFF"/>
        </w:rPr>
        <w:t>)</w:t>
      </w:r>
      <w:r w:rsidRPr="004F6BE8">
        <w:rPr>
          <w:color w:val="000000" w:themeColor="text1"/>
          <w:shd w:val="clear" w:color="auto" w:fill="FFFFFF"/>
        </w:rPr>
        <w:t> </w:t>
      </w:r>
      <w:proofErr w:type="spellStart"/>
      <w:r w:rsidRPr="004F6BE8">
        <w:rPr>
          <w:color w:val="000000" w:themeColor="text1"/>
          <w:shd w:val="clear" w:color="auto" w:fill="FFFFFF"/>
        </w:rPr>
        <w:t>saat</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tiba-tiba</w:t>
      </w:r>
      <w:proofErr w:type="spellEnd"/>
      <w:r w:rsidRPr="004F6BE8">
        <w:rPr>
          <w:color w:val="000000" w:themeColor="text1"/>
          <w:shd w:val="clear" w:color="auto" w:fill="FFFFFF"/>
        </w:rPr>
        <w:t xml:space="preserve"> offline, </w:t>
      </w:r>
      <w:r w:rsidRPr="004F6BE8">
        <w:rPr>
          <w:rStyle w:val="Strong"/>
          <w:color w:val="000000" w:themeColor="text1"/>
          <w:shd w:val="clear" w:color="auto" w:fill="FFFFFF"/>
        </w:rPr>
        <w:t>(</w:t>
      </w:r>
      <w:proofErr w:type="spellStart"/>
      <w:r w:rsidRPr="004F6BE8">
        <w:rPr>
          <w:rStyle w:val="Strong"/>
          <w:color w:val="000000" w:themeColor="text1"/>
          <w:shd w:val="clear" w:color="auto" w:fill="FFFFFF"/>
        </w:rPr>
        <w:t>onresize</w:t>
      </w:r>
      <w:proofErr w:type="spellEnd"/>
      <w:r w:rsidRPr="004F6BE8">
        <w:rPr>
          <w:rStyle w:val="Strong"/>
          <w:color w:val="000000" w:themeColor="text1"/>
          <w:shd w:val="clear" w:color="auto" w:fill="FFFFFF"/>
        </w:rPr>
        <w:t>)</w:t>
      </w:r>
      <w:r w:rsidRPr="004F6BE8">
        <w:rPr>
          <w:color w:val="000000" w:themeColor="text1"/>
          <w:shd w:val="clear" w:color="auto" w:fill="FFFFFF"/>
        </w:rPr>
        <w:t> </w:t>
      </w:r>
      <w:proofErr w:type="spellStart"/>
      <w:r w:rsidRPr="004F6BE8">
        <w:rPr>
          <w:color w:val="000000" w:themeColor="text1"/>
          <w:shd w:val="clear" w:color="auto" w:fill="FFFFFF"/>
        </w:rPr>
        <w:t>ukuran</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jendela</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Atribut</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tersebut</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disebut</w:t>
      </w:r>
      <w:proofErr w:type="spellEnd"/>
      <w:r w:rsidRPr="004F6BE8">
        <w:rPr>
          <w:color w:val="000000" w:themeColor="text1"/>
          <w:shd w:val="clear" w:color="auto" w:fill="FFFFFF"/>
        </w:rPr>
        <w:t xml:space="preserve"> </w:t>
      </w:r>
      <w:proofErr w:type="spellStart"/>
      <w:r w:rsidRPr="004F6BE8">
        <w:rPr>
          <w:color w:val="000000" w:themeColor="text1"/>
          <w:shd w:val="clear" w:color="auto" w:fill="FFFFFF"/>
        </w:rPr>
        <w:t>dengan</w:t>
      </w:r>
      <w:proofErr w:type="spellEnd"/>
      <w:r w:rsidRPr="004F6BE8">
        <w:rPr>
          <w:color w:val="000000" w:themeColor="text1"/>
          <w:shd w:val="clear" w:color="auto" w:fill="FFFFFF"/>
        </w:rPr>
        <w:t> </w:t>
      </w:r>
      <w:proofErr w:type="spellStart"/>
      <w:r w:rsidRPr="004F6BE8">
        <w:rPr>
          <w:rStyle w:val="Strong"/>
          <w:color w:val="000000" w:themeColor="text1"/>
          <w:shd w:val="clear" w:color="auto" w:fill="FFFFFF"/>
        </w:rPr>
        <w:t>atribut</w:t>
      </w:r>
      <w:proofErr w:type="spellEnd"/>
      <w:r w:rsidRPr="004F6BE8">
        <w:rPr>
          <w:rStyle w:val="Strong"/>
          <w:color w:val="000000" w:themeColor="text1"/>
          <w:shd w:val="clear" w:color="auto" w:fill="FFFFFF"/>
        </w:rPr>
        <w:t xml:space="preserve"> event. </w:t>
      </w:r>
    </w:p>
    <w:p w14:paraId="61673585" w14:textId="2E428013" w:rsidR="009005EB" w:rsidRPr="004F6BE8" w:rsidRDefault="009005EB" w:rsidP="00FE24AC">
      <w:pPr>
        <w:pStyle w:val="Heading3"/>
        <w:numPr>
          <w:ilvl w:val="2"/>
          <w:numId w:val="23"/>
        </w:numPr>
        <w:shd w:val="clear" w:color="auto" w:fill="FFFFFF"/>
        <w:spacing w:before="0" w:line="360" w:lineRule="auto"/>
        <w:rPr>
          <w:rFonts w:ascii="Times New Roman" w:hAnsi="Times New Roman"/>
          <w:color w:val="000000" w:themeColor="text1"/>
          <w:spacing w:val="0"/>
          <w:sz w:val="27"/>
          <w:szCs w:val="27"/>
          <w:lang w:val="en-ID" w:eastAsia="en-ID"/>
        </w:rPr>
      </w:pPr>
      <w:bookmarkStart w:id="94" w:name="_Toc97046969"/>
      <w:proofErr w:type="spellStart"/>
      <w:r w:rsidRPr="004F6BE8">
        <w:rPr>
          <w:rFonts w:ascii="Times New Roman" w:hAnsi="Times New Roman"/>
          <w:color w:val="000000" w:themeColor="text1"/>
        </w:rPr>
        <w:lastRenderedPageBreak/>
        <w:t>Fungsi</w:t>
      </w:r>
      <w:proofErr w:type="spellEnd"/>
      <w:r w:rsidRPr="004F6BE8">
        <w:rPr>
          <w:rFonts w:ascii="Times New Roman" w:hAnsi="Times New Roman"/>
          <w:color w:val="000000" w:themeColor="text1"/>
        </w:rPr>
        <w:t xml:space="preserve"> HTML</w:t>
      </w:r>
      <w:bookmarkEnd w:id="94"/>
      <w:r w:rsidRPr="004F6BE8">
        <w:rPr>
          <w:rFonts w:ascii="Times New Roman" w:hAnsi="Times New Roman"/>
          <w:color w:val="000000" w:themeColor="text1"/>
        </w:rPr>
        <w:t>  </w:t>
      </w:r>
    </w:p>
    <w:p w14:paraId="0DEE7183" w14:textId="77777777" w:rsidR="009005EB" w:rsidRPr="004F6BE8" w:rsidRDefault="009005EB" w:rsidP="00FE24AC">
      <w:pPr>
        <w:pStyle w:val="NormalWeb"/>
        <w:spacing w:line="360" w:lineRule="auto"/>
        <w:jc w:val="both"/>
        <w:rPr>
          <w:color w:val="000000" w:themeColor="text1"/>
        </w:rPr>
      </w:pPr>
      <w:r w:rsidRPr="004F6BE8">
        <w:rPr>
          <w:color w:val="000000" w:themeColor="text1"/>
        </w:rPr>
        <w:t xml:space="preserve">1. </w:t>
      </w:r>
      <w:proofErr w:type="spellStart"/>
      <w:r w:rsidRPr="004F6BE8">
        <w:rPr>
          <w:color w:val="000000" w:themeColor="text1"/>
        </w:rPr>
        <w:t>Membuat</w:t>
      </w:r>
      <w:proofErr w:type="spellEnd"/>
      <w:r w:rsidRPr="004F6BE8">
        <w:rPr>
          <w:color w:val="000000" w:themeColor="text1"/>
        </w:rPr>
        <w:t xml:space="preserve"> </w:t>
      </w:r>
      <w:proofErr w:type="spellStart"/>
      <w:r w:rsidRPr="004F6BE8">
        <w:rPr>
          <w:color w:val="000000" w:themeColor="text1"/>
        </w:rPr>
        <w:t>Halaman</w:t>
      </w:r>
      <w:proofErr w:type="spellEnd"/>
      <w:r w:rsidRPr="004F6BE8">
        <w:rPr>
          <w:color w:val="000000" w:themeColor="text1"/>
        </w:rPr>
        <w:t xml:space="preserve"> Website </w:t>
      </w:r>
    </w:p>
    <w:p w14:paraId="0F856F1B"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t>Fungsi</w:t>
      </w:r>
      <w:proofErr w:type="spellEnd"/>
      <w:r w:rsidRPr="004F6BE8">
        <w:rPr>
          <w:color w:val="000000" w:themeColor="text1"/>
        </w:rPr>
        <w:t xml:space="preserve"> </w:t>
      </w:r>
      <w:proofErr w:type="spellStart"/>
      <w:r w:rsidRPr="004F6BE8">
        <w:rPr>
          <w:color w:val="000000" w:themeColor="text1"/>
        </w:rPr>
        <w:t>utama</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HTML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membuat</w:t>
      </w:r>
      <w:proofErr w:type="spellEnd"/>
      <w:r w:rsidRPr="004F6BE8">
        <w:rPr>
          <w:color w:val="000000" w:themeColor="text1"/>
        </w:rPr>
        <w:t xml:space="preserve"> </w:t>
      </w:r>
      <w:proofErr w:type="spellStart"/>
      <w:r w:rsidRPr="004F6BE8">
        <w:rPr>
          <w:color w:val="000000" w:themeColor="text1"/>
        </w:rPr>
        <w:t>halaman</w:t>
      </w:r>
      <w:proofErr w:type="spellEnd"/>
      <w:r w:rsidRPr="004F6BE8">
        <w:rPr>
          <w:color w:val="000000" w:themeColor="text1"/>
        </w:rPr>
        <w:t xml:space="preserve"> website. </w:t>
      </w:r>
      <w:proofErr w:type="spellStart"/>
      <w:r w:rsidRPr="004F6BE8">
        <w:rPr>
          <w:color w:val="000000" w:themeColor="text1"/>
        </w:rPr>
        <w:t>Sehingga</w:t>
      </w:r>
      <w:proofErr w:type="spellEnd"/>
      <w:r w:rsidRPr="004F6BE8">
        <w:rPr>
          <w:color w:val="000000" w:themeColor="text1"/>
        </w:rPr>
        <w:t xml:space="preserve"> Anda </w:t>
      </w:r>
      <w:proofErr w:type="spellStart"/>
      <w:r w:rsidRPr="004F6BE8">
        <w:rPr>
          <w:color w:val="000000" w:themeColor="text1"/>
        </w:rPr>
        <w:t>dapat</w:t>
      </w:r>
      <w:proofErr w:type="spellEnd"/>
      <w:r w:rsidRPr="004F6BE8">
        <w:rPr>
          <w:color w:val="000000" w:themeColor="text1"/>
        </w:rPr>
        <w:t xml:space="preserve"> </w:t>
      </w:r>
      <w:proofErr w:type="spellStart"/>
      <w:r w:rsidRPr="004F6BE8">
        <w:rPr>
          <w:color w:val="000000" w:themeColor="text1"/>
        </w:rPr>
        <w:t>berbagi</w:t>
      </w:r>
      <w:proofErr w:type="spellEnd"/>
      <w:r w:rsidRPr="004F6BE8">
        <w:rPr>
          <w:color w:val="000000" w:themeColor="text1"/>
        </w:rPr>
        <w:t xml:space="preserve"> </w:t>
      </w:r>
      <w:proofErr w:type="spellStart"/>
      <w:r w:rsidRPr="004F6BE8">
        <w:rPr>
          <w:color w:val="000000" w:themeColor="text1"/>
        </w:rPr>
        <w:t>informasi</w:t>
      </w:r>
      <w:proofErr w:type="spellEnd"/>
      <w:r w:rsidRPr="004F6BE8">
        <w:rPr>
          <w:color w:val="000000" w:themeColor="text1"/>
        </w:rPr>
        <w:t xml:space="preserve"> pada </w:t>
      </w:r>
      <w:proofErr w:type="spellStart"/>
      <w:r w:rsidRPr="004F6BE8">
        <w:rPr>
          <w:color w:val="000000" w:themeColor="text1"/>
        </w:rPr>
        <w:t>banyak</w:t>
      </w:r>
      <w:proofErr w:type="spellEnd"/>
      <w:r w:rsidRPr="004F6BE8">
        <w:rPr>
          <w:color w:val="000000" w:themeColor="text1"/>
        </w:rPr>
        <w:t xml:space="preserve"> orang </w:t>
      </w:r>
      <w:proofErr w:type="spellStart"/>
      <w:r w:rsidRPr="004F6BE8">
        <w:rPr>
          <w:color w:val="000000" w:themeColor="text1"/>
        </w:rPr>
        <w:t>melalui</w:t>
      </w:r>
      <w:proofErr w:type="spellEnd"/>
      <w:r w:rsidRPr="004F6BE8">
        <w:rPr>
          <w:color w:val="000000" w:themeColor="text1"/>
        </w:rPr>
        <w:t xml:space="preserve"> browser di internet. </w:t>
      </w:r>
    </w:p>
    <w:p w14:paraId="0D042159" w14:textId="77777777" w:rsidR="009005EB" w:rsidRPr="004F6BE8" w:rsidRDefault="009005EB" w:rsidP="00FE24AC">
      <w:pPr>
        <w:pStyle w:val="NormalWeb"/>
        <w:shd w:val="clear" w:color="auto" w:fill="FFFFFF"/>
        <w:spacing w:line="360" w:lineRule="auto"/>
        <w:jc w:val="both"/>
        <w:rPr>
          <w:color w:val="000000" w:themeColor="text1"/>
        </w:rPr>
      </w:pPr>
      <w:r w:rsidRPr="004F6BE8">
        <w:rPr>
          <w:color w:val="000000" w:themeColor="text1"/>
        </w:rPr>
        <w:t xml:space="preserve">HTML juga </w:t>
      </w:r>
      <w:proofErr w:type="spellStart"/>
      <w:r w:rsidRPr="004F6BE8">
        <w:rPr>
          <w:color w:val="000000" w:themeColor="text1"/>
        </w:rPr>
        <w:t>mudah</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diaplikasikan</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seorang</w:t>
      </w:r>
      <w:proofErr w:type="spellEnd"/>
      <w:r w:rsidRPr="004F6BE8">
        <w:rPr>
          <w:color w:val="000000" w:themeColor="text1"/>
        </w:rPr>
        <w:t xml:space="preserve"> </w:t>
      </w:r>
      <w:proofErr w:type="spellStart"/>
      <w:r w:rsidRPr="004F6BE8">
        <w:rPr>
          <w:color w:val="000000" w:themeColor="text1"/>
        </w:rPr>
        <w:t>pemula</w:t>
      </w:r>
      <w:proofErr w:type="spellEnd"/>
      <w:r w:rsidRPr="004F6BE8">
        <w:rPr>
          <w:color w:val="000000" w:themeColor="text1"/>
        </w:rPr>
        <w:t xml:space="preserve">, </w:t>
      </w:r>
      <w:proofErr w:type="spellStart"/>
      <w:r w:rsidRPr="004F6BE8">
        <w:rPr>
          <w:color w:val="000000" w:themeColor="text1"/>
        </w:rPr>
        <w:t>tak</w:t>
      </w:r>
      <w:proofErr w:type="spellEnd"/>
      <w:r w:rsidRPr="004F6BE8">
        <w:rPr>
          <w:color w:val="000000" w:themeColor="text1"/>
        </w:rPr>
        <w:t xml:space="preserve"> </w:t>
      </w:r>
      <w:proofErr w:type="spellStart"/>
      <w:r w:rsidRPr="004F6BE8">
        <w:rPr>
          <w:color w:val="000000" w:themeColor="text1"/>
        </w:rPr>
        <w:t>heran</w:t>
      </w:r>
      <w:proofErr w:type="spellEnd"/>
      <w:r w:rsidRPr="004F6BE8">
        <w:rPr>
          <w:color w:val="000000" w:themeColor="text1"/>
        </w:rPr>
        <w:t xml:space="preserve">, </w:t>
      </w:r>
      <w:proofErr w:type="spellStart"/>
      <w:r w:rsidRPr="004F6BE8">
        <w:rPr>
          <w:color w:val="000000" w:themeColor="text1"/>
        </w:rPr>
        <w:t>hampir</w:t>
      </w:r>
      <w:proofErr w:type="spellEnd"/>
      <w:r w:rsidRPr="004F6BE8">
        <w:rPr>
          <w:color w:val="000000" w:themeColor="text1"/>
        </w:rPr>
        <w:t xml:space="preserve"> </w:t>
      </w:r>
      <w:proofErr w:type="spellStart"/>
      <w:r w:rsidRPr="004F6BE8">
        <w:rPr>
          <w:color w:val="000000" w:themeColor="text1"/>
        </w:rPr>
        <w:t>semua</w:t>
      </w:r>
      <w:proofErr w:type="spellEnd"/>
      <w:r w:rsidRPr="004F6BE8">
        <w:rPr>
          <w:color w:val="000000" w:themeColor="text1"/>
        </w:rPr>
        <w:t xml:space="preserve"> website </w:t>
      </w:r>
      <w:proofErr w:type="spellStart"/>
      <w:r w:rsidRPr="004F6BE8">
        <w:rPr>
          <w:color w:val="000000" w:themeColor="text1"/>
        </w:rPr>
        <w:t>pasti</w:t>
      </w:r>
      <w:proofErr w:type="spellEnd"/>
      <w:r w:rsidRPr="004F6BE8">
        <w:rPr>
          <w:color w:val="000000" w:themeColor="text1"/>
        </w:rPr>
        <w:t xml:space="preserve"> </w:t>
      </w:r>
      <w:proofErr w:type="spellStart"/>
      <w:r w:rsidRPr="004F6BE8">
        <w:rPr>
          <w:color w:val="000000" w:themeColor="text1"/>
        </w:rPr>
        <w:t>dibuat</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xml:space="preserve"> HTML. </w:t>
      </w:r>
    </w:p>
    <w:p w14:paraId="72801232" w14:textId="77777777" w:rsidR="009005EB" w:rsidRPr="004F6BE8" w:rsidRDefault="009005EB" w:rsidP="00FE24AC">
      <w:pPr>
        <w:pStyle w:val="NormalWeb"/>
        <w:spacing w:line="360" w:lineRule="auto"/>
        <w:jc w:val="both"/>
        <w:rPr>
          <w:color w:val="000000" w:themeColor="text1"/>
        </w:rPr>
      </w:pPr>
      <w:r w:rsidRPr="004F6BE8">
        <w:rPr>
          <w:color w:val="000000" w:themeColor="text1"/>
        </w:rPr>
        <w:t xml:space="preserve">2. </w:t>
      </w:r>
      <w:proofErr w:type="spellStart"/>
      <w:r w:rsidRPr="004F6BE8">
        <w:rPr>
          <w:color w:val="000000" w:themeColor="text1"/>
        </w:rPr>
        <w:t>Menjadi</w:t>
      </w:r>
      <w:proofErr w:type="spellEnd"/>
      <w:r w:rsidRPr="004F6BE8">
        <w:rPr>
          <w:color w:val="000000" w:themeColor="text1"/>
        </w:rPr>
        <w:t xml:space="preserve"> </w:t>
      </w:r>
      <w:proofErr w:type="spellStart"/>
      <w:r w:rsidRPr="004F6BE8">
        <w:rPr>
          <w:color w:val="000000" w:themeColor="text1"/>
        </w:rPr>
        <w:t>Pondasi</w:t>
      </w:r>
      <w:proofErr w:type="spellEnd"/>
      <w:r w:rsidRPr="004F6BE8">
        <w:rPr>
          <w:color w:val="000000" w:themeColor="text1"/>
        </w:rPr>
        <w:t xml:space="preserve"> Website </w:t>
      </w:r>
    </w:p>
    <w:p w14:paraId="3646F137" w14:textId="77777777" w:rsidR="009005EB" w:rsidRPr="004F6BE8" w:rsidRDefault="009005EB" w:rsidP="00FE24AC">
      <w:pPr>
        <w:pStyle w:val="NormalWeb"/>
        <w:shd w:val="clear" w:color="auto" w:fill="FFFFFF"/>
        <w:spacing w:line="360" w:lineRule="auto"/>
        <w:jc w:val="both"/>
        <w:rPr>
          <w:color w:val="000000" w:themeColor="text1"/>
        </w:rPr>
      </w:pPr>
      <w:r w:rsidRPr="004F6BE8">
        <w:rPr>
          <w:color w:val="000000" w:themeColor="text1"/>
        </w:rPr>
        <w:t xml:space="preserve">HTML juga </w:t>
      </w:r>
      <w:proofErr w:type="spellStart"/>
      <w:r w:rsidRPr="004F6BE8">
        <w:rPr>
          <w:color w:val="000000" w:themeColor="text1"/>
        </w:rPr>
        <w:t>berfungsi</w:t>
      </w:r>
      <w:proofErr w:type="spellEnd"/>
      <w:r w:rsidRPr="004F6BE8">
        <w:rPr>
          <w:color w:val="000000" w:themeColor="text1"/>
        </w:rPr>
        <w:t xml:space="preserve"> </w:t>
      </w:r>
      <w:proofErr w:type="spellStart"/>
      <w:r w:rsidRPr="004F6BE8">
        <w:rPr>
          <w:color w:val="000000" w:themeColor="text1"/>
        </w:rPr>
        <w:t>sebagai</w:t>
      </w:r>
      <w:proofErr w:type="spellEnd"/>
      <w:r w:rsidRPr="004F6BE8">
        <w:rPr>
          <w:color w:val="000000" w:themeColor="text1"/>
        </w:rPr>
        <w:t xml:space="preserve"> </w:t>
      </w:r>
      <w:proofErr w:type="spellStart"/>
      <w:r w:rsidRPr="004F6BE8">
        <w:rPr>
          <w:color w:val="000000" w:themeColor="text1"/>
        </w:rPr>
        <w:t>pondasi</w:t>
      </w:r>
      <w:proofErr w:type="spellEnd"/>
      <w:r w:rsidRPr="004F6BE8">
        <w:rPr>
          <w:color w:val="000000" w:themeColor="text1"/>
        </w:rPr>
        <w:t xml:space="preserve"> </w:t>
      </w:r>
      <w:proofErr w:type="spellStart"/>
      <w:r w:rsidRPr="004F6BE8">
        <w:rPr>
          <w:color w:val="000000" w:themeColor="text1"/>
        </w:rPr>
        <w:t>utama</w:t>
      </w:r>
      <w:proofErr w:type="spellEnd"/>
      <w:r w:rsidRPr="004F6BE8">
        <w:rPr>
          <w:color w:val="000000" w:themeColor="text1"/>
        </w:rPr>
        <w:t xml:space="preserve"> </w:t>
      </w:r>
      <w:proofErr w:type="spellStart"/>
      <w:r w:rsidRPr="004F6BE8">
        <w:rPr>
          <w:color w:val="000000" w:themeColor="text1"/>
        </w:rPr>
        <w:t>pembuatan</w:t>
      </w:r>
      <w:proofErr w:type="spellEnd"/>
      <w:r w:rsidRPr="004F6BE8">
        <w:rPr>
          <w:color w:val="000000" w:themeColor="text1"/>
        </w:rPr>
        <w:t xml:space="preserve"> website. </w:t>
      </w:r>
      <w:proofErr w:type="spellStart"/>
      <w:r w:rsidRPr="004F6BE8">
        <w:rPr>
          <w:color w:val="000000" w:themeColor="text1"/>
        </w:rPr>
        <w:t>Beberapa</w:t>
      </w:r>
      <w:proofErr w:type="spellEnd"/>
      <w:r w:rsidRPr="004F6BE8">
        <w:rPr>
          <w:color w:val="000000" w:themeColor="text1"/>
        </w:rPr>
        <w:t xml:space="preserve"> </w:t>
      </w:r>
      <w:proofErr w:type="spellStart"/>
      <w:r w:rsidRPr="004F6BE8">
        <w:rPr>
          <w:color w:val="000000" w:themeColor="text1"/>
        </w:rPr>
        <w:t>bahasa</w:t>
      </w:r>
      <w:proofErr w:type="spellEnd"/>
      <w:r w:rsidRPr="004F6BE8">
        <w:rPr>
          <w:color w:val="000000" w:themeColor="text1"/>
        </w:rPr>
        <w:t xml:space="preserve"> </w:t>
      </w:r>
      <w:proofErr w:type="spellStart"/>
      <w:r w:rsidRPr="004F6BE8">
        <w:rPr>
          <w:color w:val="000000" w:themeColor="text1"/>
        </w:rPr>
        <w:t>pemrograman</w:t>
      </w:r>
      <w:proofErr w:type="spellEnd"/>
      <w:r w:rsidRPr="004F6BE8">
        <w:rPr>
          <w:color w:val="000000" w:themeColor="text1"/>
        </w:rPr>
        <w:t xml:space="preserve">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diaplikasikan</w:t>
      </w:r>
      <w:proofErr w:type="spellEnd"/>
      <w:r w:rsidRPr="004F6BE8">
        <w:rPr>
          <w:color w:val="000000" w:themeColor="text1"/>
        </w:rPr>
        <w:t xml:space="preserve"> pada HTML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dapat</w:t>
      </w:r>
      <w:proofErr w:type="spellEnd"/>
      <w:r w:rsidRPr="004F6BE8">
        <w:rPr>
          <w:color w:val="000000" w:themeColor="text1"/>
        </w:rPr>
        <w:t xml:space="preserve"> </w:t>
      </w:r>
      <w:proofErr w:type="spellStart"/>
      <w:r w:rsidRPr="004F6BE8">
        <w:rPr>
          <w:color w:val="000000" w:themeColor="text1"/>
        </w:rPr>
        <w:t>menampilkan</w:t>
      </w:r>
      <w:proofErr w:type="spellEnd"/>
      <w:r w:rsidRPr="004F6BE8">
        <w:rPr>
          <w:color w:val="000000" w:themeColor="text1"/>
        </w:rPr>
        <w:t xml:space="preserve"> website yang </w:t>
      </w:r>
      <w:proofErr w:type="spellStart"/>
      <w:r w:rsidRPr="004F6BE8">
        <w:rPr>
          <w:color w:val="000000" w:themeColor="text1"/>
        </w:rPr>
        <w:t>lebih</w:t>
      </w:r>
      <w:proofErr w:type="spellEnd"/>
      <w:r w:rsidRPr="004F6BE8">
        <w:rPr>
          <w:color w:val="000000" w:themeColor="text1"/>
        </w:rPr>
        <w:t xml:space="preserve"> </w:t>
      </w:r>
      <w:proofErr w:type="spellStart"/>
      <w:r w:rsidRPr="004F6BE8">
        <w:rPr>
          <w:color w:val="000000" w:themeColor="text1"/>
        </w:rPr>
        <w:t>menarik</w:t>
      </w:r>
      <w:proofErr w:type="spellEnd"/>
      <w:r w:rsidRPr="004F6BE8">
        <w:rPr>
          <w:color w:val="000000" w:themeColor="text1"/>
        </w:rPr>
        <w:t>. </w:t>
      </w:r>
    </w:p>
    <w:p w14:paraId="5AA097EE"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t>Sebagai</w:t>
      </w:r>
      <w:proofErr w:type="spellEnd"/>
      <w:r w:rsidRPr="004F6BE8">
        <w:rPr>
          <w:color w:val="000000" w:themeColor="text1"/>
        </w:rPr>
        <w:t xml:space="preserve"> </w:t>
      </w:r>
      <w:proofErr w:type="spellStart"/>
      <w:r w:rsidRPr="004F6BE8">
        <w:rPr>
          <w:color w:val="000000" w:themeColor="text1"/>
        </w:rPr>
        <w:t>contoh</w:t>
      </w:r>
      <w:proofErr w:type="spellEnd"/>
      <w:r w:rsidRPr="004F6BE8">
        <w:rPr>
          <w:color w:val="000000" w:themeColor="text1"/>
        </w:rPr>
        <w:t xml:space="preserve">, </w:t>
      </w:r>
      <w:proofErr w:type="spellStart"/>
      <w:r w:rsidRPr="004F6BE8">
        <w:rPr>
          <w:color w:val="000000" w:themeColor="text1"/>
        </w:rPr>
        <w:t>tampilan</w:t>
      </w:r>
      <w:proofErr w:type="spellEnd"/>
      <w:r w:rsidRPr="004F6BE8">
        <w:rPr>
          <w:color w:val="000000" w:themeColor="text1"/>
        </w:rPr>
        <w:t xml:space="preserve"> website </w:t>
      </w:r>
      <w:proofErr w:type="spellStart"/>
      <w:r w:rsidRPr="004F6BE8">
        <w:rPr>
          <w:color w:val="000000" w:themeColor="text1"/>
        </w:rPr>
        <w:t>dapat</w:t>
      </w:r>
      <w:proofErr w:type="spellEnd"/>
      <w:r w:rsidRPr="004F6BE8">
        <w:rPr>
          <w:color w:val="000000" w:themeColor="text1"/>
        </w:rPr>
        <w:t xml:space="preserve"> </w:t>
      </w:r>
      <w:proofErr w:type="spellStart"/>
      <w:r w:rsidRPr="004F6BE8">
        <w:rPr>
          <w:color w:val="000000" w:themeColor="text1"/>
        </w:rPr>
        <w:t>lebih</w:t>
      </w:r>
      <w:proofErr w:type="spellEnd"/>
      <w:r w:rsidRPr="004F6BE8">
        <w:rPr>
          <w:color w:val="000000" w:themeColor="text1"/>
        </w:rPr>
        <w:t xml:space="preserve"> </w:t>
      </w:r>
      <w:proofErr w:type="spellStart"/>
      <w:r w:rsidRPr="004F6BE8">
        <w:rPr>
          <w:color w:val="000000" w:themeColor="text1"/>
        </w:rPr>
        <w:t>berwarna</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w:t>
      </w:r>
      <w:hyperlink r:id="rId34" w:tgtFrame="_blank" w:history="1">
        <w:r w:rsidRPr="004F6BE8">
          <w:rPr>
            <w:rStyle w:val="Hyperlink"/>
            <w:color w:val="000000" w:themeColor="text1"/>
          </w:rPr>
          <w:t>CSS</w:t>
        </w:r>
      </w:hyperlink>
      <w:r w:rsidRPr="004F6BE8">
        <w:rPr>
          <w:color w:val="000000" w:themeColor="text1"/>
        </w:rPr>
        <w:t xml:space="preserve">. </w:t>
      </w:r>
      <w:proofErr w:type="spellStart"/>
      <w:r w:rsidRPr="004F6BE8">
        <w:rPr>
          <w:color w:val="000000" w:themeColor="text1"/>
        </w:rPr>
        <w:t>Lalu</w:t>
      </w:r>
      <w:proofErr w:type="spellEnd"/>
      <w:r w:rsidRPr="004F6BE8">
        <w:rPr>
          <w:color w:val="000000" w:themeColor="text1"/>
        </w:rPr>
        <w:t xml:space="preserve"> website </w:t>
      </w:r>
      <w:proofErr w:type="spellStart"/>
      <w:r w:rsidRPr="004F6BE8">
        <w:rPr>
          <w:color w:val="000000" w:themeColor="text1"/>
        </w:rPr>
        <w:t>menampilkan</w:t>
      </w:r>
      <w:proofErr w:type="spellEnd"/>
      <w:r w:rsidRPr="004F6BE8">
        <w:rPr>
          <w:color w:val="000000" w:themeColor="text1"/>
        </w:rPr>
        <w:t xml:space="preserve"> </w:t>
      </w:r>
      <w:proofErr w:type="spellStart"/>
      <w:r w:rsidRPr="004F6BE8">
        <w:rPr>
          <w:color w:val="000000" w:themeColor="text1"/>
        </w:rPr>
        <w:t>banyak</w:t>
      </w:r>
      <w:proofErr w:type="spellEnd"/>
      <w:r w:rsidRPr="004F6BE8">
        <w:rPr>
          <w:color w:val="000000" w:themeColor="text1"/>
        </w:rPr>
        <w:t xml:space="preserve"> </w:t>
      </w:r>
      <w:proofErr w:type="spellStart"/>
      <w:r w:rsidRPr="004F6BE8">
        <w:rPr>
          <w:color w:val="000000" w:themeColor="text1"/>
        </w:rPr>
        <w:t>fitur</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xml:space="preserve"> </w:t>
      </w:r>
      <w:proofErr w:type="spellStart"/>
      <w:r w:rsidRPr="004F6BE8">
        <w:rPr>
          <w:color w:val="000000" w:themeColor="text1"/>
        </w:rPr>
        <w:t>bahasa</w:t>
      </w:r>
      <w:proofErr w:type="spellEnd"/>
      <w:r w:rsidRPr="004F6BE8">
        <w:rPr>
          <w:color w:val="000000" w:themeColor="text1"/>
        </w:rPr>
        <w:t xml:space="preserve"> </w:t>
      </w:r>
      <w:proofErr w:type="spellStart"/>
      <w:r w:rsidRPr="004F6BE8">
        <w:rPr>
          <w:color w:val="000000" w:themeColor="text1"/>
        </w:rPr>
        <w:t>pemrograman</w:t>
      </w:r>
      <w:proofErr w:type="spellEnd"/>
      <w:r w:rsidRPr="004F6BE8">
        <w:rPr>
          <w:color w:val="000000" w:themeColor="text1"/>
        </w:rPr>
        <w:t xml:space="preserve"> </w:t>
      </w:r>
      <w:proofErr w:type="spellStart"/>
      <w:r w:rsidRPr="004F6BE8">
        <w:rPr>
          <w:color w:val="000000" w:themeColor="text1"/>
        </w:rPr>
        <w:t>Javascript</w:t>
      </w:r>
      <w:proofErr w:type="spellEnd"/>
      <w:r w:rsidRPr="004F6BE8">
        <w:rPr>
          <w:color w:val="000000" w:themeColor="text1"/>
        </w:rPr>
        <w:t>, </w:t>
      </w:r>
      <w:hyperlink r:id="rId35" w:tgtFrame="_blank" w:history="1">
        <w:r w:rsidRPr="004F6BE8">
          <w:rPr>
            <w:rStyle w:val="Hyperlink"/>
            <w:color w:val="000000" w:themeColor="text1"/>
          </w:rPr>
          <w:t>PHP</w:t>
        </w:r>
      </w:hyperlink>
      <w:r w:rsidRPr="004F6BE8">
        <w:rPr>
          <w:color w:val="000000" w:themeColor="text1"/>
        </w:rPr>
        <w:t xml:space="preserve">, </w:t>
      </w:r>
      <w:proofErr w:type="spellStart"/>
      <w:r w:rsidRPr="004F6BE8">
        <w:rPr>
          <w:color w:val="000000" w:themeColor="text1"/>
        </w:rPr>
        <w:t>atau</w:t>
      </w:r>
      <w:proofErr w:type="spellEnd"/>
      <w:r w:rsidRPr="004F6BE8">
        <w:rPr>
          <w:color w:val="000000" w:themeColor="text1"/>
        </w:rPr>
        <w:t xml:space="preserve"> </w:t>
      </w:r>
      <w:proofErr w:type="spellStart"/>
      <w:r w:rsidRPr="004F6BE8">
        <w:rPr>
          <w:color w:val="000000" w:themeColor="text1"/>
        </w:rPr>
        <w:t>lainnya</w:t>
      </w:r>
      <w:proofErr w:type="spellEnd"/>
      <w:r w:rsidRPr="004F6BE8">
        <w:rPr>
          <w:color w:val="000000" w:themeColor="text1"/>
        </w:rPr>
        <w:t>. </w:t>
      </w:r>
    </w:p>
    <w:p w14:paraId="5DF17434" w14:textId="77777777" w:rsidR="009005EB" w:rsidRPr="004F6BE8" w:rsidRDefault="009005EB" w:rsidP="00FE24AC">
      <w:pPr>
        <w:pStyle w:val="NormalWeb"/>
        <w:spacing w:line="360" w:lineRule="auto"/>
        <w:jc w:val="both"/>
        <w:rPr>
          <w:color w:val="000000" w:themeColor="text1"/>
        </w:rPr>
      </w:pPr>
      <w:r w:rsidRPr="004F6BE8">
        <w:rPr>
          <w:color w:val="000000" w:themeColor="text1"/>
        </w:rPr>
        <w:t xml:space="preserve">3. </w:t>
      </w:r>
      <w:proofErr w:type="spellStart"/>
      <w:r w:rsidRPr="004F6BE8">
        <w:rPr>
          <w:color w:val="000000" w:themeColor="text1"/>
        </w:rPr>
        <w:t>Menandai</w:t>
      </w:r>
      <w:proofErr w:type="spellEnd"/>
      <w:r w:rsidRPr="004F6BE8">
        <w:rPr>
          <w:color w:val="000000" w:themeColor="text1"/>
        </w:rPr>
        <w:t xml:space="preserve"> </w:t>
      </w:r>
      <w:proofErr w:type="spellStart"/>
      <w:r w:rsidRPr="004F6BE8">
        <w:rPr>
          <w:color w:val="000000" w:themeColor="text1"/>
        </w:rPr>
        <w:t>Teks</w:t>
      </w:r>
      <w:proofErr w:type="spellEnd"/>
      <w:r w:rsidRPr="004F6BE8">
        <w:rPr>
          <w:color w:val="000000" w:themeColor="text1"/>
        </w:rPr>
        <w:t xml:space="preserve"> dan </w:t>
      </w:r>
      <w:proofErr w:type="spellStart"/>
      <w:r w:rsidRPr="004F6BE8">
        <w:rPr>
          <w:color w:val="000000" w:themeColor="text1"/>
        </w:rPr>
        <w:t>Bagian</w:t>
      </w:r>
      <w:proofErr w:type="spellEnd"/>
      <w:r w:rsidRPr="004F6BE8">
        <w:rPr>
          <w:color w:val="000000" w:themeColor="text1"/>
        </w:rPr>
        <w:t xml:space="preserve"> pada </w:t>
      </w:r>
      <w:proofErr w:type="spellStart"/>
      <w:r w:rsidRPr="004F6BE8">
        <w:rPr>
          <w:color w:val="000000" w:themeColor="text1"/>
        </w:rPr>
        <w:t>Halaman</w:t>
      </w:r>
      <w:proofErr w:type="spellEnd"/>
      <w:r w:rsidRPr="004F6BE8">
        <w:rPr>
          <w:color w:val="000000" w:themeColor="text1"/>
        </w:rPr>
        <w:t xml:space="preserve"> Website </w:t>
      </w:r>
    </w:p>
    <w:p w14:paraId="1303DA91"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t>Fungsi</w:t>
      </w:r>
      <w:proofErr w:type="spellEnd"/>
      <w:r w:rsidRPr="004F6BE8">
        <w:rPr>
          <w:color w:val="000000" w:themeColor="text1"/>
        </w:rPr>
        <w:t xml:space="preserve"> </w:t>
      </w:r>
      <w:proofErr w:type="spellStart"/>
      <w:r w:rsidRPr="004F6BE8">
        <w:rPr>
          <w:color w:val="000000" w:themeColor="text1"/>
        </w:rPr>
        <w:t>lainnya</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HTML </w:t>
      </w:r>
      <w:proofErr w:type="spellStart"/>
      <w:r w:rsidRPr="004F6BE8">
        <w:rPr>
          <w:color w:val="000000" w:themeColor="text1"/>
        </w:rPr>
        <w:t>ialah</w:t>
      </w:r>
      <w:proofErr w:type="spellEnd"/>
      <w:r w:rsidRPr="004F6BE8">
        <w:rPr>
          <w:color w:val="000000" w:themeColor="text1"/>
        </w:rPr>
        <w:t xml:space="preserve"> </w:t>
      </w:r>
      <w:proofErr w:type="spellStart"/>
      <w:r w:rsidRPr="004F6BE8">
        <w:rPr>
          <w:color w:val="000000" w:themeColor="text1"/>
        </w:rPr>
        <w:t>menjadi</w:t>
      </w:r>
      <w:proofErr w:type="spellEnd"/>
      <w:r w:rsidRPr="004F6BE8">
        <w:rPr>
          <w:color w:val="000000" w:themeColor="text1"/>
        </w:rPr>
        <w:t xml:space="preserve"> </w:t>
      </w:r>
      <w:proofErr w:type="spellStart"/>
      <w:r w:rsidRPr="004F6BE8">
        <w:rPr>
          <w:color w:val="000000" w:themeColor="text1"/>
        </w:rPr>
        <w:t>penanda</w:t>
      </w:r>
      <w:proofErr w:type="spellEnd"/>
      <w:r w:rsidRPr="004F6BE8">
        <w:rPr>
          <w:color w:val="000000" w:themeColor="text1"/>
        </w:rPr>
        <w:t xml:space="preserve"> </w:t>
      </w:r>
      <w:proofErr w:type="spellStart"/>
      <w:r w:rsidRPr="004F6BE8">
        <w:rPr>
          <w:color w:val="000000" w:themeColor="text1"/>
        </w:rPr>
        <w:t>teks</w:t>
      </w:r>
      <w:proofErr w:type="spellEnd"/>
      <w:r w:rsidRPr="004F6BE8">
        <w:rPr>
          <w:color w:val="000000" w:themeColor="text1"/>
        </w:rPr>
        <w:t xml:space="preserve"> dan </w:t>
      </w:r>
      <w:proofErr w:type="spellStart"/>
      <w:r w:rsidRPr="004F6BE8">
        <w:rPr>
          <w:color w:val="000000" w:themeColor="text1"/>
        </w:rPr>
        <w:t>bagian</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xml:space="preserve"> </w:t>
      </w:r>
      <w:proofErr w:type="spellStart"/>
      <w:r w:rsidRPr="004F6BE8">
        <w:rPr>
          <w:color w:val="000000" w:themeColor="text1"/>
        </w:rPr>
        <w:t>laman</w:t>
      </w:r>
      <w:proofErr w:type="spellEnd"/>
      <w:r w:rsidRPr="004F6BE8">
        <w:rPr>
          <w:color w:val="000000" w:themeColor="text1"/>
        </w:rPr>
        <w:t xml:space="preserve"> website. </w:t>
      </w:r>
      <w:proofErr w:type="spellStart"/>
      <w:r w:rsidRPr="004F6BE8">
        <w:rPr>
          <w:color w:val="000000" w:themeColor="text1"/>
        </w:rPr>
        <w:t>Semisal</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menandai</w:t>
      </w:r>
      <w:proofErr w:type="spellEnd"/>
      <w:r w:rsidRPr="004F6BE8">
        <w:rPr>
          <w:color w:val="000000" w:themeColor="text1"/>
        </w:rPr>
        <w:t xml:space="preserve"> </w:t>
      </w:r>
      <w:proofErr w:type="spellStart"/>
      <w:r w:rsidRPr="004F6BE8">
        <w:rPr>
          <w:color w:val="000000" w:themeColor="text1"/>
        </w:rPr>
        <w:t>kalimat</w:t>
      </w:r>
      <w:proofErr w:type="spellEnd"/>
      <w:r w:rsidRPr="004F6BE8">
        <w:rPr>
          <w:color w:val="000000" w:themeColor="text1"/>
        </w:rPr>
        <w:t xml:space="preserve"> </w:t>
      </w:r>
      <w:proofErr w:type="spellStart"/>
      <w:r w:rsidRPr="004F6BE8">
        <w:rPr>
          <w:color w:val="000000" w:themeColor="text1"/>
        </w:rPr>
        <w:t>cetak</w:t>
      </w:r>
      <w:proofErr w:type="spellEnd"/>
      <w:r w:rsidRPr="004F6BE8">
        <w:rPr>
          <w:color w:val="000000" w:themeColor="text1"/>
        </w:rPr>
        <w:t xml:space="preserve"> </w:t>
      </w:r>
      <w:proofErr w:type="spellStart"/>
      <w:r w:rsidRPr="004F6BE8">
        <w:rPr>
          <w:color w:val="000000" w:themeColor="text1"/>
        </w:rPr>
        <w:t>tebal</w:t>
      </w:r>
      <w:proofErr w:type="spellEnd"/>
      <w:r w:rsidRPr="004F6BE8">
        <w:rPr>
          <w:color w:val="000000" w:themeColor="text1"/>
        </w:rPr>
        <w:t xml:space="preserve"> dan miring </w:t>
      </w:r>
      <w:proofErr w:type="spellStart"/>
      <w:r w:rsidRPr="004F6BE8">
        <w:rPr>
          <w:color w:val="000000" w:themeColor="text1"/>
        </w:rPr>
        <w:t>hanya</w:t>
      </w:r>
      <w:proofErr w:type="spellEnd"/>
      <w:r w:rsidRPr="004F6BE8">
        <w:rPr>
          <w:color w:val="000000" w:themeColor="text1"/>
        </w:rPr>
        <w:t xml:space="preserve"> </w:t>
      </w:r>
      <w:proofErr w:type="spellStart"/>
      <w:r w:rsidRPr="004F6BE8">
        <w:rPr>
          <w:color w:val="000000" w:themeColor="text1"/>
        </w:rPr>
        <w:t>perlu</w:t>
      </w:r>
      <w:proofErr w:type="spellEnd"/>
      <w:r w:rsidRPr="004F6BE8">
        <w:rPr>
          <w:color w:val="000000" w:themeColor="text1"/>
        </w:rPr>
        <w:t xml:space="preserve"> </w:t>
      </w:r>
      <w:proofErr w:type="spellStart"/>
      <w:r w:rsidRPr="004F6BE8">
        <w:rPr>
          <w:color w:val="000000" w:themeColor="text1"/>
        </w:rPr>
        <w:t>diberi</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&lt;bold&gt;, &lt;italic&gt;. </w:t>
      </w:r>
    </w:p>
    <w:p w14:paraId="15E4A0D4"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lastRenderedPageBreak/>
        <w:t>Selain</w:t>
      </w:r>
      <w:proofErr w:type="spellEnd"/>
      <w:r w:rsidRPr="004F6BE8">
        <w:rPr>
          <w:color w:val="000000" w:themeColor="text1"/>
        </w:rPr>
        <w:t xml:space="preserve"> </w:t>
      </w:r>
      <w:proofErr w:type="spellStart"/>
      <w:r w:rsidRPr="004F6BE8">
        <w:rPr>
          <w:color w:val="000000" w:themeColor="text1"/>
        </w:rPr>
        <w:t>itu</w:t>
      </w:r>
      <w:proofErr w:type="spellEnd"/>
      <w:r w:rsidRPr="004F6BE8">
        <w:rPr>
          <w:color w:val="000000" w:themeColor="text1"/>
        </w:rPr>
        <w:t xml:space="preserve">, HTML juga </w:t>
      </w:r>
      <w:proofErr w:type="spellStart"/>
      <w:r w:rsidRPr="004F6BE8">
        <w:rPr>
          <w:color w:val="000000" w:themeColor="text1"/>
        </w:rPr>
        <w:t>berfungsi</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menandai</w:t>
      </w:r>
      <w:proofErr w:type="spellEnd"/>
      <w:r w:rsidRPr="004F6BE8">
        <w:rPr>
          <w:color w:val="000000" w:themeColor="text1"/>
        </w:rPr>
        <w:t xml:space="preserve"> </w:t>
      </w:r>
      <w:proofErr w:type="spellStart"/>
      <w:r w:rsidRPr="004F6BE8">
        <w:rPr>
          <w:color w:val="000000" w:themeColor="text1"/>
        </w:rPr>
        <w:t>bagian</w:t>
      </w:r>
      <w:proofErr w:type="spellEnd"/>
      <w:r w:rsidRPr="004F6BE8">
        <w:rPr>
          <w:color w:val="000000" w:themeColor="text1"/>
        </w:rPr>
        <w:t xml:space="preserve"> pada website. </w:t>
      </w:r>
      <w:proofErr w:type="spellStart"/>
      <w:r w:rsidRPr="004F6BE8">
        <w:rPr>
          <w:color w:val="000000" w:themeColor="text1"/>
        </w:rPr>
        <w:t>Misalnya</w:t>
      </w:r>
      <w:proofErr w:type="spellEnd"/>
      <w:r w:rsidRPr="004F6BE8">
        <w:rPr>
          <w:color w:val="000000" w:themeColor="text1"/>
        </w:rPr>
        <w:t xml:space="preserve"> </w:t>
      </w:r>
      <w:proofErr w:type="spellStart"/>
      <w:r w:rsidRPr="004F6BE8">
        <w:rPr>
          <w:color w:val="000000" w:themeColor="text1"/>
        </w:rPr>
        <w:t>bagian</w:t>
      </w:r>
      <w:proofErr w:type="spellEnd"/>
      <w:r w:rsidRPr="004F6BE8">
        <w:rPr>
          <w:color w:val="000000" w:themeColor="text1"/>
        </w:rPr>
        <w:t xml:space="preserve"> header, main, footer, dan navigation. </w:t>
      </w:r>
      <w:proofErr w:type="spellStart"/>
      <w:r w:rsidRPr="004F6BE8">
        <w:rPr>
          <w:color w:val="000000" w:themeColor="text1"/>
        </w:rPr>
        <w:t>Sehingga</w:t>
      </w:r>
      <w:proofErr w:type="spellEnd"/>
      <w:r w:rsidRPr="004F6BE8">
        <w:rPr>
          <w:color w:val="000000" w:themeColor="text1"/>
        </w:rPr>
        <w:t xml:space="preserve"> </w:t>
      </w:r>
      <w:proofErr w:type="spellStart"/>
      <w:r w:rsidRPr="004F6BE8">
        <w:rPr>
          <w:color w:val="000000" w:themeColor="text1"/>
        </w:rPr>
        <w:t>lebih</w:t>
      </w:r>
      <w:proofErr w:type="spellEnd"/>
      <w:r w:rsidRPr="004F6BE8">
        <w:rPr>
          <w:color w:val="000000" w:themeColor="text1"/>
        </w:rPr>
        <w:t xml:space="preserve"> </w:t>
      </w:r>
      <w:proofErr w:type="spellStart"/>
      <w:r w:rsidRPr="004F6BE8">
        <w:rPr>
          <w:color w:val="000000" w:themeColor="text1"/>
        </w:rPr>
        <w:t>memudahkan</w:t>
      </w:r>
      <w:proofErr w:type="spellEnd"/>
      <w:r w:rsidRPr="004F6BE8">
        <w:rPr>
          <w:color w:val="000000" w:themeColor="text1"/>
        </w:rPr>
        <w:t xml:space="preserve"> </w:t>
      </w:r>
      <w:proofErr w:type="spellStart"/>
      <w:r w:rsidRPr="004F6BE8">
        <w:rPr>
          <w:color w:val="000000" w:themeColor="text1"/>
        </w:rPr>
        <w:t>pembuatan</w:t>
      </w:r>
      <w:proofErr w:type="spellEnd"/>
      <w:r w:rsidRPr="004F6BE8">
        <w:rPr>
          <w:color w:val="000000" w:themeColor="text1"/>
        </w:rPr>
        <w:t xml:space="preserve"> website. </w:t>
      </w:r>
    </w:p>
    <w:p w14:paraId="7EFAA8AC" w14:textId="77777777" w:rsidR="009005EB" w:rsidRPr="004F6BE8" w:rsidRDefault="009005EB" w:rsidP="00FE24AC">
      <w:pPr>
        <w:pStyle w:val="NormalWeb"/>
        <w:spacing w:line="360" w:lineRule="auto"/>
        <w:jc w:val="both"/>
        <w:rPr>
          <w:color w:val="000000" w:themeColor="text1"/>
        </w:rPr>
      </w:pPr>
      <w:r w:rsidRPr="004F6BE8">
        <w:rPr>
          <w:color w:val="000000" w:themeColor="text1"/>
        </w:rPr>
        <w:t xml:space="preserve">4. </w:t>
      </w:r>
      <w:proofErr w:type="spellStart"/>
      <w:r w:rsidRPr="004F6BE8">
        <w:rPr>
          <w:color w:val="000000" w:themeColor="text1"/>
        </w:rPr>
        <w:t>Menampilkan</w:t>
      </w:r>
      <w:proofErr w:type="spellEnd"/>
      <w:r w:rsidRPr="004F6BE8">
        <w:rPr>
          <w:color w:val="000000" w:themeColor="text1"/>
        </w:rPr>
        <w:t xml:space="preserve"> Multimedia di Website </w:t>
      </w:r>
    </w:p>
    <w:p w14:paraId="7125CF82" w14:textId="77777777" w:rsidR="009005EB" w:rsidRPr="004F6BE8" w:rsidRDefault="009005EB" w:rsidP="00FE24AC">
      <w:pPr>
        <w:pStyle w:val="NormalWeb"/>
        <w:shd w:val="clear" w:color="auto" w:fill="FFFFFF"/>
        <w:spacing w:line="360" w:lineRule="auto"/>
        <w:jc w:val="both"/>
        <w:rPr>
          <w:color w:val="000000" w:themeColor="text1"/>
        </w:rPr>
      </w:pPr>
      <w:proofErr w:type="spellStart"/>
      <w:r w:rsidRPr="004F6BE8">
        <w:rPr>
          <w:color w:val="000000" w:themeColor="text1"/>
        </w:rPr>
        <w:t>Supaya</w:t>
      </w:r>
      <w:proofErr w:type="spellEnd"/>
      <w:r w:rsidRPr="004F6BE8">
        <w:rPr>
          <w:color w:val="000000" w:themeColor="text1"/>
        </w:rPr>
        <w:t xml:space="preserve"> website </w:t>
      </w:r>
      <w:proofErr w:type="spellStart"/>
      <w:r w:rsidRPr="004F6BE8">
        <w:rPr>
          <w:color w:val="000000" w:themeColor="text1"/>
        </w:rPr>
        <w:t>tidak</w:t>
      </w:r>
      <w:proofErr w:type="spellEnd"/>
      <w:r w:rsidRPr="004F6BE8">
        <w:rPr>
          <w:color w:val="000000" w:themeColor="text1"/>
        </w:rPr>
        <w:t xml:space="preserve"> </w:t>
      </w:r>
      <w:proofErr w:type="spellStart"/>
      <w:r w:rsidRPr="004F6BE8">
        <w:rPr>
          <w:color w:val="000000" w:themeColor="text1"/>
        </w:rPr>
        <w:t>membosankan</w:t>
      </w:r>
      <w:proofErr w:type="spellEnd"/>
      <w:r w:rsidRPr="004F6BE8">
        <w:rPr>
          <w:color w:val="000000" w:themeColor="text1"/>
        </w:rPr>
        <w:t xml:space="preserve">, Anda </w:t>
      </w:r>
      <w:proofErr w:type="spellStart"/>
      <w:r w:rsidRPr="004F6BE8">
        <w:rPr>
          <w:color w:val="000000" w:themeColor="text1"/>
        </w:rPr>
        <w:t>tentu</w:t>
      </w:r>
      <w:proofErr w:type="spellEnd"/>
      <w:r w:rsidRPr="004F6BE8">
        <w:rPr>
          <w:color w:val="000000" w:themeColor="text1"/>
        </w:rPr>
        <w:t xml:space="preserve"> </w:t>
      </w:r>
      <w:proofErr w:type="spellStart"/>
      <w:r w:rsidRPr="004F6BE8">
        <w:rPr>
          <w:color w:val="000000" w:themeColor="text1"/>
        </w:rPr>
        <w:t>perlu</w:t>
      </w:r>
      <w:proofErr w:type="spellEnd"/>
      <w:r w:rsidRPr="004F6BE8">
        <w:rPr>
          <w:color w:val="000000" w:themeColor="text1"/>
        </w:rPr>
        <w:t xml:space="preserve"> </w:t>
      </w:r>
      <w:proofErr w:type="spellStart"/>
      <w:r w:rsidRPr="004F6BE8">
        <w:rPr>
          <w:color w:val="000000" w:themeColor="text1"/>
        </w:rPr>
        <w:t>menambahkan</w:t>
      </w:r>
      <w:proofErr w:type="spellEnd"/>
      <w:r w:rsidRPr="004F6BE8">
        <w:rPr>
          <w:color w:val="000000" w:themeColor="text1"/>
        </w:rPr>
        <w:t xml:space="preserve"> </w:t>
      </w:r>
      <w:proofErr w:type="spellStart"/>
      <w:r w:rsidRPr="004F6BE8">
        <w:rPr>
          <w:color w:val="000000" w:themeColor="text1"/>
        </w:rPr>
        <w:t>gambar</w:t>
      </w:r>
      <w:proofErr w:type="spellEnd"/>
      <w:r w:rsidRPr="004F6BE8">
        <w:rPr>
          <w:color w:val="000000" w:themeColor="text1"/>
        </w:rPr>
        <w:t xml:space="preserve">, video, </w:t>
      </w:r>
      <w:proofErr w:type="spellStart"/>
      <w:r w:rsidRPr="004F6BE8">
        <w:rPr>
          <w:color w:val="000000" w:themeColor="text1"/>
        </w:rPr>
        <w:t>tabel</w:t>
      </w:r>
      <w:proofErr w:type="spellEnd"/>
      <w:r w:rsidRPr="004F6BE8">
        <w:rPr>
          <w:color w:val="000000" w:themeColor="text1"/>
        </w:rPr>
        <w:t xml:space="preserve">, dan media </w:t>
      </w:r>
      <w:proofErr w:type="spellStart"/>
      <w:r w:rsidRPr="004F6BE8">
        <w:rPr>
          <w:color w:val="000000" w:themeColor="text1"/>
        </w:rPr>
        <w:t>lainnya</w:t>
      </w:r>
      <w:proofErr w:type="spellEnd"/>
      <w:r w:rsidRPr="004F6BE8">
        <w:rPr>
          <w:color w:val="000000" w:themeColor="text1"/>
        </w:rPr>
        <w:t xml:space="preserve">, </w:t>
      </w:r>
      <w:proofErr w:type="spellStart"/>
      <w:r w:rsidRPr="004F6BE8">
        <w:rPr>
          <w:color w:val="000000" w:themeColor="text1"/>
        </w:rPr>
        <w:t>bukan</w:t>
      </w:r>
      <w:proofErr w:type="spellEnd"/>
      <w:r w:rsidRPr="004F6BE8">
        <w:rPr>
          <w:color w:val="000000" w:themeColor="text1"/>
        </w:rPr>
        <w:t xml:space="preserve">? Nah </w:t>
      </w:r>
      <w:proofErr w:type="spellStart"/>
      <w:r w:rsidRPr="004F6BE8">
        <w:rPr>
          <w:color w:val="000000" w:themeColor="text1"/>
        </w:rPr>
        <w:t>dengan</w:t>
      </w:r>
      <w:proofErr w:type="spellEnd"/>
      <w:r w:rsidRPr="004F6BE8">
        <w:rPr>
          <w:color w:val="000000" w:themeColor="text1"/>
        </w:rPr>
        <w:t xml:space="preserve"> HTML, Anda </w:t>
      </w:r>
      <w:proofErr w:type="spellStart"/>
      <w:r w:rsidRPr="004F6BE8">
        <w:rPr>
          <w:color w:val="000000" w:themeColor="text1"/>
        </w:rPr>
        <w:t>bisa</w:t>
      </w:r>
      <w:proofErr w:type="spellEnd"/>
      <w:r w:rsidRPr="004F6BE8">
        <w:rPr>
          <w:color w:val="000000" w:themeColor="text1"/>
        </w:rPr>
        <w:t xml:space="preserve"> </w:t>
      </w:r>
      <w:proofErr w:type="spellStart"/>
      <w:r w:rsidRPr="004F6BE8">
        <w:rPr>
          <w:color w:val="000000" w:themeColor="text1"/>
        </w:rPr>
        <w:t>menampilkan</w:t>
      </w:r>
      <w:proofErr w:type="spellEnd"/>
      <w:r w:rsidRPr="004F6BE8">
        <w:rPr>
          <w:color w:val="000000" w:themeColor="text1"/>
        </w:rPr>
        <w:t xml:space="preserve"> </w:t>
      </w:r>
      <w:proofErr w:type="spellStart"/>
      <w:r w:rsidRPr="004F6BE8">
        <w:rPr>
          <w:color w:val="000000" w:themeColor="text1"/>
        </w:rPr>
        <w:t>berbagai</w:t>
      </w:r>
      <w:proofErr w:type="spellEnd"/>
      <w:r w:rsidRPr="004F6BE8">
        <w:rPr>
          <w:color w:val="000000" w:themeColor="text1"/>
        </w:rPr>
        <w:t xml:space="preserve"> media </w:t>
      </w:r>
      <w:proofErr w:type="spellStart"/>
      <w:r w:rsidRPr="004F6BE8">
        <w:rPr>
          <w:color w:val="000000" w:themeColor="text1"/>
        </w:rPr>
        <w:t>sesuai</w:t>
      </w:r>
      <w:proofErr w:type="spellEnd"/>
      <w:r w:rsidRPr="004F6BE8">
        <w:rPr>
          <w:color w:val="000000" w:themeColor="text1"/>
        </w:rPr>
        <w:t xml:space="preserve"> </w:t>
      </w:r>
      <w:proofErr w:type="spellStart"/>
      <w:r w:rsidRPr="004F6BE8">
        <w:rPr>
          <w:color w:val="000000" w:themeColor="text1"/>
        </w:rPr>
        <w:t>kebutuhan</w:t>
      </w:r>
      <w:proofErr w:type="spellEnd"/>
      <w:r w:rsidRPr="004F6BE8">
        <w:rPr>
          <w:color w:val="000000" w:themeColor="text1"/>
        </w:rPr>
        <w:t>.  </w:t>
      </w:r>
    </w:p>
    <w:p w14:paraId="5296A656" w14:textId="77777777" w:rsidR="009005EB" w:rsidRPr="004F6BE8" w:rsidRDefault="009005EB" w:rsidP="00FE24AC">
      <w:pPr>
        <w:pStyle w:val="NormalWeb"/>
        <w:spacing w:line="360" w:lineRule="auto"/>
        <w:jc w:val="both"/>
        <w:rPr>
          <w:color w:val="000000" w:themeColor="text1"/>
        </w:rPr>
      </w:pPr>
      <w:r w:rsidRPr="004F6BE8">
        <w:rPr>
          <w:color w:val="000000" w:themeColor="text1"/>
        </w:rPr>
        <w:t xml:space="preserve">5. </w:t>
      </w:r>
      <w:proofErr w:type="spellStart"/>
      <w:r w:rsidRPr="004F6BE8">
        <w:rPr>
          <w:color w:val="000000" w:themeColor="text1"/>
        </w:rPr>
        <w:t>Mengarahkan</w:t>
      </w:r>
      <w:proofErr w:type="spellEnd"/>
      <w:r w:rsidRPr="004F6BE8">
        <w:rPr>
          <w:color w:val="000000" w:themeColor="text1"/>
        </w:rPr>
        <w:t xml:space="preserve"> </w:t>
      </w:r>
      <w:proofErr w:type="spellStart"/>
      <w:r w:rsidRPr="004F6BE8">
        <w:rPr>
          <w:color w:val="000000" w:themeColor="text1"/>
        </w:rPr>
        <w:t>Pengguna</w:t>
      </w:r>
      <w:proofErr w:type="spellEnd"/>
      <w:r w:rsidRPr="004F6BE8">
        <w:rPr>
          <w:color w:val="000000" w:themeColor="text1"/>
        </w:rPr>
        <w:t xml:space="preserve"> </w:t>
      </w:r>
      <w:proofErr w:type="spellStart"/>
      <w:r w:rsidRPr="004F6BE8">
        <w:rPr>
          <w:color w:val="000000" w:themeColor="text1"/>
        </w:rPr>
        <w:t>ke</w:t>
      </w:r>
      <w:proofErr w:type="spellEnd"/>
      <w:r w:rsidRPr="004F6BE8">
        <w:rPr>
          <w:color w:val="000000" w:themeColor="text1"/>
        </w:rPr>
        <w:t xml:space="preserve"> </w:t>
      </w:r>
      <w:proofErr w:type="spellStart"/>
      <w:r w:rsidRPr="004F6BE8">
        <w:rPr>
          <w:color w:val="000000" w:themeColor="text1"/>
        </w:rPr>
        <w:t>Halaman</w:t>
      </w:r>
      <w:proofErr w:type="spellEnd"/>
      <w:r w:rsidRPr="004F6BE8">
        <w:rPr>
          <w:color w:val="000000" w:themeColor="text1"/>
        </w:rPr>
        <w:t xml:space="preserve"> Website Lain</w:t>
      </w:r>
    </w:p>
    <w:p w14:paraId="7637C137" w14:textId="6E486AC0" w:rsidR="004008E1" w:rsidRPr="004F6BE8" w:rsidRDefault="009005EB" w:rsidP="004F6BE8">
      <w:pPr>
        <w:pStyle w:val="NormalWeb"/>
        <w:shd w:val="clear" w:color="auto" w:fill="FFFFFF"/>
        <w:spacing w:line="360" w:lineRule="auto"/>
        <w:jc w:val="both"/>
        <w:rPr>
          <w:color w:val="000000" w:themeColor="text1"/>
        </w:rPr>
      </w:pPr>
      <w:proofErr w:type="spellStart"/>
      <w:r w:rsidRPr="004F6BE8">
        <w:rPr>
          <w:color w:val="000000" w:themeColor="text1"/>
        </w:rPr>
        <w:t>Seiring</w:t>
      </w:r>
      <w:proofErr w:type="spellEnd"/>
      <w:r w:rsidRPr="004F6BE8">
        <w:rPr>
          <w:color w:val="000000" w:themeColor="text1"/>
        </w:rPr>
        <w:t xml:space="preserve"> </w:t>
      </w:r>
      <w:proofErr w:type="spellStart"/>
      <w:r w:rsidRPr="004F6BE8">
        <w:rPr>
          <w:color w:val="000000" w:themeColor="text1"/>
        </w:rPr>
        <w:t>perkembangannya</w:t>
      </w:r>
      <w:proofErr w:type="spellEnd"/>
      <w:r w:rsidRPr="004F6BE8">
        <w:rPr>
          <w:color w:val="000000" w:themeColor="text1"/>
        </w:rPr>
        <w:t xml:space="preserve">, HTML </w:t>
      </w:r>
      <w:proofErr w:type="spellStart"/>
      <w:r w:rsidRPr="004F6BE8">
        <w:rPr>
          <w:color w:val="000000" w:themeColor="text1"/>
        </w:rPr>
        <w:t>kini</w:t>
      </w:r>
      <w:proofErr w:type="spellEnd"/>
      <w:r w:rsidRPr="004F6BE8">
        <w:rPr>
          <w:color w:val="000000" w:themeColor="text1"/>
        </w:rPr>
        <w:t xml:space="preserve"> juga </w:t>
      </w:r>
      <w:proofErr w:type="spellStart"/>
      <w:r w:rsidRPr="004F6BE8">
        <w:rPr>
          <w:color w:val="000000" w:themeColor="text1"/>
        </w:rPr>
        <w:t>berfungsi</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mengarahkan</w:t>
      </w:r>
      <w:proofErr w:type="spellEnd"/>
      <w:r w:rsidRPr="004F6BE8">
        <w:rPr>
          <w:color w:val="000000" w:themeColor="text1"/>
        </w:rPr>
        <w:t xml:space="preserve"> </w:t>
      </w:r>
      <w:proofErr w:type="spellStart"/>
      <w:r w:rsidRPr="004F6BE8">
        <w:rPr>
          <w:color w:val="000000" w:themeColor="text1"/>
        </w:rPr>
        <w:t>pengguna</w:t>
      </w:r>
      <w:proofErr w:type="spellEnd"/>
      <w:r w:rsidRPr="004F6BE8">
        <w:rPr>
          <w:color w:val="000000" w:themeColor="text1"/>
        </w:rPr>
        <w:t xml:space="preserve"> </w:t>
      </w:r>
      <w:proofErr w:type="spellStart"/>
      <w:r w:rsidRPr="004F6BE8">
        <w:rPr>
          <w:color w:val="000000" w:themeColor="text1"/>
        </w:rPr>
        <w:t>ke</w:t>
      </w:r>
      <w:proofErr w:type="spellEnd"/>
      <w:r w:rsidRPr="004F6BE8">
        <w:rPr>
          <w:color w:val="000000" w:themeColor="text1"/>
        </w:rPr>
        <w:t xml:space="preserve"> </w:t>
      </w:r>
      <w:proofErr w:type="spellStart"/>
      <w:r w:rsidRPr="004F6BE8">
        <w:rPr>
          <w:color w:val="000000" w:themeColor="text1"/>
        </w:rPr>
        <w:t>halaman</w:t>
      </w:r>
      <w:proofErr w:type="spellEnd"/>
      <w:r w:rsidRPr="004F6BE8">
        <w:rPr>
          <w:color w:val="000000" w:themeColor="text1"/>
        </w:rPr>
        <w:t xml:space="preserve"> </w:t>
      </w:r>
      <w:proofErr w:type="spellStart"/>
      <w:r w:rsidRPr="004F6BE8">
        <w:rPr>
          <w:color w:val="000000" w:themeColor="text1"/>
        </w:rPr>
        <w:t>atau</w:t>
      </w:r>
      <w:proofErr w:type="spellEnd"/>
      <w:r w:rsidRPr="004F6BE8">
        <w:rPr>
          <w:color w:val="000000" w:themeColor="text1"/>
        </w:rPr>
        <w:t xml:space="preserve"> website lain </w:t>
      </w:r>
      <w:proofErr w:type="spellStart"/>
      <w:r w:rsidRPr="004F6BE8">
        <w:rPr>
          <w:color w:val="000000" w:themeColor="text1"/>
        </w:rPr>
        <w:t>melalui</w:t>
      </w:r>
      <w:proofErr w:type="spellEnd"/>
      <w:r w:rsidRPr="004F6BE8">
        <w:rPr>
          <w:color w:val="000000" w:themeColor="text1"/>
        </w:rPr>
        <w:t xml:space="preserve"> </w:t>
      </w:r>
      <w:proofErr w:type="spellStart"/>
      <w:r w:rsidRPr="004F6BE8">
        <w:rPr>
          <w:color w:val="000000" w:themeColor="text1"/>
        </w:rPr>
        <w:t>teks</w:t>
      </w:r>
      <w:proofErr w:type="spellEnd"/>
      <w:r w:rsidRPr="004F6BE8">
        <w:rPr>
          <w:color w:val="000000" w:themeColor="text1"/>
        </w:rPr>
        <w:t xml:space="preserve"> </w:t>
      </w:r>
      <w:proofErr w:type="spellStart"/>
      <w:r w:rsidRPr="004F6BE8">
        <w:rPr>
          <w:color w:val="000000" w:themeColor="text1"/>
        </w:rPr>
        <w:t>tertentu</w:t>
      </w:r>
      <w:proofErr w:type="spellEnd"/>
      <w:r w:rsidRPr="004F6BE8">
        <w:rPr>
          <w:color w:val="000000" w:themeColor="text1"/>
        </w:rPr>
        <w:t xml:space="preserve">. </w:t>
      </w:r>
      <w:proofErr w:type="spellStart"/>
      <w:r w:rsidRPr="004F6BE8">
        <w:rPr>
          <w:color w:val="000000" w:themeColor="text1"/>
        </w:rPr>
        <w:t>Fungsi</w:t>
      </w:r>
      <w:proofErr w:type="spellEnd"/>
      <w:r w:rsidRPr="004F6BE8">
        <w:rPr>
          <w:color w:val="000000" w:themeColor="text1"/>
        </w:rPr>
        <w:t xml:space="preserve"> </w:t>
      </w:r>
      <w:proofErr w:type="spellStart"/>
      <w:r w:rsidRPr="004F6BE8">
        <w:rPr>
          <w:color w:val="000000" w:themeColor="text1"/>
        </w:rPr>
        <w:t>tersebut</w:t>
      </w:r>
      <w:proofErr w:type="spellEnd"/>
      <w:r w:rsidRPr="004F6BE8">
        <w:rPr>
          <w:color w:val="000000" w:themeColor="text1"/>
        </w:rPr>
        <w:t xml:space="preserve"> juga </w:t>
      </w:r>
      <w:proofErr w:type="spellStart"/>
      <w:r w:rsidRPr="004F6BE8">
        <w:rPr>
          <w:color w:val="000000" w:themeColor="text1"/>
        </w:rPr>
        <w:t>bisa</w:t>
      </w:r>
      <w:proofErr w:type="spellEnd"/>
      <w:r w:rsidRPr="004F6BE8">
        <w:rPr>
          <w:color w:val="000000" w:themeColor="text1"/>
        </w:rPr>
        <w:t xml:space="preserve"> </w:t>
      </w:r>
      <w:proofErr w:type="spellStart"/>
      <w:r w:rsidRPr="004F6BE8">
        <w:rPr>
          <w:color w:val="000000" w:themeColor="text1"/>
        </w:rPr>
        <w:t>disebut</w:t>
      </w:r>
      <w:proofErr w:type="spellEnd"/>
      <w:r w:rsidRPr="004F6BE8">
        <w:rPr>
          <w:color w:val="000000" w:themeColor="text1"/>
        </w:rPr>
        <w:t> </w:t>
      </w:r>
      <w:r w:rsidRPr="004F6BE8">
        <w:rPr>
          <w:rStyle w:val="Strong"/>
          <w:color w:val="000000" w:themeColor="text1"/>
        </w:rPr>
        <w:t>hyperlink</w:t>
      </w:r>
      <w:r w:rsidRPr="004F6BE8">
        <w:rPr>
          <w:color w:val="000000" w:themeColor="text1"/>
        </w:rPr>
        <w:t xml:space="preserve">.  </w:t>
      </w:r>
      <w:proofErr w:type="spellStart"/>
      <w:r w:rsidRPr="004F6BE8">
        <w:rPr>
          <w:color w:val="000000" w:themeColor="text1"/>
        </w:rPr>
        <w:t>Misalnya</w:t>
      </w:r>
      <w:proofErr w:type="spellEnd"/>
      <w:r w:rsidRPr="004F6BE8">
        <w:rPr>
          <w:color w:val="000000" w:themeColor="text1"/>
        </w:rPr>
        <w:t xml:space="preserve"> </w:t>
      </w:r>
      <w:proofErr w:type="spellStart"/>
      <w:r w:rsidRPr="004F6BE8">
        <w:rPr>
          <w:color w:val="000000" w:themeColor="text1"/>
        </w:rPr>
        <w:t>seperti</w:t>
      </w:r>
      <w:proofErr w:type="spellEnd"/>
      <w:r w:rsidRPr="004F6BE8">
        <w:rPr>
          <w:color w:val="000000" w:themeColor="text1"/>
        </w:rPr>
        <w:t xml:space="preserve"> </w:t>
      </w:r>
      <w:proofErr w:type="spellStart"/>
      <w:r w:rsidRPr="004F6BE8">
        <w:rPr>
          <w:color w:val="000000" w:themeColor="text1"/>
        </w:rPr>
        <w:t>contoh</w:t>
      </w:r>
      <w:proofErr w:type="spellEnd"/>
      <w:r w:rsidRPr="004F6BE8">
        <w:rPr>
          <w:color w:val="000000" w:themeColor="text1"/>
        </w:rPr>
        <w:t xml:space="preserve"> </w:t>
      </w:r>
      <w:proofErr w:type="spellStart"/>
      <w:r w:rsidRPr="004F6BE8">
        <w:rPr>
          <w:color w:val="000000" w:themeColor="text1"/>
        </w:rPr>
        <w:t>gambar</w:t>
      </w:r>
      <w:proofErr w:type="spellEnd"/>
      <w:r w:rsidRPr="004F6BE8">
        <w:rPr>
          <w:color w:val="000000" w:themeColor="text1"/>
        </w:rPr>
        <w:t xml:space="preserve"> </w:t>
      </w:r>
      <w:proofErr w:type="spellStart"/>
      <w:r w:rsidRPr="004F6BE8">
        <w:rPr>
          <w:color w:val="000000" w:themeColor="text1"/>
        </w:rPr>
        <w:t>berikut</w:t>
      </w:r>
      <w:proofErr w:type="spellEnd"/>
      <w:r w:rsidRPr="004F6BE8">
        <w:rPr>
          <w:color w:val="000000" w:themeColor="text1"/>
        </w:rPr>
        <w:t>.</w:t>
      </w:r>
    </w:p>
    <w:p w14:paraId="670B978A" w14:textId="5A82F6E4" w:rsidR="000675E0" w:rsidRPr="004F6BE8" w:rsidRDefault="000675E0" w:rsidP="00FE24AC">
      <w:pPr>
        <w:pStyle w:val="Heading2"/>
        <w:spacing w:line="360" w:lineRule="auto"/>
        <w:rPr>
          <w:rStyle w:val="Hyperlink"/>
          <w:rFonts w:ascii="Times New Roman" w:hAnsi="Times New Roman"/>
          <w:i/>
          <w:iCs w:val="0"/>
          <w:color w:val="000000" w:themeColor="text1"/>
          <w:u w:val="none"/>
          <w:shd w:val="clear" w:color="auto" w:fill="FFFFFF" w:themeFill="background1"/>
        </w:rPr>
      </w:pPr>
      <w:bookmarkStart w:id="95" w:name="_Toc97046970"/>
      <w:r w:rsidRPr="004F6BE8">
        <w:rPr>
          <w:rStyle w:val="Hyperlink"/>
          <w:rFonts w:ascii="Times New Roman" w:hAnsi="Times New Roman"/>
          <w:i/>
          <w:iCs w:val="0"/>
          <w:color w:val="000000" w:themeColor="text1"/>
          <w:u w:val="none"/>
          <w:shd w:val="clear" w:color="auto" w:fill="FFFFFF" w:themeFill="background1"/>
        </w:rPr>
        <w:t>CSS</w:t>
      </w:r>
      <w:bookmarkEnd w:id="95"/>
    </w:p>
    <w:p w14:paraId="33801A14" w14:textId="77777777" w:rsidR="000675E0" w:rsidRPr="004F6BE8" w:rsidRDefault="000675E0" w:rsidP="00FE24AC">
      <w:pPr>
        <w:pStyle w:val="NormalWeb"/>
        <w:shd w:val="clear" w:color="auto" w:fill="FFFFFF"/>
        <w:spacing w:line="360" w:lineRule="auto"/>
        <w:jc w:val="both"/>
        <w:rPr>
          <w:color w:val="000000" w:themeColor="text1"/>
          <w:lang w:val="en-ID" w:eastAsia="en-ID"/>
        </w:rPr>
      </w:pPr>
      <w:r w:rsidRPr="004F6BE8">
        <w:rPr>
          <w:color w:val="000000" w:themeColor="text1"/>
        </w:rPr>
        <w:t xml:space="preserve">CSS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kepanjangaan</w:t>
      </w:r>
      <w:proofErr w:type="spellEnd"/>
      <w:r w:rsidRPr="004F6BE8">
        <w:rPr>
          <w:color w:val="000000" w:themeColor="text1"/>
        </w:rPr>
        <w:t xml:space="preserve"> </w:t>
      </w:r>
      <w:proofErr w:type="spellStart"/>
      <w:r w:rsidRPr="004F6BE8">
        <w:rPr>
          <w:color w:val="000000" w:themeColor="text1"/>
        </w:rPr>
        <w:t>dari</w:t>
      </w:r>
      <w:proofErr w:type="spellEnd"/>
      <w:r w:rsidRPr="004F6BE8">
        <w:rPr>
          <w:color w:val="000000" w:themeColor="text1"/>
        </w:rPr>
        <w:t> </w:t>
      </w:r>
      <w:r w:rsidRPr="004F6BE8">
        <w:rPr>
          <w:rStyle w:val="Emphasis"/>
          <w:color w:val="000000" w:themeColor="text1"/>
        </w:rPr>
        <w:t>Cascading Style Sheets</w:t>
      </w:r>
      <w:r w:rsidRPr="004F6BE8">
        <w:rPr>
          <w:color w:val="000000" w:themeColor="text1"/>
        </w:rPr>
        <w:t xml:space="preserve"> yang </w:t>
      </w:r>
      <w:proofErr w:type="spellStart"/>
      <w:r w:rsidRPr="004F6BE8">
        <w:rPr>
          <w:color w:val="000000" w:themeColor="text1"/>
        </w:rPr>
        <w:t>berguna</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menyederhanakan</w:t>
      </w:r>
      <w:proofErr w:type="spellEnd"/>
      <w:r w:rsidRPr="004F6BE8">
        <w:rPr>
          <w:color w:val="000000" w:themeColor="text1"/>
        </w:rPr>
        <w:t xml:space="preserve"> proses </w:t>
      </w:r>
      <w:proofErr w:type="spellStart"/>
      <w:r w:rsidRPr="004F6BE8">
        <w:rPr>
          <w:color w:val="000000" w:themeColor="text1"/>
        </w:rPr>
        <w:t>pembuatan</w:t>
      </w:r>
      <w:proofErr w:type="spellEnd"/>
      <w:r w:rsidRPr="004F6BE8">
        <w:rPr>
          <w:color w:val="000000" w:themeColor="text1"/>
        </w:rPr>
        <w:t xml:space="preserve"> website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mengatur</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yang </w:t>
      </w:r>
      <w:proofErr w:type="spellStart"/>
      <w:r w:rsidRPr="004F6BE8">
        <w:rPr>
          <w:color w:val="000000" w:themeColor="text1"/>
        </w:rPr>
        <w:t>tertulis</w:t>
      </w:r>
      <w:proofErr w:type="spellEnd"/>
      <w:r w:rsidRPr="004F6BE8">
        <w:rPr>
          <w:color w:val="000000" w:themeColor="text1"/>
        </w:rPr>
        <w:t xml:space="preserve"> di </w:t>
      </w:r>
      <w:proofErr w:type="spellStart"/>
      <w:r w:rsidRPr="004F6BE8">
        <w:rPr>
          <w:color w:val="000000" w:themeColor="text1"/>
        </w:rPr>
        <w:t>bahasa</w:t>
      </w:r>
      <w:proofErr w:type="spellEnd"/>
      <w:r w:rsidRPr="004F6BE8">
        <w:rPr>
          <w:color w:val="000000" w:themeColor="text1"/>
        </w:rPr>
        <w:t xml:space="preserve"> </w:t>
      </w:r>
      <w:proofErr w:type="spellStart"/>
      <w:r w:rsidRPr="004F6BE8">
        <w:rPr>
          <w:color w:val="000000" w:themeColor="text1"/>
        </w:rPr>
        <w:t>markup</w:t>
      </w:r>
      <w:proofErr w:type="spellEnd"/>
      <w:r w:rsidRPr="004F6BE8">
        <w:rPr>
          <w:color w:val="000000" w:themeColor="text1"/>
        </w:rPr>
        <w:t>.</w:t>
      </w:r>
    </w:p>
    <w:p w14:paraId="547531DA" w14:textId="77777777" w:rsidR="000675E0" w:rsidRPr="004F6BE8" w:rsidRDefault="000675E0" w:rsidP="00FE24AC">
      <w:pPr>
        <w:pStyle w:val="NormalWeb"/>
        <w:shd w:val="clear" w:color="auto" w:fill="FFFFFF"/>
        <w:spacing w:line="360" w:lineRule="auto"/>
        <w:jc w:val="both"/>
        <w:rPr>
          <w:color w:val="000000" w:themeColor="text1"/>
        </w:rPr>
      </w:pPr>
      <w:r w:rsidRPr="004F6BE8">
        <w:rPr>
          <w:color w:val="000000" w:themeColor="text1"/>
        </w:rPr>
        <w:lastRenderedPageBreak/>
        <w:t xml:space="preserve">CSS </w:t>
      </w:r>
      <w:proofErr w:type="spellStart"/>
      <w:r w:rsidRPr="004F6BE8">
        <w:rPr>
          <w:color w:val="000000" w:themeColor="text1"/>
        </w:rPr>
        <w:t>dipakai</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mendesain</w:t>
      </w:r>
      <w:proofErr w:type="spellEnd"/>
      <w:r w:rsidRPr="004F6BE8">
        <w:rPr>
          <w:color w:val="000000" w:themeColor="text1"/>
        </w:rPr>
        <w:t xml:space="preserve"> </w:t>
      </w:r>
      <w:proofErr w:type="spellStart"/>
      <w:r w:rsidRPr="004F6BE8">
        <w:rPr>
          <w:color w:val="000000" w:themeColor="text1"/>
        </w:rPr>
        <w:t>halaman</w:t>
      </w:r>
      <w:proofErr w:type="spellEnd"/>
      <w:r w:rsidRPr="004F6BE8">
        <w:rPr>
          <w:color w:val="000000" w:themeColor="text1"/>
        </w:rPr>
        <w:t xml:space="preserve"> </w:t>
      </w:r>
      <w:proofErr w:type="spellStart"/>
      <w:r w:rsidRPr="004F6BE8">
        <w:rPr>
          <w:color w:val="000000" w:themeColor="text1"/>
        </w:rPr>
        <w:t>depan</w:t>
      </w:r>
      <w:proofErr w:type="spellEnd"/>
      <w:r w:rsidRPr="004F6BE8">
        <w:rPr>
          <w:color w:val="000000" w:themeColor="text1"/>
        </w:rPr>
        <w:t xml:space="preserve"> </w:t>
      </w:r>
      <w:proofErr w:type="spellStart"/>
      <w:r w:rsidRPr="004F6BE8">
        <w:rPr>
          <w:color w:val="000000" w:themeColor="text1"/>
        </w:rPr>
        <w:t>atau</w:t>
      </w:r>
      <w:proofErr w:type="spellEnd"/>
      <w:r w:rsidRPr="004F6BE8">
        <w:rPr>
          <w:color w:val="000000" w:themeColor="text1"/>
        </w:rPr>
        <w:t xml:space="preserve"> </w:t>
      </w:r>
      <w:proofErr w:type="spellStart"/>
      <w:r w:rsidRPr="004F6BE8">
        <w:rPr>
          <w:color w:val="000000" w:themeColor="text1"/>
        </w:rPr>
        <w:t>tampilan</w:t>
      </w:r>
      <w:proofErr w:type="spellEnd"/>
      <w:r w:rsidRPr="004F6BE8">
        <w:rPr>
          <w:color w:val="000000" w:themeColor="text1"/>
        </w:rPr>
        <w:t xml:space="preserve"> website (</w:t>
      </w:r>
      <w:hyperlink r:id="rId36" w:tgtFrame="_blank" w:history="1">
        <w:r w:rsidRPr="004F6BE8">
          <w:rPr>
            <w:rStyle w:val="Hyperlink"/>
            <w:i/>
            <w:iCs/>
            <w:color w:val="000000" w:themeColor="text1"/>
          </w:rPr>
          <w:t>front end</w:t>
        </w:r>
      </w:hyperlink>
      <w:r w:rsidRPr="004F6BE8">
        <w:rPr>
          <w:color w:val="000000" w:themeColor="text1"/>
        </w:rPr>
        <w:t xml:space="preserve">). CSS </w:t>
      </w:r>
      <w:proofErr w:type="spellStart"/>
      <w:r w:rsidRPr="004F6BE8">
        <w:rPr>
          <w:color w:val="000000" w:themeColor="text1"/>
        </w:rPr>
        <w:t>menangani</w:t>
      </w:r>
      <w:proofErr w:type="spellEnd"/>
      <w:r w:rsidRPr="004F6BE8">
        <w:rPr>
          <w:color w:val="000000" w:themeColor="text1"/>
        </w:rPr>
        <w:t xml:space="preserve"> </w:t>
      </w:r>
      <w:proofErr w:type="spellStart"/>
      <w:r w:rsidRPr="004F6BE8">
        <w:rPr>
          <w:color w:val="000000" w:themeColor="text1"/>
        </w:rPr>
        <w:t>tampilan</w:t>
      </w:r>
      <w:proofErr w:type="spellEnd"/>
      <w:r w:rsidRPr="004F6BE8">
        <w:rPr>
          <w:color w:val="000000" w:themeColor="text1"/>
        </w:rPr>
        <w:t xml:space="preserve"> dan ‘rasa’ </w:t>
      </w:r>
      <w:proofErr w:type="spellStart"/>
      <w:r w:rsidRPr="004F6BE8">
        <w:rPr>
          <w:color w:val="000000" w:themeColor="text1"/>
        </w:rPr>
        <w:t>dari</w:t>
      </w:r>
      <w:proofErr w:type="spellEnd"/>
      <w:r w:rsidRPr="004F6BE8">
        <w:rPr>
          <w:color w:val="000000" w:themeColor="text1"/>
        </w:rPr>
        <w:t xml:space="preserve"> </w:t>
      </w:r>
      <w:proofErr w:type="spellStart"/>
      <w:r w:rsidRPr="004F6BE8">
        <w:rPr>
          <w:color w:val="000000" w:themeColor="text1"/>
        </w:rPr>
        <w:t>halaman</w:t>
      </w:r>
      <w:proofErr w:type="spellEnd"/>
      <w:r w:rsidRPr="004F6BE8">
        <w:rPr>
          <w:color w:val="000000" w:themeColor="text1"/>
        </w:rPr>
        <w:t xml:space="preserve"> website.</w:t>
      </w:r>
    </w:p>
    <w:p w14:paraId="2F066811" w14:textId="77777777" w:rsidR="000675E0" w:rsidRPr="004F6BE8" w:rsidRDefault="000675E0" w:rsidP="00FE24AC">
      <w:pPr>
        <w:pStyle w:val="NormalWeb"/>
        <w:shd w:val="clear" w:color="auto" w:fill="FFFFFF"/>
        <w:spacing w:line="360" w:lineRule="auto"/>
        <w:jc w:val="both"/>
        <w:rPr>
          <w:color w:val="000000" w:themeColor="text1"/>
        </w:rPr>
      </w:pPr>
      <w:r w:rsidRPr="004F6BE8">
        <w:rPr>
          <w:color w:val="000000" w:themeColor="text1"/>
        </w:rPr>
        <w:t xml:space="preserve">Ada </w:t>
      </w:r>
      <w:proofErr w:type="spellStart"/>
      <w:r w:rsidRPr="004F6BE8">
        <w:rPr>
          <w:color w:val="000000" w:themeColor="text1"/>
        </w:rPr>
        <w:t>banyak</w:t>
      </w:r>
      <w:proofErr w:type="spellEnd"/>
      <w:r w:rsidRPr="004F6BE8">
        <w:rPr>
          <w:color w:val="000000" w:themeColor="text1"/>
        </w:rPr>
        <w:t xml:space="preserve"> </w:t>
      </w:r>
      <w:proofErr w:type="spellStart"/>
      <w:r w:rsidRPr="004F6BE8">
        <w:rPr>
          <w:color w:val="000000" w:themeColor="text1"/>
        </w:rPr>
        <w:t>hal</w:t>
      </w:r>
      <w:proofErr w:type="spellEnd"/>
      <w:r w:rsidRPr="004F6BE8">
        <w:rPr>
          <w:color w:val="000000" w:themeColor="text1"/>
        </w:rPr>
        <w:t xml:space="preserve"> yang </w:t>
      </w:r>
      <w:proofErr w:type="spellStart"/>
      <w:r w:rsidRPr="004F6BE8">
        <w:rPr>
          <w:color w:val="000000" w:themeColor="text1"/>
        </w:rPr>
        <w:t>dapat</w:t>
      </w:r>
      <w:proofErr w:type="spellEnd"/>
      <w:r w:rsidRPr="004F6BE8">
        <w:rPr>
          <w:color w:val="000000" w:themeColor="text1"/>
        </w:rPr>
        <w:t xml:space="preserve"> Anda </w:t>
      </w:r>
      <w:proofErr w:type="spellStart"/>
      <w:r w:rsidRPr="004F6BE8">
        <w:rPr>
          <w:color w:val="000000" w:themeColor="text1"/>
        </w:rPr>
        <w:t>lakukan</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xml:space="preserve"> CSS </w:t>
      </w:r>
      <w:proofErr w:type="spellStart"/>
      <w:r w:rsidRPr="004F6BE8">
        <w:rPr>
          <w:color w:val="000000" w:themeColor="text1"/>
        </w:rPr>
        <w:t>dibandingkan</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bahasa</w:t>
      </w:r>
      <w:proofErr w:type="spellEnd"/>
      <w:r w:rsidRPr="004F6BE8">
        <w:rPr>
          <w:color w:val="000000" w:themeColor="text1"/>
        </w:rPr>
        <w:t xml:space="preserve"> </w:t>
      </w:r>
      <w:proofErr w:type="spellStart"/>
      <w:r w:rsidRPr="004F6BE8">
        <w:rPr>
          <w:color w:val="000000" w:themeColor="text1"/>
        </w:rPr>
        <w:t>pemrograman</w:t>
      </w:r>
      <w:proofErr w:type="spellEnd"/>
      <w:r w:rsidRPr="004F6BE8">
        <w:rPr>
          <w:color w:val="000000" w:themeColor="text1"/>
        </w:rPr>
        <w:t xml:space="preserve"> inti </w:t>
      </w:r>
      <w:proofErr w:type="spellStart"/>
      <w:r w:rsidRPr="004F6BE8">
        <w:rPr>
          <w:color w:val="000000" w:themeColor="text1"/>
        </w:rPr>
        <w:t>seperti</w:t>
      </w:r>
      <w:proofErr w:type="spellEnd"/>
      <w:r w:rsidRPr="004F6BE8">
        <w:rPr>
          <w:color w:val="000000" w:themeColor="text1"/>
        </w:rPr>
        <w:t xml:space="preserve"> HTML dan PHP. </w:t>
      </w:r>
      <w:proofErr w:type="spellStart"/>
      <w:r w:rsidRPr="004F6BE8">
        <w:rPr>
          <w:color w:val="000000" w:themeColor="text1"/>
        </w:rPr>
        <w:t>Ketika</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xml:space="preserve"> CSS, Anda </w:t>
      </w:r>
      <w:proofErr w:type="spellStart"/>
      <w:r w:rsidRPr="004F6BE8">
        <w:rPr>
          <w:color w:val="000000" w:themeColor="text1"/>
        </w:rPr>
        <w:t>dapat</w:t>
      </w:r>
      <w:proofErr w:type="spellEnd"/>
      <w:r w:rsidRPr="004F6BE8">
        <w:rPr>
          <w:color w:val="000000" w:themeColor="text1"/>
        </w:rPr>
        <w:t xml:space="preserve"> </w:t>
      </w:r>
      <w:proofErr w:type="spellStart"/>
      <w:r w:rsidRPr="004F6BE8">
        <w:rPr>
          <w:color w:val="000000" w:themeColor="text1"/>
        </w:rPr>
        <w:t>mengatur</w:t>
      </w:r>
      <w:proofErr w:type="spellEnd"/>
      <w:r w:rsidRPr="004F6BE8">
        <w:rPr>
          <w:color w:val="000000" w:themeColor="text1"/>
        </w:rPr>
        <w:t xml:space="preserve"> </w:t>
      </w:r>
      <w:proofErr w:type="spellStart"/>
      <w:r w:rsidRPr="004F6BE8">
        <w:rPr>
          <w:color w:val="000000" w:themeColor="text1"/>
        </w:rPr>
        <w:t>warna</w:t>
      </w:r>
      <w:proofErr w:type="spellEnd"/>
      <w:r w:rsidRPr="004F6BE8">
        <w:rPr>
          <w:color w:val="000000" w:themeColor="text1"/>
        </w:rPr>
        <w:t xml:space="preserve"> </w:t>
      </w:r>
      <w:proofErr w:type="spellStart"/>
      <w:r w:rsidRPr="004F6BE8">
        <w:rPr>
          <w:color w:val="000000" w:themeColor="text1"/>
        </w:rPr>
        <w:t>teks</w:t>
      </w:r>
      <w:proofErr w:type="spellEnd"/>
      <w:r w:rsidRPr="004F6BE8">
        <w:rPr>
          <w:color w:val="000000" w:themeColor="text1"/>
        </w:rPr>
        <w:t xml:space="preserve">, </w:t>
      </w:r>
      <w:proofErr w:type="spellStart"/>
      <w:r w:rsidRPr="004F6BE8">
        <w:rPr>
          <w:color w:val="000000" w:themeColor="text1"/>
        </w:rPr>
        <w:t>jenis</w:t>
      </w:r>
      <w:proofErr w:type="spellEnd"/>
      <w:r w:rsidRPr="004F6BE8">
        <w:rPr>
          <w:color w:val="000000" w:themeColor="text1"/>
        </w:rPr>
        <w:t xml:space="preserve"> font, </w:t>
      </w:r>
      <w:proofErr w:type="spellStart"/>
      <w:r w:rsidRPr="004F6BE8">
        <w:rPr>
          <w:color w:val="000000" w:themeColor="text1"/>
        </w:rPr>
        <w:t>baris</w:t>
      </w:r>
      <w:proofErr w:type="spellEnd"/>
      <w:r w:rsidRPr="004F6BE8">
        <w:rPr>
          <w:color w:val="000000" w:themeColor="text1"/>
        </w:rPr>
        <w:t xml:space="preserve"> </w:t>
      </w:r>
      <w:proofErr w:type="spellStart"/>
      <w:r w:rsidRPr="004F6BE8">
        <w:rPr>
          <w:color w:val="000000" w:themeColor="text1"/>
        </w:rPr>
        <w:t>antar</w:t>
      </w:r>
      <w:proofErr w:type="spellEnd"/>
      <w:r w:rsidRPr="004F6BE8">
        <w:rPr>
          <w:color w:val="000000" w:themeColor="text1"/>
        </w:rPr>
        <w:t xml:space="preserve"> </w:t>
      </w:r>
      <w:proofErr w:type="spellStart"/>
      <w:r w:rsidRPr="004F6BE8">
        <w:rPr>
          <w:color w:val="000000" w:themeColor="text1"/>
        </w:rPr>
        <w:t>paragraf</w:t>
      </w:r>
      <w:proofErr w:type="spellEnd"/>
      <w:r w:rsidRPr="004F6BE8">
        <w:rPr>
          <w:color w:val="000000" w:themeColor="text1"/>
        </w:rPr>
        <w:t xml:space="preserve">, </w:t>
      </w:r>
      <w:proofErr w:type="spellStart"/>
      <w:r w:rsidRPr="004F6BE8">
        <w:rPr>
          <w:color w:val="000000" w:themeColor="text1"/>
        </w:rPr>
        <w:t>ukuran</w:t>
      </w:r>
      <w:proofErr w:type="spellEnd"/>
      <w:r w:rsidRPr="004F6BE8">
        <w:rPr>
          <w:color w:val="000000" w:themeColor="text1"/>
        </w:rPr>
        <w:t xml:space="preserve"> </w:t>
      </w:r>
      <w:proofErr w:type="spellStart"/>
      <w:r w:rsidRPr="004F6BE8">
        <w:rPr>
          <w:color w:val="000000" w:themeColor="text1"/>
        </w:rPr>
        <w:t>kolom</w:t>
      </w:r>
      <w:proofErr w:type="spellEnd"/>
      <w:r w:rsidRPr="004F6BE8">
        <w:rPr>
          <w:color w:val="000000" w:themeColor="text1"/>
        </w:rPr>
        <w:t xml:space="preserve">, dan </w:t>
      </w:r>
      <w:proofErr w:type="spellStart"/>
      <w:r w:rsidRPr="004F6BE8">
        <w:rPr>
          <w:color w:val="000000" w:themeColor="text1"/>
        </w:rPr>
        <w:t>jenis</w:t>
      </w:r>
      <w:proofErr w:type="spellEnd"/>
      <w:r w:rsidRPr="004F6BE8">
        <w:rPr>
          <w:color w:val="000000" w:themeColor="text1"/>
        </w:rPr>
        <w:t> </w:t>
      </w:r>
      <w:r w:rsidRPr="004F6BE8">
        <w:rPr>
          <w:rStyle w:val="Emphasis"/>
          <w:color w:val="000000" w:themeColor="text1"/>
        </w:rPr>
        <w:t>background</w:t>
      </w:r>
      <w:r w:rsidRPr="004F6BE8">
        <w:rPr>
          <w:color w:val="000000" w:themeColor="text1"/>
        </w:rPr>
        <w:t xml:space="preserve"> yang </w:t>
      </w:r>
      <w:proofErr w:type="spellStart"/>
      <w:r w:rsidRPr="004F6BE8">
        <w:rPr>
          <w:color w:val="000000" w:themeColor="text1"/>
        </w:rPr>
        <w:t>dipakai</w:t>
      </w:r>
      <w:proofErr w:type="spellEnd"/>
      <w:r w:rsidRPr="004F6BE8">
        <w:rPr>
          <w:color w:val="000000" w:themeColor="text1"/>
        </w:rPr>
        <w:t>.</w:t>
      </w:r>
    </w:p>
    <w:p w14:paraId="6D467865" w14:textId="7A4E8B61" w:rsidR="000675E0" w:rsidRPr="004F6BE8" w:rsidRDefault="000675E0" w:rsidP="00FE24AC">
      <w:pPr>
        <w:spacing w:line="360" w:lineRule="auto"/>
        <w:rPr>
          <w:rFonts w:ascii="Times New Roman" w:hAnsi="Times New Roman"/>
          <w:color w:val="000000" w:themeColor="text1"/>
          <w:sz w:val="24"/>
          <w:szCs w:val="24"/>
          <w:lang w:val="de-DE"/>
        </w:rPr>
      </w:pPr>
      <w:r w:rsidRPr="004F6BE8">
        <w:rPr>
          <w:rFonts w:ascii="Times New Roman" w:hAnsi="Times New Roman"/>
          <w:color w:val="000000" w:themeColor="text1"/>
          <w:sz w:val="24"/>
          <w:szCs w:val="24"/>
          <w:shd w:val="clear" w:color="auto" w:fill="FFFFFF"/>
        </w:rPr>
        <w:t xml:space="preserve">CSS </w:t>
      </w:r>
      <w:proofErr w:type="spellStart"/>
      <w:r w:rsidRPr="004F6BE8">
        <w:rPr>
          <w:rFonts w:ascii="Times New Roman" w:hAnsi="Times New Roman"/>
          <w:color w:val="000000" w:themeColor="text1"/>
          <w:sz w:val="24"/>
          <w:szCs w:val="24"/>
          <w:shd w:val="clear" w:color="auto" w:fill="FFFFFF"/>
        </w:rPr>
        <w:t>sangat</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mudah</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dipelajari</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tapi</w:t>
      </w:r>
      <w:proofErr w:type="spellEnd"/>
      <w:r w:rsidRPr="004F6BE8">
        <w:rPr>
          <w:rFonts w:ascii="Times New Roman" w:hAnsi="Times New Roman"/>
          <w:color w:val="000000" w:themeColor="text1"/>
          <w:sz w:val="24"/>
          <w:szCs w:val="24"/>
          <w:shd w:val="clear" w:color="auto" w:fill="FFFFFF"/>
        </w:rPr>
        <w:t xml:space="preserve"> juga </w:t>
      </w:r>
      <w:r w:rsidRPr="004F6BE8">
        <w:rPr>
          <w:rStyle w:val="Emphasis"/>
          <w:rFonts w:ascii="Times New Roman" w:hAnsi="Times New Roman"/>
          <w:color w:val="000000" w:themeColor="text1"/>
          <w:sz w:val="24"/>
          <w:szCs w:val="24"/>
          <w:shd w:val="clear" w:color="auto" w:fill="FFFFFF"/>
        </w:rPr>
        <w:t>powerful</w:t>
      </w:r>
      <w:r w:rsidRPr="004F6BE8">
        <w:rPr>
          <w:rFonts w:ascii="Times New Roman" w:hAnsi="Times New Roman"/>
          <w:color w:val="000000" w:themeColor="text1"/>
          <w:sz w:val="24"/>
          <w:szCs w:val="24"/>
          <w:shd w:val="clear" w:color="auto" w:fill="FFFFFF"/>
        </w:rPr>
        <w:t> </w:t>
      </w:r>
      <w:proofErr w:type="spellStart"/>
      <w:r w:rsidRPr="004F6BE8">
        <w:rPr>
          <w:rFonts w:ascii="Times New Roman" w:hAnsi="Times New Roman"/>
          <w:color w:val="000000" w:themeColor="text1"/>
          <w:sz w:val="24"/>
          <w:szCs w:val="24"/>
          <w:shd w:val="clear" w:color="auto" w:fill="FFFFFF"/>
        </w:rPr>
        <w:t>karena</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dapat</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mengontrol</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penyajian</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tampilan</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dari</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dokumen</w:t>
      </w:r>
      <w:proofErr w:type="spellEnd"/>
      <w:r w:rsidRPr="004F6BE8">
        <w:rPr>
          <w:rFonts w:ascii="Times New Roman" w:hAnsi="Times New Roman"/>
          <w:color w:val="000000" w:themeColor="text1"/>
          <w:sz w:val="24"/>
          <w:szCs w:val="24"/>
          <w:shd w:val="clear" w:color="auto" w:fill="FFFFFF"/>
        </w:rPr>
        <w:t xml:space="preserve"> HTML. </w:t>
      </w:r>
      <w:proofErr w:type="spellStart"/>
      <w:r w:rsidRPr="004F6BE8">
        <w:rPr>
          <w:rFonts w:ascii="Times New Roman" w:hAnsi="Times New Roman"/>
          <w:color w:val="000000" w:themeColor="text1"/>
          <w:sz w:val="24"/>
          <w:szCs w:val="24"/>
          <w:shd w:val="clear" w:color="auto" w:fill="FFFFFF"/>
        </w:rPr>
        <w:t>Mulai</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dari</w:t>
      </w:r>
      <w:proofErr w:type="spellEnd"/>
      <w:r w:rsidRPr="004F6BE8">
        <w:rPr>
          <w:rFonts w:ascii="Times New Roman" w:hAnsi="Times New Roman"/>
          <w:color w:val="000000" w:themeColor="text1"/>
          <w:sz w:val="24"/>
          <w:szCs w:val="24"/>
          <w:shd w:val="clear" w:color="auto" w:fill="FFFFFF"/>
        </w:rPr>
        <w:t xml:space="preserve"> yang </w:t>
      </w:r>
      <w:proofErr w:type="spellStart"/>
      <w:r w:rsidRPr="004F6BE8">
        <w:rPr>
          <w:rFonts w:ascii="Times New Roman" w:hAnsi="Times New Roman"/>
          <w:color w:val="000000" w:themeColor="text1"/>
          <w:sz w:val="24"/>
          <w:szCs w:val="24"/>
          <w:shd w:val="clear" w:color="auto" w:fill="FFFFFF"/>
        </w:rPr>
        <w:t>simpel</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sampai</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kompleks</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Tidak</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heran</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jika</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saat</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ini</w:t>
      </w:r>
      <w:proofErr w:type="spellEnd"/>
      <w:r w:rsidRPr="004F6BE8">
        <w:rPr>
          <w:rFonts w:ascii="Times New Roman" w:hAnsi="Times New Roman"/>
          <w:color w:val="000000" w:themeColor="text1"/>
          <w:sz w:val="24"/>
          <w:szCs w:val="24"/>
          <w:shd w:val="clear" w:color="auto" w:fill="FFFFFF"/>
        </w:rPr>
        <w:t xml:space="preserve"> CSS </w:t>
      </w:r>
      <w:proofErr w:type="spellStart"/>
      <w:r w:rsidRPr="004F6BE8">
        <w:rPr>
          <w:rFonts w:ascii="Times New Roman" w:hAnsi="Times New Roman"/>
          <w:color w:val="000000" w:themeColor="text1"/>
          <w:sz w:val="24"/>
          <w:szCs w:val="24"/>
          <w:shd w:val="clear" w:color="auto" w:fill="FFFFFF"/>
        </w:rPr>
        <w:t>hampir</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dipakai</w:t>
      </w:r>
      <w:proofErr w:type="spellEnd"/>
      <w:r w:rsidRPr="004F6BE8">
        <w:rPr>
          <w:rFonts w:ascii="Times New Roman" w:hAnsi="Times New Roman"/>
          <w:color w:val="000000" w:themeColor="text1"/>
          <w:sz w:val="24"/>
          <w:szCs w:val="24"/>
          <w:shd w:val="clear" w:color="auto" w:fill="FFFFFF"/>
        </w:rPr>
        <w:t xml:space="preserve"> di </w:t>
      </w:r>
      <w:proofErr w:type="spellStart"/>
      <w:r w:rsidRPr="004F6BE8">
        <w:rPr>
          <w:rFonts w:ascii="Times New Roman" w:hAnsi="Times New Roman"/>
          <w:color w:val="000000" w:themeColor="text1"/>
          <w:sz w:val="24"/>
          <w:szCs w:val="24"/>
          <w:shd w:val="clear" w:color="auto" w:fill="FFFFFF"/>
        </w:rPr>
        <w:t>berbagai</w:t>
      </w:r>
      <w:proofErr w:type="spellEnd"/>
      <w:r w:rsidRPr="004F6BE8">
        <w:rPr>
          <w:rFonts w:ascii="Times New Roman" w:hAnsi="Times New Roman"/>
          <w:color w:val="000000" w:themeColor="text1"/>
          <w:sz w:val="24"/>
          <w:szCs w:val="24"/>
          <w:shd w:val="clear" w:color="auto" w:fill="FFFFFF"/>
        </w:rPr>
        <w:t xml:space="preserve"> website </w:t>
      </w:r>
      <w:proofErr w:type="spellStart"/>
      <w:r w:rsidRPr="004F6BE8">
        <w:rPr>
          <w:rFonts w:ascii="Times New Roman" w:hAnsi="Times New Roman"/>
          <w:color w:val="000000" w:themeColor="text1"/>
          <w:sz w:val="24"/>
          <w:szCs w:val="24"/>
          <w:shd w:val="clear" w:color="auto" w:fill="FFFFFF"/>
        </w:rPr>
        <w:t>untuk</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dikombinasikan</w:t>
      </w:r>
      <w:proofErr w:type="spellEnd"/>
      <w:r w:rsidRPr="004F6BE8">
        <w:rPr>
          <w:rFonts w:ascii="Times New Roman" w:hAnsi="Times New Roman"/>
          <w:color w:val="000000" w:themeColor="text1"/>
          <w:sz w:val="24"/>
          <w:szCs w:val="24"/>
          <w:shd w:val="clear" w:color="auto" w:fill="FFFFFF"/>
        </w:rPr>
        <w:t xml:space="preserve"> </w:t>
      </w:r>
      <w:proofErr w:type="spellStart"/>
      <w:r w:rsidRPr="004F6BE8">
        <w:rPr>
          <w:rFonts w:ascii="Times New Roman" w:hAnsi="Times New Roman"/>
          <w:color w:val="000000" w:themeColor="text1"/>
          <w:sz w:val="24"/>
          <w:szCs w:val="24"/>
          <w:shd w:val="clear" w:color="auto" w:fill="FFFFFF"/>
        </w:rPr>
        <w:t>dengan</w:t>
      </w:r>
      <w:proofErr w:type="spellEnd"/>
      <w:r w:rsidRPr="004F6BE8">
        <w:rPr>
          <w:rFonts w:ascii="Times New Roman" w:hAnsi="Times New Roman"/>
          <w:color w:val="000000" w:themeColor="text1"/>
          <w:sz w:val="24"/>
          <w:szCs w:val="24"/>
          <w:shd w:val="clear" w:color="auto" w:fill="FFFFFF"/>
        </w:rPr>
        <w:t xml:space="preserve"> HTML </w:t>
      </w:r>
      <w:proofErr w:type="spellStart"/>
      <w:r w:rsidRPr="004F6BE8">
        <w:rPr>
          <w:rFonts w:ascii="Times New Roman" w:hAnsi="Times New Roman"/>
          <w:color w:val="000000" w:themeColor="text1"/>
          <w:sz w:val="24"/>
          <w:szCs w:val="24"/>
          <w:shd w:val="clear" w:color="auto" w:fill="FFFFFF"/>
        </w:rPr>
        <w:t>maupun</w:t>
      </w:r>
      <w:proofErr w:type="spellEnd"/>
      <w:r w:rsidRPr="004F6BE8">
        <w:rPr>
          <w:rFonts w:ascii="Times New Roman" w:hAnsi="Times New Roman"/>
          <w:color w:val="000000" w:themeColor="text1"/>
          <w:sz w:val="24"/>
          <w:szCs w:val="24"/>
          <w:shd w:val="clear" w:color="auto" w:fill="FFFFFF"/>
        </w:rPr>
        <w:t xml:space="preserve"> PHP.</w:t>
      </w:r>
    </w:p>
    <w:p w14:paraId="76886B80" w14:textId="1D971F72" w:rsidR="000675E0" w:rsidRPr="004F6BE8" w:rsidRDefault="000675E0" w:rsidP="00FE24AC">
      <w:pPr>
        <w:pStyle w:val="Heading3"/>
        <w:shd w:val="clear" w:color="auto" w:fill="FFFFFF"/>
        <w:spacing w:before="0" w:line="360" w:lineRule="auto"/>
        <w:rPr>
          <w:rFonts w:ascii="Times New Roman" w:hAnsi="Times New Roman"/>
          <w:color w:val="000000" w:themeColor="text1"/>
          <w:spacing w:val="0"/>
          <w:sz w:val="27"/>
          <w:szCs w:val="27"/>
          <w:lang w:val="en-ID" w:eastAsia="en-ID"/>
        </w:rPr>
      </w:pPr>
      <w:bookmarkStart w:id="96" w:name="_Toc97046971"/>
      <w:r w:rsidRPr="004F6BE8">
        <w:rPr>
          <w:rFonts w:ascii="Times New Roman" w:hAnsi="Times New Roman"/>
          <w:color w:val="000000" w:themeColor="text1"/>
          <w:spacing w:val="0"/>
          <w:sz w:val="27"/>
          <w:szCs w:val="27"/>
          <w:lang w:val="en-ID" w:eastAsia="en-ID"/>
        </w:rPr>
        <w:t xml:space="preserve">Cara </w:t>
      </w:r>
      <w:proofErr w:type="spellStart"/>
      <w:r w:rsidRPr="004F6BE8">
        <w:rPr>
          <w:rFonts w:ascii="Times New Roman" w:hAnsi="Times New Roman"/>
          <w:color w:val="000000" w:themeColor="text1"/>
          <w:spacing w:val="0"/>
          <w:sz w:val="27"/>
          <w:szCs w:val="27"/>
          <w:lang w:val="en-ID" w:eastAsia="en-ID"/>
        </w:rPr>
        <w:t>Kerja</w:t>
      </w:r>
      <w:proofErr w:type="spellEnd"/>
      <w:r w:rsidRPr="004F6BE8">
        <w:rPr>
          <w:rFonts w:ascii="Times New Roman" w:hAnsi="Times New Roman"/>
          <w:color w:val="000000" w:themeColor="text1"/>
          <w:spacing w:val="0"/>
          <w:sz w:val="27"/>
          <w:szCs w:val="27"/>
          <w:lang w:val="en-ID" w:eastAsia="en-ID"/>
        </w:rPr>
        <w:t xml:space="preserve"> CSS</w:t>
      </w:r>
      <w:bookmarkEnd w:id="96"/>
    </w:p>
    <w:p w14:paraId="6DC9EC5B" w14:textId="77777777"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r w:rsidRPr="004F6BE8">
        <w:rPr>
          <w:rFonts w:ascii="Times New Roman" w:hAnsi="Times New Roman"/>
          <w:color w:val="000000" w:themeColor="text1"/>
          <w:spacing w:val="0"/>
          <w:sz w:val="24"/>
          <w:szCs w:val="24"/>
          <w:lang w:val="en-ID" w:eastAsia="en-ID"/>
        </w:rPr>
        <w:t xml:space="preserve">Setelah </w:t>
      </w:r>
      <w:proofErr w:type="spellStart"/>
      <w:r w:rsidRPr="004F6BE8">
        <w:rPr>
          <w:rFonts w:ascii="Times New Roman" w:hAnsi="Times New Roman"/>
          <w:color w:val="000000" w:themeColor="text1"/>
          <w:spacing w:val="0"/>
          <w:sz w:val="24"/>
          <w:szCs w:val="24"/>
          <w:lang w:val="en-ID" w:eastAsia="en-ID"/>
        </w:rPr>
        <w:t>mengetahui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pengertian</w:t>
      </w:r>
      <w:proofErr w:type="spellEnd"/>
      <w:r w:rsidRPr="004F6BE8">
        <w:rPr>
          <w:rFonts w:ascii="Times New Roman" w:hAnsi="Times New Roman"/>
          <w:color w:val="000000" w:themeColor="text1"/>
          <w:spacing w:val="0"/>
          <w:sz w:val="24"/>
          <w:szCs w:val="24"/>
          <w:lang w:val="en-ID" w:eastAsia="en-ID"/>
        </w:rPr>
        <w:t xml:space="preserve"> CSS dan </w:t>
      </w:r>
      <w:proofErr w:type="spellStart"/>
      <w:r w:rsidRPr="004F6BE8">
        <w:rPr>
          <w:rFonts w:ascii="Times New Roman" w:hAnsi="Times New Roman"/>
          <w:color w:val="000000" w:themeColor="text1"/>
          <w:spacing w:val="0"/>
          <w:sz w:val="24"/>
          <w:szCs w:val="24"/>
          <w:lang w:val="en-ID" w:eastAsia="en-ID"/>
        </w:rPr>
        <w:t>fungsinys</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pertanyaan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selanjutnya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ialah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bagaimana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cara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kerja</w:t>
      </w:r>
      <w:proofErr w:type="spellEnd"/>
      <w:r w:rsidRPr="004F6BE8">
        <w:rPr>
          <w:rFonts w:ascii="Times New Roman" w:hAnsi="Times New Roman"/>
          <w:color w:val="000000" w:themeColor="text1"/>
          <w:spacing w:val="0"/>
          <w:sz w:val="24"/>
          <w:szCs w:val="24"/>
          <w:lang w:val="en-ID" w:eastAsia="en-ID"/>
        </w:rPr>
        <w:t xml:space="preserve"> CSS? </w:t>
      </w:r>
      <w:proofErr w:type="spellStart"/>
      <w:r w:rsidRPr="004F6BE8">
        <w:rPr>
          <w:rFonts w:ascii="Times New Roman" w:hAnsi="Times New Roman"/>
          <w:color w:val="000000" w:themeColor="text1"/>
          <w:spacing w:val="0"/>
          <w:sz w:val="24"/>
          <w:szCs w:val="24"/>
          <w:lang w:val="en-ID" w:eastAsia="en-ID"/>
        </w:rPr>
        <w:t>Jawabannya</w:t>
      </w:r>
      <w:proofErr w:type="spellEnd"/>
      <w:r w:rsidRPr="004F6BE8">
        <w:rPr>
          <w:rFonts w:ascii="Times New Roman" w:hAnsi="Times New Roman"/>
          <w:color w:val="000000" w:themeColor="text1"/>
          <w:spacing w:val="0"/>
          <w:sz w:val="24"/>
          <w:szCs w:val="24"/>
          <w:lang w:val="en-ID" w:eastAsia="en-ID"/>
        </w:rPr>
        <w:t xml:space="preserve">, CSS </w:t>
      </w:r>
      <w:proofErr w:type="spellStart"/>
      <w:r w:rsidRPr="004F6BE8">
        <w:rPr>
          <w:rFonts w:ascii="Times New Roman" w:hAnsi="Times New Roman"/>
          <w:color w:val="000000" w:themeColor="text1"/>
          <w:spacing w:val="0"/>
          <w:sz w:val="24"/>
          <w:szCs w:val="24"/>
          <w:lang w:val="en-ID" w:eastAsia="en-ID"/>
        </w:rPr>
        <w:t>membuat</w:t>
      </w:r>
      <w:proofErr w:type="spellEnd"/>
      <w:r w:rsidRPr="004F6BE8">
        <w:rPr>
          <w:rFonts w:ascii="Times New Roman" w:hAnsi="Times New Roman"/>
          <w:color w:val="000000" w:themeColor="text1"/>
          <w:spacing w:val="0"/>
          <w:sz w:val="24"/>
          <w:szCs w:val="24"/>
          <w:lang w:val="en-ID" w:eastAsia="en-ID"/>
        </w:rPr>
        <w:t xml:space="preserve"> style di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halaman</w:t>
      </w:r>
      <w:proofErr w:type="spellEnd"/>
      <w:r w:rsidRPr="004F6BE8">
        <w:rPr>
          <w:rFonts w:ascii="Times New Roman" w:hAnsi="Times New Roman"/>
          <w:color w:val="000000" w:themeColor="text1"/>
          <w:spacing w:val="0"/>
          <w:sz w:val="24"/>
          <w:szCs w:val="24"/>
          <w:lang w:val="en-ID" w:eastAsia="en-ID"/>
        </w:rPr>
        <w:t xml:space="preserve"> web </w:t>
      </w:r>
      <w:proofErr w:type="spellStart"/>
      <w:r w:rsidRPr="004F6BE8">
        <w:rPr>
          <w:rFonts w:ascii="Times New Roman" w:hAnsi="Times New Roman"/>
          <w:color w:val="000000" w:themeColor="text1"/>
          <w:spacing w:val="0"/>
          <w:sz w:val="24"/>
          <w:szCs w:val="24"/>
          <w:lang w:val="en-ID" w:eastAsia="en-ID"/>
        </w:rPr>
        <w:t>dapat</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berinteraksi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dengan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elemen</w:t>
      </w:r>
      <w:proofErr w:type="spellEnd"/>
      <w:r w:rsidRPr="004F6BE8">
        <w:rPr>
          <w:rFonts w:ascii="Times New Roman" w:hAnsi="Times New Roman"/>
          <w:color w:val="000000" w:themeColor="text1"/>
          <w:spacing w:val="0"/>
          <w:sz w:val="24"/>
          <w:szCs w:val="24"/>
          <w:lang w:val="en-ID" w:eastAsia="en-ID"/>
        </w:rPr>
        <w:t xml:space="preserve"> HTML. </w:t>
      </w:r>
      <w:proofErr w:type="spellStart"/>
      <w:r w:rsidRPr="004F6BE8">
        <w:rPr>
          <w:rFonts w:ascii="Times New Roman" w:hAnsi="Times New Roman"/>
          <w:color w:val="000000" w:themeColor="text1"/>
          <w:spacing w:val="0"/>
          <w:sz w:val="24"/>
          <w:szCs w:val="24"/>
          <w:lang w:val="en-ID" w:eastAsia="en-ID"/>
        </w:rPr>
        <w:t>Elemen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komponen</w:t>
      </w:r>
      <w:proofErr w:type="spellEnd"/>
      <w:r w:rsidRPr="004F6BE8">
        <w:rPr>
          <w:rFonts w:ascii="Times New Roman" w:hAnsi="Times New Roman"/>
          <w:color w:val="000000" w:themeColor="text1"/>
          <w:spacing w:val="0"/>
          <w:sz w:val="24"/>
          <w:szCs w:val="24"/>
          <w:lang w:val="en-ID" w:eastAsia="en-ID"/>
        </w:rPr>
        <w:t xml:space="preserve"> HTML </w:t>
      </w:r>
      <w:proofErr w:type="spellStart"/>
      <w:r w:rsidRPr="004F6BE8">
        <w:rPr>
          <w:rFonts w:ascii="Times New Roman" w:hAnsi="Times New Roman"/>
          <w:color w:val="000000" w:themeColor="text1"/>
          <w:spacing w:val="0"/>
          <w:sz w:val="24"/>
          <w:szCs w:val="24"/>
          <w:lang w:val="en-ID" w:eastAsia="en-ID"/>
        </w:rPr>
        <w:t>dari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sebuah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halaman</w:t>
      </w:r>
      <w:proofErr w:type="spellEnd"/>
      <w:r w:rsidRPr="004F6BE8">
        <w:rPr>
          <w:rFonts w:ascii="Times New Roman" w:hAnsi="Times New Roman"/>
          <w:color w:val="000000" w:themeColor="text1"/>
          <w:spacing w:val="0"/>
          <w:sz w:val="24"/>
          <w:szCs w:val="24"/>
          <w:lang w:val="en-ID" w:eastAsia="en-ID"/>
        </w:rPr>
        <w:t xml:space="preserve"> web. </w:t>
      </w:r>
      <w:proofErr w:type="spellStart"/>
      <w:r w:rsidRPr="004F6BE8">
        <w:rPr>
          <w:rFonts w:ascii="Times New Roman" w:hAnsi="Times New Roman"/>
          <w:color w:val="000000" w:themeColor="text1"/>
          <w:spacing w:val="0"/>
          <w:sz w:val="24"/>
          <w:szCs w:val="24"/>
          <w:lang w:val="en-ID" w:eastAsia="en-ID"/>
        </w:rPr>
        <w:t>Berikut</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adalah</w:t>
      </w:r>
      <w:proofErr w:type="spellEnd"/>
      <w:r w:rsidRPr="004F6BE8">
        <w:rPr>
          <w:rFonts w:ascii="Times New Roman" w:hAnsi="Times New Roman"/>
          <w:color w:val="000000" w:themeColor="text1"/>
          <w:spacing w:val="0"/>
          <w:sz w:val="24"/>
          <w:szCs w:val="24"/>
          <w:lang w:val="en-ID" w:eastAsia="en-ID"/>
        </w:rPr>
        <w:t xml:space="preserve"> salah </w:t>
      </w:r>
      <w:proofErr w:type="spellStart"/>
      <w:r w:rsidRPr="004F6BE8">
        <w:rPr>
          <w:rFonts w:ascii="Times New Roman" w:hAnsi="Times New Roman"/>
          <w:color w:val="000000" w:themeColor="text1"/>
          <w:spacing w:val="0"/>
          <w:sz w:val="24"/>
          <w:szCs w:val="24"/>
          <w:lang w:val="en-ID" w:eastAsia="en-ID"/>
        </w:rPr>
        <w:t>satu</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contoh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elemen</w:t>
      </w:r>
      <w:proofErr w:type="spellEnd"/>
      <w:r w:rsidRPr="004F6BE8">
        <w:rPr>
          <w:rFonts w:ascii="Times New Roman" w:hAnsi="Times New Roman"/>
          <w:color w:val="000000" w:themeColor="text1"/>
          <w:spacing w:val="0"/>
          <w:sz w:val="24"/>
          <w:szCs w:val="24"/>
          <w:lang w:val="en-ID" w:eastAsia="en-ID"/>
        </w:rPr>
        <w:t xml:space="preserve"> di HTML:</w:t>
      </w:r>
    </w:p>
    <w:tbl>
      <w:tblPr>
        <w:tblW w:w="10950" w:type="dxa"/>
        <w:tblCellMar>
          <w:top w:w="15" w:type="dxa"/>
          <w:left w:w="15" w:type="dxa"/>
          <w:bottom w:w="15" w:type="dxa"/>
          <w:right w:w="15" w:type="dxa"/>
        </w:tblCellMar>
        <w:tblLook w:val="04A0" w:firstRow="1" w:lastRow="0" w:firstColumn="1" w:lastColumn="0" w:noHBand="0" w:noVBand="1"/>
      </w:tblPr>
      <w:tblGrid>
        <w:gridCol w:w="10950"/>
      </w:tblGrid>
      <w:tr w:rsidR="000675E0" w:rsidRPr="004F6BE8" w14:paraId="41B9AABA" w14:textId="77777777" w:rsidTr="000675E0">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67D5884" w14:textId="77777777" w:rsidR="000675E0" w:rsidRPr="004F6BE8" w:rsidRDefault="000675E0" w:rsidP="00FE24AC">
            <w:pPr>
              <w:tabs>
                <w:tab w:val="clear" w:pos="1260"/>
              </w:tabs>
              <w:spacing w:before="0" w:after="0" w:line="360" w:lineRule="auto"/>
              <w:rPr>
                <w:rFonts w:ascii="Times New Roman" w:hAnsi="Times New Roman"/>
                <w:b/>
                <w:bCs/>
                <w:color w:val="000000" w:themeColor="text1"/>
                <w:spacing w:val="0"/>
                <w:sz w:val="24"/>
                <w:szCs w:val="24"/>
                <w:lang w:val="en-ID" w:eastAsia="en-ID"/>
              </w:rPr>
            </w:pPr>
            <w:r w:rsidRPr="004F6BE8">
              <w:rPr>
                <w:rFonts w:ascii="Times New Roman" w:hAnsi="Times New Roman"/>
                <w:b/>
                <w:bCs/>
                <w:color w:val="000000" w:themeColor="text1"/>
                <w:spacing w:val="0"/>
                <w:sz w:val="24"/>
                <w:szCs w:val="24"/>
                <w:lang w:val="en-ID" w:eastAsia="en-ID"/>
              </w:rPr>
              <w:t xml:space="preserve">&lt;p&gt;This is my </w:t>
            </w:r>
            <w:proofErr w:type="gramStart"/>
            <w:r w:rsidRPr="004F6BE8">
              <w:rPr>
                <w:rFonts w:ascii="Times New Roman" w:hAnsi="Times New Roman"/>
                <w:b/>
                <w:bCs/>
                <w:color w:val="000000" w:themeColor="text1"/>
                <w:spacing w:val="0"/>
                <w:sz w:val="24"/>
                <w:szCs w:val="24"/>
                <w:lang w:val="en-ID" w:eastAsia="en-ID"/>
              </w:rPr>
              <w:t>paragraph!&lt;</w:t>
            </w:r>
            <w:proofErr w:type="gramEnd"/>
            <w:r w:rsidRPr="004F6BE8">
              <w:rPr>
                <w:rFonts w:ascii="Times New Roman" w:hAnsi="Times New Roman"/>
                <w:b/>
                <w:bCs/>
                <w:color w:val="000000" w:themeColor="text1"/>
                <w:spacing w:val="0"/>
                <w:sz w:val="24"/>
                <w:szCs w:val="24"/>
                <w:lang w:val="en-ID" w:eastAsia="en-ID"/>
              </w:rPr>
              <w:t>/p&gt;</w:t>
            </w:r>
          </w:p>
        </w:tc>
      </w:tr>
    </w:tbl>
    <w:p w14:paraId="0AD77545" w14:textId="77777777"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proofErr w:type="spellStart"/>
      <w:r w:rsidRPr="004F6BE8">
        <w:rPr>
          <w:rFonts w:ascii="Times New Roman" w:hAnsi="Times New Roman"/>
          <w:color w:val="000000" w:themeColor="text1"/>
          <w:spacing w:val="0"/>
          <w:sz w:val="24"/>
          <w:szCs w:val="24"/>
          <w:lang w:val="en-ID" w:eastAsia="en-ID"/>
        </w:rPr>
        <w:lastRenderedPageBreak/>
        <w:t>Jika</w:t>
      </w:r>
      <w:proofErr w:type="spellEnd"/>
      <w:r w:rsidRPr="004F6BE8">
        <w:rPr>
          <w:rFonts w:ascii="Times New Roman" w:hAnsi="Times New Roman"/>
          <w:color w:val="000000" w:themeColor="text1"/>
          <w:spacing w:val="0"/>
          <w:sz w:val="24"/>
          <w:szCs w:val="24"/>
          <w:lang w:val="en-ID" w:eastAsia="en-ID"/>
        </w:rPr>
        <w:t xml:space="preserve"> Anda </w:t>
      </w:r>
      <w:proofErr w:type="spellStart"/>
      <w:r w:rsidRPr="004F6BE8">
        <w:rPr>
          <w:rFonts w:ascii="Times New Roman" w:hAnsi="Times New Roman"/>
          <w:color w:val="000000" w:themeColor="text1"/>
          <w:spacing w:val="0"/>
          <w:sz w:val="24"/>
          <w:szCs w:val="24"/>
          <w:lang w:val="en-ID" w:eastAsia="en-ID"/>
        </w:rPr>
        <w:t>ingin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membuat</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paragraf</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atas</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muncul</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dengan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warna</w:t>
      </w:r>
      <w:proofErr w:type="spellEnd"/>
      <w:r w:rsidRPr="004F6BE8">
        <w:rPr>
          <w:rFonts w:ascii="Times New Roman" w:hAnsi="Times New Roman"/>
          <w:color w:val="000000" w:themeColor="text1"/>
          <w:spacing w:val="0"/>
          <w:sz w:val="24"/>
          <w:szCs w:val="24"/>
          <w:lang w:val="en-ID" w:eastAsia="en-ID"/>
        </w:rPr>
        <w:t xml:space="preserve"> yang lain dan bold, Anda </w:t>
      </w:r>
      <w:proofErr w:type="spellStart"/>
      <w:r w:rsidRPr="004F6BE8">
        <w:rPr>
          <w:rFonts w:ascii="Times New Roman" w:hAnsi="Times New Roman"/>
          <w:color w:val="000000" w:themeColor="text1"/>
          <w:spacing w:val="0"/>
          <w:sz w:val="24"/>
          <w:szCs w:val="24"/>
          <w:lang w:val="en-ID" w:eastAsia="en-ID"/>
        </w:rPr>
        <w:t>bisa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menambahkan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baris</w:t>
      </w:r>
      <w:proofErr w:type="spellEnd"/>
      <w:r w:rsidRPr="004F6BE8">
        <w:rPr>
          <w:rFonts w:ascii="Times New Roman" w:hAnsi="Times New Roman"/>
          <w:color w:val="000000" w:themeColor="text1"/>
          <w:spacing w:val="0"/>
          <w:sz w:val="24"/>
          <w:szCs w:val="24"/>
          <w:lang w:val="en-ID" w:eastAsia="en-ID"/>
        </w:rPr>
        <w:t xml:space="preserve"> CSS </w:t>
      </w:r>
      <w:proofErr w:type="spellStart"/>
      <w:r w:rsidRPr="004F6BE8">
        <w:rPr>
          <w:rFonts w:ascii="Times New Roman" w:hAnsi="Times New Roman"/>
          <w:color w:val="000000" w:themeColor="text1"/>
          <w:spacing w:val="0"/>
          <w:sz w:val="24"/>
          <w:szCs w:val="24"/>
          <w:lang w:val="en-ID" w:eastAsia="en-ID"/>
        </w:rPr>
        <w:t>seperti</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bawah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ini</w:t>
      </w:r>
      <w:proofErr w:type="spellEnd"/>
      <w:r w:rsidRPr="004F6BE8">
        <w:rPr>
          <w:rFonts w:ascii="Times New Roman" w:hAnsi="Times New Roman"/>
          <w:color w:val="000000" w:themeColor="text1"/>
          <w:spacing w:val="0"/>
          <w:sz w:val="24"/>
          <w:szCs w:val="24"/>
          <w:lang w:val="en-ID" w:eastAsia="en-ID"/>
        </w:rPr>
        <w:t>:</w:t>
      </w:r>
    </w:p>
    <w:tbl>
      <w:tblPr>
        <w:tblW w:w="10950" w:type="dxa"/>
        <w:tblCellMar>
          <w:top w:w="15" w:type="dxa"/>
          <w:left w:w="15" w:type="dxa"/>
          <w:bottom w:w="15" w:type="dxa"/>
          <w:right w:w="15" w:type="dxa"/>
        </w:tblCellMar>
        <w:tblLook w:val="04A0" w:firstRow="1" w:lastRow="0" w:firstColumn="1" w:lastColumn="0" w:noHBand="0" w:noVBand="1"/>
      </w:tblPr>
      <w:tblGrid>
        <w:gridCol w:w="10950"/>
      </w:tblGrid>
      <w:tr w:rsidR="000675E0" w:rsidRPr="004F6BE8" w14:paraId="3CEA0C48" w14:textId="77777777" w:rsidTr="000675E0">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6BA876D" w14:textId="77777777" w:rsidR="000675E0" w:rsidRPr="004F6BE8" w:rsidRDefault="000675E0" w:rsidP="00FE24AC">
            <w:pPr>
              <w:tabs>
                <w:tab w:val="clear" w:pos="1260"/>
              </w:tabs>
              <w:spacing w:before="0" w:after="0" w:line="360" w:lineRule="auto"/>
              <w:rPr>
                <w:rFonts w:ascii="Times New Roman" w:hAnsi="Times New Roman"/>
                <w:b/>
                <w:bCs/>
                <w:color w:val="000000" w:themeColor="text1"/>
                <w:spacing w:val="0"/>
                <w:sz w:val="24"/>
                <w:szCs w:val="24"/>
                <w:lang w:val="en-ID" w:eastAsia="en-ID"/>
              </w:rPr>
            </w:pPr>
            <w:proofErr w:type="gramStart"/>
            <w:r w:rsidRPr="004F6BE8">
              <w:rPr>
                <w:rFonts w:ascii="Times New Roman" w:hAnsi="Times New Roman"/>
                <w:b/>
                <w:bCs/>
                <w:color w:val="000000" w:themeColor="text1"/>
                <w:spacing w:val="0"/>
                <w:sz w:val="24"/>
                <w:szCs w:val="24"/>
                <w:lang w:val="en-ID" w:eastAsia="en-ID"/>
              </w:rPr>
              <w:t>p  {</w:t>
            </w:r>
            <w:proofErr w:type="gramEnd"/>
            <w:r w:rsidRPr="004F6BE8">
              <w:rPr>
                <w:rFonts w:ascii="Times New Roman" w:hAnsi="Times New Roman"/>
                <w:b/>
                <w:bCs/>
                <w:color w:val="000000" w:themeColor="text1"/>
                <w:spacing w:val="0"/>
                <w:sz w:val="24"/>
                <w:szCs w:val="24"/>
                <w:lang w:val="en-ID" w:eastAsia="en-ID"/>
              </w:rPr>
              <w:t xml:space="preserve"> </w:t>
            </w:r>
            <w:proofErr w:type="spellStart"/>
            <w:r w:rsidRPr="004F6BE8">
              <w:rPr>
                <w:rFonts w:ascii="Times New Roman" w:hAnsi="Times New Roman"/>
                <w:b/>
                <w:bCs/>
                <w:color w:val="000000" w:themeColor="text1"/>
                <w:spacing w:val="0"/>
                <w:sz w:val="24"/>
                <w:szCs w:val="24"/>
                <w:lang w:val="en-ID" w:eastAsia="en-ID"/>
              </w:rPr>
              <w:t>color:pink</w:t>
            </w:r>
            <w:proofErr w:type="spellEnd"/>
            <w:r w:rsidRPr="004F6BE8">
              <w:rPr>
                <w:rFonts w:ascii="Times New Roman" w:hAnsi="Times New Roman"/>
                <w:b/>
                <w:bCs/>
                <w:color w:val="000000" w:themeColor="text1"/>
                <w:spacing w:val="0"/>
                <w:sz w:val="24"/>
                <w:szCs w:val="24"/>
                <w:lang w:val="en-ID" w:eastAsia="en-ID"/>
              </w:rPr>
              <w:t xml:space="preserve">;  </w:t>
            </w:r>
            <w:proofErr w:type="spellStart"/>
            <w:r w:rsidRPr="004F6BE8">
              <w:rPr>
                <w:rFonts w:ascii="Times New Roman" w:hAnsi="Times New Roman"/>
                <w:b/>
                <w:bCs/>
                <w:color w:val="000000" w:themeColor="text1"/>
                <w:spacing w:val="0"/>
                <w:sz w:val="24"/>
                <w:szCs w:val="24"/>
                <w:lang w:val="en-ID" w:eastAsia="en-ID"/>
              </w:rPr>
              <w:t>font-weight:bold</w:t>
            </w:r>
            <w:proofErr w:type="spellEnd"/>
            <w:r w:rsidRPr="004F6BE8">
              <w:rPr>
                <w:rFonts w:ascii="Times New Roman" w:hAnsi="Times New Roman"/>
                <w:b/>
                <w:bCs/>
                <w:color w:val="000000" w:themeColor="text1"/>
                <w:spacing w:val="0"/>
                <w:sz w:val="24"/>
                <w:szCs w:val="24"/>
                <w:lang w:val="en-ID" w:eastAsia="en-ID"/>
              </w:rPr>
              <w:t>;  }</w:t>
            </w:r>
          </w:p>
        </w:tc>
      </w:tr>
    </w:tbl>
    <w:p w14:paraId="79E5FC05" w14:textId="77777777"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r w:rsidRPr="004F6BE8">
        <w:rPr>
          <w:rFonts w:ascii="Times New Roman" w:hAnsi="Times New Roman"/>
          <w:color w:val="000000" w:themeColor="text1"/>
          <w:spacing w:val="0"/>
          <w:sz w:val="24"/>
          <w:szCs w:val="24"/>
          <w:lang w:val="en-ID" w:eastAsia="en-ID"/>
        </w:rPr>
        <w:t xml:space="preserve">Pada </w:t>
      </w:r>
      <w:proofErr w:type="spellStart"/>
      <w:r w:rsidRPr="004F6BE8">
        <w:rPr>
          <w:rFonts w:ascii="Times New Roman" w:hAnsi="Times New Roman"/>
          <w:color w:val="000000" w:themeColor="text1"/>
          <w:spacing w:val="0"/>
          <w:sz w:val="24"/>
          <w:szCs w:val="24"/>
          <w:lang w:val="en-ID" w:eastAsia="en-ID"/>
        </w:rPr>
        <w:t>contoh</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atas</w:t>
      </w:r>
      <w:proofErr w:type="spellEnd"/>
      <w:r w:rsidRPr="004F6BE8">
        <w:rPr>
          <w:rFonts w:ascii="Times New Roman" w:hAnsi="Times New Roman"/>
          <w:color w:val="000000" w:themeColor="text1"/>
          <w:spacing w:val="0"/>
          <w:sz w:val="24"/>
          <w:szCs w:val="24"/>
          <w:lang w:val="en-ID" w:eastAsia="en-ID"/>
        </w:rPr>
        <w:t>, </w:t>
      </w:r>
      <w:r w:rsidRPr="004F6BE8">
        <w:rPr>
          <w:rFonts w:ascii="Times New Roman" w:hAnsi="Times New Roman"/>
          <w:b/>
          <w:bCs/>
          <w:color w:val="000000" w:themeColor="text1"/>
          <w:spacing w:val="0"/>
          <w:sz w:val="24"/>
          <w:szCs w:val="24"/>
          <w:lang w:val="en-ID" w:eastAsia="en-ID"/>
        </w:rPr>
        <w:t>“p”</w:t>
      </w:r>
      <w:r w:rsidRPr="004F6BE8">
        <w:rPr>
          <w:rFonts w:ascii="Times New Roman" w:hAnsi="Times New Roman"/>
          <w:color w:val="000000" w:themeColor="text1"/>
          <w:spacing w:val="0"/>
          <w:sz w:val="24"/>
          <w:szCs w:val="24"/>
          <w:lang w:val="en-ID" w:eastAsia="en-ID"/>
        </w:rPr>
        <w:t> (</w:t>
      </w:r>
      <w:proofErr w:type="spellStart"/>
      <w:r w:rsidRPr="004F6BE8">
        <w:rPr>
          <w:rFonts w:ascii="Times New Roman" w:hAnsi="Times New Roman"/>
          <w:color w:val="000000" w:themeColor="text1"/>
          <w:spacing w:val="0"/>
          <w:sz w:val="24"/>
          <w:szCs w:val="24"/>
          <w:lang w:val="en-ID" w:eastAsia="en-ID"/>
        </w:rPr>
        <w:t>paragraf</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bagian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baris</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kode</w:t>
      </w:r>
      <w:proofErr w:type="spellEnd"/>
      <w:r w:rsidRPr="004F6BE8">
        <w:rPr>
          <w:rFonts w:ascii="Times New Roman" w:hAnsi="Times New Roman"/>
          <w:color w:val="000000" w:themeColor="text1"/>
          <w:spacing w:val="0"/>
          <w:sz w:val="24"/>
          <w:szCs w:val="24"/>
          <w:lang w:val="en-ID" w:eastAsia="en-ID"/>
        </w:rPr>
        <w:t xml:space="preserve"> CSS </w:t>
      </w:r>
      <w:proofErr w:type="spellStart"/>
      <w:r w:rsidRPr="004F6BE8">
        <w:rPr>
          <w:rFonts w:ascii="Times New Roman" w:hAnsi="Times New Roman"/>
          <w:color w:val="000000" w:themeColor="text1"/>
          <w:spacing w:val="0"/>
          <w:sz w:val="24"/>
          <w:szCs w:val="24"/>
          <w:lang w:val="en-ID" w:eastAsia="en-ID"/>
        </w:rPr>
        <w:t>untuk</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menspesifikasikan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elemen</w:t>
      </w:r>
      <w:proofErr w:type="spellEnd"/>
      <w:r w:rsidRPr="004F6BE8">
        <w:rPr>
          <w:rFonts w:ascii="Times New Roman" w:hAnsi="Times New Roman"/>
          <w:color w:val="000000" w:themeColor="text1"/>
          <w:spacing w:val="0"/>
          <w:sz w:val="24"/>
          <w:szCs w:val="24"/>
          <w:lang w:val="en-ID" w:eastAsia="en-ID"/>
        </w:rPr>
        <w:t xml:space="preserve"> HTML </w:t>
      </w:r>
      <w:proofErr w:type="spellStart"/>
      <w:r w:rsidRPr="004F6BE8">
        <w:rPr>
          <w:rFonts w:ascii="Times New Roman" w:hAnsi="Times New Roman"/>
          <w:color w:val="000000" w:themeColor="text1"/>
          <w:spacing w:val="0"/>
          <w:sz w:val="24"/>
          <w:szCs w:val="24"/>
          <w:lang w:val="en-ID" w:eastAsia="en-ID"/>
        </w:rPr>
        <w:t>atau</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biasa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dikenal</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dengan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nama</w:t>
      </w:r>
      <w:proofErr w:type="spellEnd"/>
      <w:r w:rsidRPr="004F6BE8">
        <w:rPr>
          <w:rFonts w:ascii="Times New Roman" w:hAnsi="Times New Roman"/>
          <w:color w:val="000000" w:themeColor="text1"/>
          <w:spacing w:val="0"/>
          <w:sz w:val="24"/>
          <w:szCs w:val="24"/>
          <w:lang w:val="en-ID" w:eastAsia="en-ID"/>
        </w:rPr>
        <w:t> </w:t>
      </w:r>
      <w:r w:rsidRPr="004F6BE8">
        <w:rPr>
          <w:rFonts w:ascii="Times New Roman" w:hAnsi="Times New Roman"/>
          <w:b/>
          <w:bCs/>
          <w:color w:val="000000" w:themeColor="text1"/>
          <w:spacing w:val="0"/>
          <w:sz w:val="24"/>
          <w:szCs w:val="24"/>
          <w:lang w:val="en-ID" w:eastAsia="en-ID"/>
        </w:rPr>
        <w:t>‘selector’</w:t>
      </w:r>
      <w:r w:rsidRPr="004F6BE8">
        <w:rPr>
          <w:rFonts w:ascii="Times New Roman" w:hAnsi="Times New Roman"/>
          <w:color w:val="000000" w:themeColor="text1"/>
          <w:spacing w:val="0"/>
          <w:sz w:val="24"/>
          <w:szCs w:val="24"/>
          <w:lang w:val="en-ID" w:eastAsia="en-ID"/>
        </w:rPr>
        <w:t>.</w:t>
      </w:r>
    </w:p>
    <w:p w14:paraId="0702522B" w14:textId="77777777"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r w:rsidRPr="004F6BE8">
        <w:rPr>
          <w:rFonts w:ascii="Times New Roman" w:hAnsi="Times New Roman"/>
          <w:color w:val="000000" w:themeColor="text1"/>
          <w:spacing w:val="0"/>
          <w:sz w:val="24"/>
          <w:szCs w:val="24"/>
          <w:lang w:val="en-ID" w:eastAsia="en-ID"/>
        </w:rPr>
        <w:t xml:space="preserve">Di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CSS, selector </w:t>
      </w:r>
      <w:proofErr w:type="spellStart"/>
      <w:r w:rsidRPr="004F6BE8">
        <w:rPr>
          <w:rFonts w:ascii="Times New Roman" w:hAnsi="Times New Roman"/>
          <w:color w:val="000000" w:themeColor="text1"/>
          <w:spacing w:val="0"/>
          <w:sz w:val="24"/>
          <w:szCs w:val="24"/>
          <w:lang w:val="en-ID" w:eastAsia="en-ID"/>
        </w:rPr>
        <w:t>ditulis</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bagian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kiri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sebelum</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tanda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kurung</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kurawal</w:t>
      </w:r>
      <w:proofErr w:type="spellEnd"/>
      <w:r w:rsidRPr="004F6BE8">
        <w:rPr>
          <w:rFonts w:ascii="Times New Roman" w:hAnsi="Times New Roman"/>
          <w:color w:val="000000" w:themeColor="text1"/>
          <w:spacing w:val="0"/>
          <w:sz w:val="24"/>
          <w:szCs w:val="24"/>
          <w:lang w:val="en-ID" w:eastAsia="en-ID"/>
        </w:rPr>
        <w:t xml:space="preserve"> (</w:t>
      </w:r>
      <w:r w:rsidRPr="004F6BE8">
        <w:rPr>
          <w:rFonts w:ascii="Times New Roman" w:hAnsi="Times New Roman"/>
          <w:i/>
          <w:iCs/>
          <w:color w:val="000000" w:themeColor="text1"/>
          <w:spacing w:val="0"/>
          <w:sz w:val="24"/>
          <w:szCs w:val="24"/>
          <w:lang w:val="en-ID" w:eastAsia="en-ID"/>
        </w:rPr>
        <w:t xml:space="preserve">curly </w:t>
      </w:r>
      <w:proofErr w:type="gramStart"/>
      <w:r w:rsidRPr="004F6BE8">
        <w:rPr>
          <w:rFonts w:ascii="Times New Roman" w:hAnsi="Times New Roman"/>
          <w:i/>
          <w:iCs/>
          <w:color w:val="000000" w:themeColor="text1"/>
          <w:spacing w:val="0"/>
          <w:sz w:val="24"/>
          <w:szCs w:val="24"/>
          <w:lang w:val="en-ID" w:eastAsia="en-ID"/>
        </w:rPr>
        <w:t>bracket</w:t>
      </w:r>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pertama</w:t>
      </w:r>
      <w:proofErr w:type="spellEnd"/>
      <w:proofErr w:type="gram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Sedangkan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informasi</w:t>
      </w:r>
      <w:proofErr w:type="spellEnd"/>
      <w:r w:rsidRPr="004F6BE8">
        <w:rPr>
          <w:rFonts w:ascii="Times New Roman" w:hAnsi="Times New Roman"/>
          <w:color w:val="000000" w:themeColor="text1"/>
          <w:spacing w:val="0"/>
          <w:sz w:val="24"/>
          <w:szCs w:val="24"/>
          <w:lang w:val="en-ID" w:eastAsia="en-ID"/>
        </w:rPr>
        <w:t xml:space="preserve"> yang </w:t>
      </w:r>
      <w:proofErr w:type="spellStart"/>
      <w:r w:rsidRPr="004F6BE8">
        <w:rPr>
          <w:rFonts w:ascii="Times New Roman" w:hAnsi="Times New Roman"/>
          <w:color w:val="000000" w:themeColor="text1"/>
          <w:spacing w:val="0"/>
          <w:sz w:val="24"/>
          <w:szCs w:val="24"/>
          <w:lang w:val="en-ID" w:eastAsia="en-ID"/>
        </w:rPr>
        <w:t>ada</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tanda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kurung</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kurawal</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sebuah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deklarasi</w:t>
      </w:r>
      <w:proofErr w:type="spellEnd"/>
      <w:r w:rsidRPr="004F6BE8">
        <w:rPr>
          <w:rFonts w:ascii="Times New Roman" w:hAnsi="Times New Roman"/>
          <w:color w:val="000000" w:themeColor="text1"/>
          <w:spacing w:val="0"/>
          <w:sz w:val="24"/>
          <w:szCs w:val="24"/>
          <w:lang w:val="en-ID" w:eastAsia="en-ID"/>
        </w:rPr>
        <w:t xml:space="preserve"> yang di </w:t>
      </w:r>
      <w:proofErr w:type="spellStart"/>
      <w:r w:rsidRPr="004F6BE8">
        <w:rPr>
          <w:rFonts w:ascii="Times New Roman" w:hAnsi="Times New Roman"/>
          <w:color w:val="000000" w:themeColor="text1"/>
          <w:spacing w:val="0"/>
          <w:sz w:val="24"/>
          <w:szCs w:val="24"/>
          <w:lang w:val="en-ID" w:eastAsia="en-ID"/>
        </w:rPr>
        <w:t>dalamnya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mengandung</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dan </w:t>
      </w:r>
      <w:proofErr w:type="spellStart"/>
      <w:r w:rsidRPr="004F6BE8">
        <w:rPr>
          <w:rFonts w:ascii="Times New Roman" w:hAnsi="Times New Roman"/>
          <w:color w:val="000000" w:themeColor="text1"/>
          <w:spacing w:val="0"/>
          <w:sz w:val="24"/>
          <w:szCs w:val="24"/>
          <w:lang w:val="en-ID" w:eastAsia="en-ID"/>
        </w:rPr>
        <w:t>nilai</w:t>
      </w:r>
      <w:proofErr w:type="spellEnd"/>
      <w:r w:rsidRPr="004F6BE8">
        <w:rPr>
          <w:rFonts w:ascii="Times New Roman" w:hAnsi="Times New Roman"/>
          <w:color w:val="000000" w:themeColor="text1"/>
          <w:spacing w:val="0"/>
          <w:sz w:val="24"/>
          <w:szCs w:val="24"/>
          <w:lang w:val="en-ID" w:eastAsia="en-ID"/>
        </w:rPr>
        <w:t xml:space="preserve"> yang </w:t>
      </w:r>
      <w:proofErr w:type="spellStart"/>
      <w:r w:rsidRPr="004F6BE8">
        <w:rPr>
          <w:rFonts w:ascii="Times New Roman" w:hAnsi="Times New Roman"/>
          <w:color w:val="000000" w:themeColor="text1"/>
          <w:spacing w:val="0"/>
          <w:sz w:val="24"/>
          <w:szCs w:val="24"/>
          <w:lang w:val="en-ID" w:eastAsia="en-ID"/>
        </w:rPr>
        <w:t>diaplikasikan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ke</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selector. </w:t>
      </w:r>
    </w:p>
    <w:p w14:paraId="7F16E2F4" w14:textId="77777777"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proofErr w:type="spellStart"/>
      <w:r w:rsidRPr="004F6BE8">
        <w:rPr>
          <w:rFonts w:ascii="Times New Roman" w:hAnsi="Times New Roman"/>
          <w:color w:val="000000" w:themeColor="text1"/>
          <w:spacing w:val="0"/>
          <w:sz w:val="24"/>
          <w:szCs w:val="24"/>
          <w:lang w:val="en-ID" w:eastAsia="en-ID"/>
        </w:rPr>
        <w:t>Contoh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adalah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ukuran</w:t>
      </w:r>
      <w:proofErr w:type="spellEnd"/>
      <w:r w:rsidRPr="004F6BE8">
        <w:rPr>
          <w:rFonts w:ascii="Times New Roman" w:hAnsi="Times New Roman"/>
          <w:color w:val="000000" w:themeColor="text1"/>
          <w:spacing w:val="0"/>
          <w:sz w:val="24"/>
          <w:szCs w:val="24"/>
          <w:lang w:val="en-ID" w:eastAsia="en-ID"/>
        </w:rPr>
        <w:t xml:space="preserve"> font, </w:t>
      </w:r>
      <w:proofErr w:type="spellStart"/>
      <w:r w:rsidRPr="004F6BE8">
        <w:rPr>
          <w:rFonts w:ascii="Times New Roman" w:hAnsi="Times New Roman"/>
          <w:color w:val="000000" w:themeColor="text1"/>
          <w:spacing w:val="0"/>
          <w:sz w:val="24"/>
          <w:szCs w:val="24"/>
          <w:lang w:val="en-ID" w:eastAsia="en-ID"/>
        </w:rPr>
        <w:t>warna</w:t>
      </w:r>
      <w:proofErr w:type="spellEnd"/>
      <w:r w:rsidRPr="004F6BE8">
        <w:rPr>
          <w:rFonts w:ascii="Times New Roman" w:hAnsi="Times New Roman"/>
          <w:color w:val="000000" w:themeColor="text1"/>
          <w:spacing w:val="0"/>
          <w:sz w:val="24"/>
          <w:szCs w:val="24"/>
          <w:lang w:val="en-ID" w:eastAsia="en-ID"/>
        </w:rPr>
        <w:t xml:space="preserve">, layout, format, dan lain </w:t>
      </w:r>
      <w:proofErr w:type="spellStart"/>
      <w:r w:rsidRPr="004F6BE8">
        <w:rPr>
          <w:rFonts w:ascii="Times New Roman" w:hAnsi="Times New Roman"/>
          <w:color w:val="000000" w:themeColor="text1"/>
          <w:spacing w:val="0"/>
          <w:sz w:val="24"/>
          <w:szCs w:val="24"/>
          <w:lang w:val="en-ID" w:eastAsia="en-ID"/>
        </w:rPr>
        <w:t>sebagainya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Sedangkan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nilai</w:t>
      </w:r>
      <w:proofErr w:type="spellEnd"/>
      <w:r w:rsidRPr="004F6BE8">
        <w:rPr>
          <w:rFonts w:ascii="Times New Roman" w:hAnsi="Times New Roman"/>
          <w:color w:val="000000" w:themeColor="text1"/>
          <w:spacing w:val="0"/>
          <w:sz w:val="24"/>
          <w:szCs w:val="24"/>
          <w:lang w:val="en-ID" w:eastAsia="en-ID"/>
        </w:rPr>
        <w:t xml:space="preserve"> yang </w:t>
      </w:r>
      <w:proofErr w:type="spellStart"/>
      <w:r w:rsidRPr="004F6BE8">
        <w:rPr>
          <w:rFonts w:ascii="Times New Roman" w:hAnsi="Times New Roman"/>
          <w:color w:val="000000" w:themeColor="text1"/>
          <w:spacing w:val="0"/>
          <w:sz w:val="24"/>
          <w:szCs w:val="24"/>
          <w:lang w:val="en-ID" w:eastAsia="en-ID"/>
        </w:rPr>
        <w:t>dimaksud</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adalah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pengaturan</w:t>
      </w:r>
      <w:proofErr w:type="spellEnd"/>
      <w:r w:rsidRPr="004F6BE8">
        <w:rPr>
          <w:rFonts w:ascii="Times New Roman" w:hAnsi="Times New Roman"/>
          <w:color w:val="000000" w:themeColor="text1"/>
          <w:spacing w:val="0"/>
          <w:sz w:val="24"/>
          <w:szCs w:val="24"/>
          <w:lang w:val="en-ID" w:eastAsia="en-ID"/>
        </w:rPr>
        <w:t xml:space="preserve"> yang </w:t>
      </w:r>
      <w:proofErr w:type="spellStart"/>
      <w:r w:rsidRPr="004F6BE8">
        <w:rPr>
          <w:rFonts w:ascii="Times New Roman" w:hAnsi="Times New Roman"/>
          <w:color w:val="000000" w:themeColor="text1"/>
          <w:spacing w:val="0"/>
          <w:sz w:val="24"/>
          <w:szCs w:val="24"/>
          <w:lang w:val="en-ID" w:eastAsia="en-ID"/>
        </w:rPr>
        <w:t>diterapkan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ke</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Misalnya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contoh</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atas</w:t>
      </w:r>
      <w:proofErr w:type="spellEnd"/>
      <w:r w:rsidRPr="004F6BE8">
        <w:rPr>
          <w:rFonts w:ascii="Times New Roman" w:hAnsi="Times New Roman"/>
          <w:color w:val="000000" w:themeColor="text1"/>
          <w:spacing w:val="0"/>
          <w:sz w:val="24"/>
          <w:szCs w:val="24"/>
          <w:lang w:val="en-ID" w:eastAsia="en-ID"/>
        </w:rPr>
        <w:t>, </w:t>
      </w:r>
      <w:r w:rsidRPr="004F6BE8">
        <w:rPr>
          <w:rFonts w:ascii="Times New Roman" w:hAnsi="Times New Roman"/>
          <w:b/>
          <w:bCs/>
          <w:color w:val="000000" w:themeColor="text1"/>
          <w:spacing w:val="0"/>
          <w:sz w:val="24"/>
          <w:szCs w:val="24"/>
          <w:lang w:val="en-ID" w:eastAsia="en-ID"/>
        </w:rPr>
        <w:t>“</w:t>
      </w:r>
      <w:proofErr w:type="spellStart"/>
      <w:r w:rsidRPr="004F6BE8">
        <w:rPr>
          <w:rFonts w:ascii="Times New Roman" w:hAnsi="Times New Roman"/>
          <w:b/>
          <w:bCs/>
          <w:color w:val="000000" w:themeColor="text1"/>
          <w:spacing w:val="0"/>
          <w:sz w:val="24"/>
          <w:szCs w:val="24"/>
          <w:lang w:val="en-ID" w:eastAsia="en-ID"/>
        </w:rPr>
        <w:t>color</w:t>
      </w:r>
      <w:proofErr w:type="spellEnd"/>
      <w:r w:rsidRPr="004F6BE8">
        <w:rPr>
          <w:rFonts w:ascii="Times New Roman" w:hAnsi="Times New Roman"/>
          <w:b/>
          <w:bCs/>
          <w:color w:val="000000" w:themeColor="text1"/>
          <w:spacing w:val="0"/>
          <w:sz w:val="24"/>
          <w:szCs w:val="24"/>
          <w:lang w:val="en-ID" w:eastAsia="en-ID"/>
        </w:rPr>
        <w:t>”</w:t>
      </w:r>
      <w:r w:rsidRPr="004F6BE8">
        <w:rPr>
          <w:rFonts w:ascii="Times New Roman" w:hAnsi="Times New Roman"/>
          <w:color w:val="000000" w:themeColor="text1"/>
          <w:spacing w:val="0"/>
          <w:sz w:val="24"/>
          <w:szCs w:val="24"/>
          <w:lang w:val="en-ID" w:eastAsia="en-ID"/>
        </w:rPr>
        <w:t> dan </w:t>
      </w:r>
      <w:r w:rsidRPr="004F6BE8">
        <w:rPr>
          <w:rFonts w:ascii="Times New Roman" w:hAnsi="Times New Roman"/>
          <w:b/>
          <w:bCs/>
          <w:color w:val="000000" w:themeColor="text1"/>
          <w:spacing w:val="0"/>
          <w:sz w:val="24"/>
          <w:szCs w:val="24"/>
          <w:lang w:val="en-ID" w:eastAsia="en-ID"/>
        </w:rPr>
        <w:t>“font-weight”</w:t>
      </w:r>
      <w:r w:rsidRPr="004F6BE8">
        <w:rPr>
          <w:rFonts w:ascii="Times New Roman" w:hAnsi="Times New Roman"/>
          <w:color w:val="000000" w:themeColor="text1"/>
          <w:spacing w:val="0"/>
          <w:sz w:val="24"/>
          <w:szCs w:val="24"/>
          <w:lang w:val="en-ID" w:eastAsia="en-ID"/>
        </w:rPr>
        <w:t>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sedangkan</w:t>
      </w:r>
      <w:proofErr w:type="spellEnd"/>
      <w:r w:rsidRPr="004F6BE8">
        <w:rPr>
          <w:rFonts w:ascii="Times New Roman" w:hAnsi="Times New Roman"/>
          <w:color w:val="000000" w:themeColor="text1"/>
          <w:spacing w:val="0"/>
          <w:sz w:val="24"/>
          <w:szCs w:val="24"/>
          <w:lang w:val="en-ID" w:eastAsia="en-ID"/>
        </w:rPr>
        <w:t> </w:t>
      </w:r>
      <w:r w:rsidRPr="004F6BE8">
        <w:rPr>
          <w:rFonts w:ascii="Times New Roman" w:hAnsi="Times New Roman"/>
          <w:b/>
          <w:bCs/>
          <w:color w:val="000000" w:themeColor="text1"/>
          <w:spacing w:val="0"/>
          <w:sz w:val="24"/>
          <w:szCs w:val="24"/>
          <w:lang w:val="en-ID" w:eastAsia="en-ID"/>
        </w:rPr>
        <w:t>“pink”</w:t>
      </w:r>
      <w:r w:rsidRPr="004F6BE8">
        <w:rPr>
          <w:rFonts w:ascii="Times New Roman" w:hAnsi="Times New Roman"/>
          <w:color w:val="000000" w:themeColor="text1"/>
          <w:spacing w:val="0"/>
          <w:sz w:val="24"/>
          <w:szCs w:val="24"/>
          <w:lang w:val="en-ID" w:eastAsia="en-ID"/>
        </w:rPr>
        <w:t> dan </w:t>
      </w:r>
      <w:r w:rsidRPr="004F6BE8">
        <w:rPr>
          <w:rFonts w:ascii="Times New Roman" w:hAnsi="Times New Roman"/>
          <w:b/>
          <w:bCs/>
          <w:color w:val="000000" w:themeColor="text1"/>
          <w:spacing w:val="0"/>
          <w:sz w:val="24"/>
          <w:szCs w:val="24"/>
          <w:lang w:val="en-ID" w:eastAsia="en-ID"/>
        </w:rPr>
        <w:t>“bold”</w:t>
      </w:r>
      <w:r w:rsidRPr="004F6BE8">
        <w:rPr>
          <w:rFonts w:ascii="Times New Roman" w:hAnsi="Times New Roman"/>
          <w:color w:val="000000" w:themeColor="text1"/>
          <w:spacing w:val="0"/>
          <w:sz w:val="24"/>
          <w:szCs w:val="24"/>
          <w:lang w:val="en-ID" w:eastAsia="en-ID"/>
        </w:rPr>
        <w:t>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sebuah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nilai</w:t>
      </w:r>
      <w:proofErr w:type="spellEnd"/>
      <w:r w:rsidRPr="004F6BE8">
        <w:rPr>
          <w:rFonts w:ascii="Times New Roman" w:hAnsi="Times New Roman"/>
          <w:color w:val="000000" w:themeColor="text1"/>
          <w:spacing w:val="0"/>
          <w:sz w:val="24"/>
          <w:szCs w:val="24"/>
          <w:lang w:val="en-ID" w:eastAsia="en-ID"/>
        </w:rPr>
        <w:t>.</w:t>
      </w:r>
    </w:p>
    <w:p w14:paraId="2C0DB8B5" w14:textId="77777777"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proofErr w:type="spellStart"/>
      <w:r w:rsidRPr="004F6BE8">
        <w:rPr>
          <w:rFonts w:ascii="Times New Roman" w:hAnsi="Times New Roman"/>
          <w:color w:val="000000" w:themeColor="text1"/>
          <w:spacing w:val="0"/>
          <w:sz w:val="24"/>
          <w:szCs w:val="24"/>
          <w:lang w:val="en-ID" w:eastAsia="en-ID"/>
        </w:rPr>
        <w:t>Contoh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adalah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ukuran</w:t>
      </w:r>
      <w:proofErr w:type="spellEnd"/>
      <w:r w:rsidRPr="004F6BE8">
        <w:rPr>
          <w:rFonts w:ascii="Times New Roman" w:hAnsi="Times New Roman"/>
          <w:color w:val="000000" w:themeColor="text1"/>
          <w:spacing w:val="0"/>
          <w:sz w:val="24"/>
          <w:szCs w:val="24"/>
          <w:lang w:val="en-ID" w:eastAsia="en-ID"/>
        </w:rPr>
        <w:t xml:space="preserve"> font, </w:t>
      </w:r>
      <w:proofErr w:type="spellStart"/>
      <w:r w:rsidRPr="004F6BE8">
        <w:rPr>
          <w:rFonts w:ascii="Times New Roman" w:hAnsi="Times New Roman"/>
          <w:color w:val="000000" w:themeColor="text1"/>
          <w:spacing w:val="0"/>
          <w:sz w:val="24"/>
          <w:szCs w:val="24"/>
          <w:lang w:val="en-ID" w:eastAsia="en-ID"/>
        </w:rPr>
        <w:t>warna</w:t>
      </w:r>
      <w:proofErr w:type="spellEnd"/>
      <w:r w:rsidRPr="004F6BE8">
        <w:rPr>
          <w:rFonts w:ascii="Times New Roman" w:hAnsi="Times New Roman"/>
          <w:color w:val="000000" w:themeColor="text1"/>
          <w:spacing w:val="0"/>
          <w:sz w:val="24"/>
          <w:szCs w:val="24"/>
          <w:lang w:val="en-ID" w:eastAsia="en-ID"/>
        </w:rPr>
        <w:t xml:space="preserve">, layout, format, dan lain </w:t>
      </w:r>
      <w:proofErr w:type="spellStart"/>
      <w:r w:rsidRPr="004F6BE8">
        <w:rPr>
          <w:rFonts w:ascii="Times New Roman" w:hAnsi="Times New Roman"/>
          <w:color w:val="000000" w:themeColor="text1"/>
          <w:spacing w:val="0"/>
          <w:sz w:val="24"/>
          <w:szCs w:val="24"/>
          <w:lang w:val="en-ID" w:eastAsia="en-ID"/>
        </w:rPr>
        <w:t>sebagainya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Sedangkan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nilai</w:t>
      </w:r>
      <w:proofErr w:type="spellEnd"/>
      <w:r w:rsidRPr="004F6BE8">
        <w:rPr>
          <w:rFonts w:ascii="Times New Roman" w:hAnsi="Times New Roman"/>
          <w:color w:val="000000" w:themeColor="text1"/>
          <w:spacing w:val="0"/>
          <w:sz w:val="24"/>
          <w:szCs w:val="24"/>
          <w:lang w:val="en-ID" w:eastAsia="en-ID"/>
        </w:rPr>
        <w:t xml:space="preserve"> yang </w:t>
      </w:r>
      <w:proofErr w:type="spellStart"/>
      <w:r w:rsidRPr="004F6BE8">
        <w:rPr>
          <w:rFonts w:ascii="Times New Roman" w:hAnsi="Times New Roman"/>
          <w:color w:val="000000" w:themeColor="text1"/>
          <w:spacing w:val="0"/>
          <w:sz w:val="24"/>
          <w:szCs w:val="24"/>
          <w:lang w:val="en-ID" w:eastAsia="en-ID"/>
        </w:rPr>
        <w:t>dimaksud</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adalah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pengaturan</w:t>
      </w:r>
      <w:proofErr w:type="spellEnd"/>
      <w:r w:rsidRPr="004F6BE8">
        <w:rPr>
          <w:rFonts w:ascii="Times New Roman" w:hAnsi="Times New Roman"/>
          <w:color w:val="000000" w:themeColor="text1"/>
          <w:spacing w:val="0"/>
          <w:sz w:val="24"/>
          <w:szCs w:val="24"/>
          <w:lang w:val="en-ID" w:eastAsia="en-ID"/>
        </w:rPr>
        <w:t xml:space="preserve"> yang </w:t>
      </w:r>
      <w:proofErr w:type="spellStart"/>
      <w:r w:rsidRPr="004F6BE8">
        <w:rPr>
          <w:rFonts w:ascii="Times New Roman" w:hAnsi="Times New Roman"/>
          <w:color w:val="000000" w:themeColor="text1"/>
          <w:spacing w:val="0"/>
          <w:sz w:val="24"/>
          <w:szCs w:val="24"/>
          <w:lang w:val="en-ID" w:eastAsia="en-ID"/>
        </w:rPr>
        <w:t>diterapkan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ke</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Misalnya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contoh</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lastRenderedPageBreak/>
        <w:t>atas</w:t>
      </w:r>
      <w:proofErr w:type="spellEnd"/>
      <w:r w:rsidRPr="004F6BE8">
        <w:rPr>
          <w:rFonts w:ascii="Times New Roman" w:hAnsi="Times New Roman"/>
          <w:color w:val="000000" w:themeColor="text1"/>
          <w:spacing w:val="0"/>
          <w:sz w:val="24"/>
          <w:szCs w:val="24"/>
          <w:lang w:val="en-ID" w:eastAsia="en-ID"/>
        </w:rPr>
        <w:t>, </w:t>
      </w:r>
      <w:r w:rsidRPr="004F6BE8">
        <w:rPr>
          <w:rFonts w:ascii="Times New Roman" w:hAnsi="Times New Roman"/>
          <w:b/>
          <w:bCs/>
          <w:color w:val="000000" w:themeColor="text1"/>
          <w:spacing w:val="0"/>
          <w:sz w:val="24"/>
          <w:szCs w:val="24"/>
          <w:lang w:val="en-ID" w:eastAsia="en-ID"/>
        </w:rPr>
        <w:t>“</w:t>
      </w:r>
      <w:proofErr w:type="spellStart"/>
      <w:r w:rsidRPr="004F6BE8">
        <w:rPr>
          <w:rFonts w:ascii="Times New Roman" w:hAnsi="Times New Roman"/>
          <w:b/>
          <w:bCs/>
          <w:color w:val="000000" w:themeColor="text1"/>
          <w:spacing w:val="0"/>
          <w:sz w:val="24"/>
          <w:szCs w:val="24"/>
          <w:lang w:val="en-ID" w:eastAsia="en-ID"/>
        </w:rPr>
        <w:t>color</w:t>
      </w:r>
      <w:proofErr w:type="spellEnd"/>
      <w:r w:rsidRPr="004F6BE8">
        <w:rPr>
          <w:rFonts w:ascii="Times New Roman" w:hAnsi="Times New Roman"/>
          <w:b/>
          <w:bCs/>
          <w:color w:val="000000" w:themeColor="text1"/>
          <w:spacing w:val="0"/>
          <w:sz w:val="24"/>
          <w:szCs w:val="24"/>
          <w:lang w:val="en-ID" w:eastAsia="en-ID"/>
        </w:rPr>
        <w:t>”</w:t>
      </w:r>
      <w:r w:rsidRPr="004F6BE8">
        <w:rPr>
          <w:rFonts w:ascii="Times New Roman" w:hAnsi="Times New Roman"/>
          <w:color w:val="000000" w:themeColor="text1"/>
          <w:spacing w:val="0"/>
          <w:sz w:val="24"/>
          <w:szCs w:val="24"/>
          <w:lang w:val="en-ID" w:eastAsia="en-ID"/>
        </w:rPr>
        <w:t> dan </w:t>
      </w:r>
      <w:r w:rsidRPr="004F6BE8">
        <w:rPr>
          <w:rFonts w:ascii="Times New Roman" w:hAnsi="Times New Roman"/>
          <w:b/>
          <w:bCs/>
          <w:color w:val="000000" w:themeColor="text1"/>
          <w:spacing w:val="0"/>
          <w:sz w:val="24"/>
          <w:szCs w:val="24"/>
          <w:lang w:val="en-ID" w:eastAsia="en-ID"/>
        </w:rPr>
        <w:t>“font-weight”</w:t>
      </w:r>
      <w:r w:rsidRPr="004F6BE8">
        <w:rPr>
          <w:rFonts w:ascii="Times New Roman" w:hAnsi="Times New Roman"/>
          <w:color w:val="000000" w:themeColor="text1"/>
          <w:spacing w:val="0"/>
          <w:sz w:val="24"/>
          <w:szCs w:val="24"/>
          <w:lang w:val="en-ID" w:eastAsia="en-ID"/>
        </w:rPr>
        <w:t>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properti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sedangkan</w:t>
      </w:r>
      <w:proofErr w:type="spellEnd"/>
      <w:r w:rsidRPr="004F6BE8">
        <w:rPr>
          <w:rFonts w:ascii="Times New Roman" w:hAnsi="Times New Roman"/>
          <w:color w:val="000000" w:themeColor="text1"/>
          <w:spacing w:val="0"/>
          <w:sz w:val="24"/>
          <w:szCs w:val="24"/>
          <w:lang w:val="en-ID" w:eastAsia="en-ID"/>
        </w:rPr>
        <w:t> </w:t>
      </w:r>
      <w:r w:rsidRPr="004F6BE8">
        <w:rPr>
          <w:rFonts w:ascii="Times New Roman" w:hAnsi="Times New Roman"/>
          <w:b/>
          <w:bCs/>
          <w:color w:val="000000" w:themeColor="text1"/>
          <w:spacing w:val="0"/>
          <w:sz w:val="24"/>
          <w:szCs w:val="24"/>
          <w:lang w:val="en-ID" w:eastAsia="en-ID"/>
        </w:rPr>
        <w:t>“pink”</w:t>
      </w:r>
      <w:r w:rsidRPr="004F6BE8">
        <w:rPr>
          <w:rFonts w:ascii="Times New Roman" w:hAnsi="Times New Roman"/>
          <w:color w:val="000000" w:themeColor="text1"/>
          <w:spacing w:val="0"/>
          <w:sz w:val="24"/>
          <w:szCs w:val="24"/>
          <w:lang w:val="en-ID" w:eastAsia="en-ID"/>
        </w:rPr>
        <w:t> dan </w:t>
      </w:r>
      <w:r w:rsidRPr="004F6BE8">
        <w:rPr>
          <w:rFonts w:ascii="Times New Roman" w:hAnsi="Times New Roman"/>
          <w:b/>
          <w:bCs/>
          <w:color w:val="000000" w:themeColor="text1"/>
          <w:spacing w:val="0"/>
          <w:sz w:val="24"/>
          <w:szCs w:val="24"/>
          <w:lang w:val="en-ID" w:eastAsia="en-ID"/>
        </w:rPr>
        <w:t>“bold”</w:t>
      </w:r>
      <w:r w:rsidRPr="004F6BE8">
        <w:rPr>
          <w:rFonts w:ascii="Times New Roman" w:hAnsi="Times New Roman"/>
          <w:color w:val="000000" w:themeColor="text1"/>
          <w:spacing w:val="0"/>
          <w:sz w:val="24"/>
          <w:szCs w:val="24"/>
          <w:lang w:val="en-ID" w:eastAsia="en-ID"/>
        </w:rPr>
        <w:t>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sebuah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nilai</w:t>
      </w:r>
      <w:proofErr w:type="spellEnd"/>
      <w:r w:rsidRPr="004F6BE8">
        <w:rPr>
          <w:rFonts w:ascii="Times New Roman" w:hAnsi="Times New Roman"/>
          <w:color w:val="000000" w:themeColor="text1"/>
          <w:spacing w:val="0"/>
          <w:sz w:val="24"/>
          <w:szCs w:val="24"/>
          <w:lang w:val="en-ID" w:eastAsia="en-ID"/>
        </w:rPr>
        <w:t>.</w:t>
      </w:r>
    </w:p>
    <w:p w14:paraId="2573BA38" w14:textId="669192C8" w:rsidR="000675E0" w:rsidRPr="004F6BE8" w:rsidRDefault="000675E0" w:rsidP="00FE24AC">
      <w:pPr>
        <w:shd w:val="clear" w:color="auto" w:fill="FFFFFF"/>
        <w:tabs>
          <w:tab w:val="clear" w:pos="1260"/>
        </w:tabs>
        <w:spacing w:before="100" w:beforeAutospacing="1" w:after="100" w:afterAutospacing="1" w:line="360" w:lineRule="auto"/>
        <w:rPr>
          <w:rFonts w:ascii="Times New Roman" w:hAnsi="Times New Roman"/>
          <w:color w:val="000000" w:themeColor="text1"/>
          <w:spacing w:val="0"/>
          <w:sz w:val="24"/>
          <w:szCs w:val="24"/>
          <w:lang w:val="en-ID" w:eastAsia="en-ID"/>
        </w:rPr>
      </w:pPr>
      <w:proofErr w:type="spellStart"/>
      <w:r w:rsidRPr="004F6BE8">
        <w:rPr>
          <w:rFonts w:ascii="Times New Roman" w:hAnsi="Times New Roman"/>
          <w:color w:val="000000" w:themeColor="text1"/>
          <w:spacing w:val="0"/>
          <w:sz w:val="24"/>
          <w:szCs w:val="24"/>
          <w:lang w:val="en-ID" w:eastAsia="en-ID"/>
        </w:rPr>
        <w:t>Jadi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seluruh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baris</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kode</w:t>
      </w:r>
      <w:proofErr w:type="spellEnd"/>
      <w:r w:rsidRPr="004F6BE8">
        <w:rPr>
          <w:rFonts w:ascii="Times New Roman" w:hAnsi="Times New Roman"/>
          <w:color w:val="000000" w:themeColor="text1"/>
          <w:spacing w:val="0"/>
          <w:sz w:val="24"/>
          <w:szCs w:val="24"/>
          <w:lang w:val="en-ID" w:eastAsia="en-ID"/>
        </w:rPr>
        <w:t xml:space="preserve"> di </w:t>
      </w:r>
      <w:proofErr w:type="spellStart"/>
      <w:r w:rsidRPr="004F6BE8">
        <w:rPr>
          <w:rFonts w:ascii="Times New Roman" w:hAnsi="Times New Roman"/>
          <w:color w:val="000000" w:themeColor="text1"/>
          <w:spacing w:val="0"/>
          <w:sz w:val="24"/>
          <w:szCs w:val="24"/>
          <w:lang w:val="en-ID" w:eastAsia="en-ID"/>
        </w:rPr>
        <w:t>dalam</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tanda</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kurung</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kurawal</w:t>
      </w:r>
      <w:proofErr w:type="spellEnd"/>
      <w:r w:rsidRPr="004F6BE8">
        <w:rPr>
          <w:rFonts w:ascii="Times New Roman" w:hAnsi="Times New Roman"/>
          <w:color w:val="000000" w:themeColor="text1"/>
          <w:spacing w:val="0"/>
          <w:sz w:val="24"/>
          <w:szCs w:val="24"/>
          <w:lang w:val="en-ID" w:eastAsia="en-ID"/>
        </w:rPr>
        <w:t> </w:t>
      </w:r>
      <w:proofErr w:type="gramStart"/>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color</w:t>
      </w:r>
      <w:proofErr w:type="gramEnd"/>
      <w:r w:rsidRPr="004F6BE8">
        <w:rPr>
          <w:rFonts w:ascii="Times New Roman" w:hAnsi="Times New Roman"/>
          <w:color w:val="000000" w:themeColor="text1"/>
          <w:spacing w:val="0"/>
          <w:sz w:val="24"/>
          <w:szCs w:val="24"/>
          <w:lang w:val="en-ID" w:eastAsia="en-ID"/>
        </w:rPr>
        <w:t>:pink</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font-weight:bold</w:t>
      </w:r>
      <w:proofErr w:type="spellEnd"/>
      <w:r w:rsidRPr="004F6BE8">
        <w:rPr>
          <w:rFonts w:ascii="Times New Roman" w:hAnsi="Times New Roman"/>
          <w:color w:val="000000" w:themeColor="text1"/>
          <w:spacing w:val="0"/>
          <w:sz w:val="24"/>
          <w:szCs w:val="24"/>
          <w:lang w:val="en-ID" w:eastAsia="en-ID"/>
        </w:rPr>
        <w:t>; }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sebuah</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deklarasi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sedangkan</w:t>
      </w:r>
      <w:proofErr w:type="spellEnd"/>
      <w:r w:rsidRPr="004F6BE8">
        <w:rPr>
          <w:rFonts w:ascii="Times New Roman" w:hAnsi="Times New Roman"/>
          <w:color w:val="000000" w:themeColor="text1"/>
          <w:spacing w:val="0"/>
          <w:sz w:val="24"/>
          <w:szCs w:val="24"/>
          <w:lang w:val="en-ID" w:eastAsia="en-ID"/>
        </w:rPr>
        <w:t xml:space="preserve"> “p” (HTML </w:t>
      </w:r>
      <w:proofErr w:type="spellStart"/>
      <w:r w:rsidRPr="004F6BE8">
        <w:rPr>
          <w:rFonts w:ascii="Times New Roman" w:hAnsi="Times New Roman"/>
          <w:color w:val="000000" w:themeColor="text1"/>
          <w:spacing w:val="0"/>
          <w:sz w:val="24"/>
          <w:szCs w:val="24"/>
          <w:lang w:val="en-ID" w:eastAsia="en-ID"/>
        </w:rPr>
        <w:t>paragraf</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sebuah</w:t>
      </w:r>
      <w:proofErr w:type="spellEnd"/>
      <w:r w:rsidRPr="004F6BE8">
        <w:rPr>
          <w:rFonts w:ascii="Times New Roman" w:hAnsi="Times New Roman"/>
          <w:color w:val="000000" w:themeColor="text1"/>
          <w:spacing w:val="0"/>
          <w:sz w:val="24"/>
          <w:szCs w:val="24"/>
          <w:lang w:val="en-ID" w:eastAsia="en-ID"/>
        </w:rPr>
        <w:t xml:space="preserve"> selector. </w:t>
      </w:r>
      <w:proofErr w:type="spellStart"/>
      <w:r w:rsidRPr="004F6BE8">
        <w:rPr>
          <w:rFonts w:ascii="Times New Roman" w:hAnsi="Times New Roman"/>
          <w:color w:val="000000" w:themeColor="text1"/>
          <w:spacing w:val="0"/>
          <w:sz w:val="24"/>
          <w:szCs w:val="24"/>
          <w:lang w:val="en-ID" w:eastAsia="en-ID"/>
        </w:rPr>
        <w:t>Baik</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deklarasi</w:t>
      </w:r>
      <w:proofErr w:type="spellEnd"/>
      <w:r w:rsidRPr="004F6BE8">
        <w:rPr>
          <w:rFonts w:ascii="Times New Roman" w:hAnsi="Times New Roman"/>
          <w:color w:val="000000" w:themeColor="text1"/>
          <w:spacing w:val="0"/>
          <w:sz w:val="24"/>
          <w:szCs w:val="24"/>
          <w:lang w:val="en-ID" w:eastAsia="en-ID"/>
        </w:rPr>
        <w:t xml:space="preserve"> dan selector </w:t>
      </w:r>
      <w:proofErr w:type="spellStart"/>
      <w:r w:rsidRPr="004F6BE8">
        <w:rPr>
          <w:rFonts w:ascii="Times New Roman" w:hAnsi="Times New Roman"/>
          <w:color w:val="000000" w:themeColor="text1"/>
          <w:spacing w:val="0"/>
          <w:sz w:val="24"/>
          <w:szCs w:val="24"/>
          <w:lang w:val="en-ID" w:eastAsia="en-ID"/>
        </w:rPr>
        <w:t>merupakan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prinsip</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dasar</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dari</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penggunaan</w:t>
      </w:r>
      <w:proofErr w:type="spellEnd"/>
      <w:r w:rsidRPr="004F6BE8">
        <w:rPr>
          <w:rFonts w:ascii="Times New Roman" w:hAnsi="Times New Roman"/>
          <w:color w:val="000000" w:themeColor="text1"/>
          <w:spacing w:val="0"/>
          <w:sz w:val="24"/>
          <w:szCs w:val="24"/>
          <w:lang w:val="en-ID" w:eastAsia="en-ID"/>
        </w:rPr>
        <w:t xml:space="preserve"> CSS dan HTML. </w:t>
      </w:r>
      <w:proofErr w:type="spellStart"/>
      <w:r w:rsidRPr="004F6BE8">
        <w:rPr>
          <w:rFonts w:ascii="Times New Roman" w:hAnsi="Times New Roman"/>
          <w:color w:val="000000" w:themeColor="text1"/>
          <w:spacing w:val="0"/>
          <w:sz w:val="24"/>
          <w:szCs w:val="24"/>
          <w:lang w:val="en-ID" w:eastAsia="en-ID"/>
        </w:rPr>
        <w:t>Prinsip</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ini</w:t>
      </w:r>
      <w:proofErr w:type="spellEnd"/>
      <w:r w:rsidRPr="004F6BE8">
        <w:rPr>
          <w:rFonts w:ascii="Times New Roman" w:hAnsi="Times New Roman"/>
          <w:color w:val="000000" w:themeColor="text1"/>
          <w:spacing w:val="0"/>
          <w:sz w:val="24"/>
          <w:szCs w:val="24"/>
          <w:lang w:val="en-ID" w:eastAsia="en-ID"/>
        </w:rPr>
        <w:t xml:space="preserve"> juga </w:t>
      </w:r>
      <w:proofErr w:type="spellStart"/>
      <w:r w:rsidRPr="004F6BE8">
        <w:rPr>
          <w:rFonts w:ascii="Times New Roman" w:hAnsi="Times New Roman"/>
          <w:color w:val="000000" w:themeColor="text1"/>
          <w:spacing w:val="0"/>
          <w:sz w:val="24"/>
          <w:szCs w:val="24"/>
          <w:lang w:val="en-ID" w:eastAsia="en-ID"/>
        </w:rPr>
        <w:t>dapat</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digunakan</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untuk</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mengatur</w:t>
      </w:r>
      <w:proofErr w:type="spellEnd"/>
      <w:r w:rsidRPr="004F6BE8">
        <w:rPr>
          <w:rFonts w:ascii="Times New Roman" w:hAnsi="Times New Roman"/>
          <w:color w:val="000000" w:themeColor="text1"/>
          <w:spacing w:val="0"/>
          <w:sz w:val="24"/>
          <w:szCs w:val="24"/>
          <w:lang w:val="en-ID" w:eastAsia="en-ID"/>
        </w:rPr>
        <w:t xml:space="preserve"> </w:t>
      </w:r>
      <w:proofErr w:type="spellStart"/>
      <w:r w:rsidRPr="004F6BE8">
        <w:rPr>
          <w:rFonts w:ascii="Times New Roman" w:hAnsi="Times New Roman"/>
          <w:color w:val="000000" w:themeColor="text1"/>
          <w:spacing w:val="0"/>
          <w:sz w:val="24"/>
          <w:szCs w:val="24"/>
          <w:lang w:val="en-ID" w:eastAsia="en-ID"/>
        </w:rPr>
        <w:t>ukuran</w:t>
      </w:r>
      <w:proofErr w:type="spellEnd"/>
      <w:r w:rsidRPr="004F6BE8">
        <w:rPr>
          <w:rFonts w:ascii="Times New Roman" w:hAnsi="Times New Roman"/>
          <w:color w:val="000000" w:themeColor="text1"/>
          <w:spacing w:val="0"/>
          <w:sz w:val="24"/>
          <w:szCs w:val="24"/>
          <w:lang w:val="en-ID" w:eastAsia="en-ID"/>
        </w:rPr>
        <w:t xml:space="preserve"> font, </w:t>
      </w:r>
      <w:proofErr w:type="spellStart"/>
      <w:r w:rsidRPr="004F6BE8">
        <w:rPr>
          <w:rFonts w:ascii="Times New Roman" w:hAnsi="Times New Roman"/>
          <w:color w:val="000000" w:themeColor="text1"/>
          <w:spacing w:val="0"/>
          <w:sz w:val="24"/>
          <w:szCs w:val="24"/>
          <w:lang w:val="en-ID" w:eastAsia="en-ID"/>
        </w:rPr>
        <w:t>warna</w:t>
      </w:r>
      <w:proofErr w:type="spellEnd"/>
      <w:r w:rsidRPr="004F6BE8">
        <w:rPr>
          <w:rFonts w:ascii="Times New Roman" w:hAnsi="Times New Roman"/>
          <w:color w:val="000000" w:themeColor="text1"/>
          <w:spacing w:val="0"/>
          <w:sz w:val="24"/>
          <w:szCs w:val="24"/>
          <w:lang w:val="en-ID" w:eastAsia="en-ID"/>
        </w:rPr>
        <w:t xml:space="preserve"> background, format </w:t>
      </w:r>
      <w:proofErr w:type="spellStart"/>
      <w:r w:rsidRPr="004F6BE8">
        <w:rPr>
          <w:rFonts w:ascii="Times New Roman" w:hAnsi="Times New Roman"/>
          <w:color w:val="000000" w:themeColor="text1"/>
          <w:spacing w:val="0"/>
          <w:sz w:val="24"/>
          <w:szCs w:val="24"/>
          <w:lang w:val="en-ID" w:eastAsia="en-ID"/>
        </w:rPr>
        <w:t>teks</w:t>
      </w:r>
      <w:proofErr w:type="spellEnd"/>
      <w:r w:rsidRPr="004F6BE8">
        <w:rPr>
          <w:rFonts w:ascii="Times New Roman" w:hAnsi="Times New Roman"/>
          <w:color w:val="000000" w:themeColor="text1"/>
          <w:spacing w:val="0"/>
          <w:sz w:val="24"/>
          <w:szCs w:val="24"/>
          <w:lang w:val="en-ID" w:eastAsia="en-ID"/>
        </w:rPr>
        <w:t xml:space="preserve">, dan lain </w:t>
      </w:r>
      <w:proofErr w:type="spellStart"/>
      <w:r w:rsidRPr="004F6BE8">
        <w:rPr>
          <w:rFonts w:ascii="Times New Roman" w:hAnsi="Times New Roman"/>
          <w:color w:val="000000" w:themeColor="text1"/>
          <w:spacing w:val="0"/>
          <w:sz w:val="24"/>
          <w:szCs w:val="24"/>
          <w:lang w:val="en-ID" w:eastAsia="en-ID"/>
        </w:rPr>
        <w:t>sebagainya</w:t>
      </w:r>
      <w:proofErr w:type="spellEnd"/>
      <w:r w:rsidRPr="004F6BE8">
        <w:rPr>
          <w:rFonts w:ascii="Times New Roman" w:hAnsi="Times New Roman"/>
          <w:color w:val="000000" w:themeColor="text1"/>
          <w:spacing w:val="0"/>
          <w:sz w:val="24"/>
          <w:szCs w:val="24"/>
          <w:lang w:val="en-ID" w:eastAsia="en-ID"/>
        </w:rPr>
        <w:t>.</w:t>
      </w:r>
    </w:p>
    <w:p w14:paraId="47178178" w14:textId="1C9A8EC0" w:rsidR="000675E0" w:rsidRPr="004F6BE8" w:rsidRDefault="00517D4E" w:rsidP="00FE24AC">
      <w:pPr>
        <w:pStyle w:val="Heading3"/>
        <w:spacing w:line="360" w:lineRule="auto"/>
        <w:rPr>
          <w:rFonts w:ascii="Times New Roman" w:hAnsi="Times New Roman"/>
          <w:color w:val="000000" w:themeColor="text1"/>
          <w:lang w:eastAsia="en-ID"/>
        </w:rPr>
      </w:pPr>
      <w:bookmarkStart w:id="97" w:name="_Toc97046972"/>
      <w:proofErr w:type="spellStart"/>
      <w:r w:rsidRPr="004F6BE8">
        <w:rPr>
          <w:rFonts w:ascii="Times New Roman" w:hAnsi="Times New Roman"/>
          <w:color w:val="000000" w:themeColor="text1"/>
          <w:lang w:eastAsia="en-ID"/>
        </w:rPr>
        <w:t>Jenis</w:t>
      </w:r>
      <w:proofErr w:type="spellEnd"/>
      <w:r w:rsidR="000675E0" w:rsidRPr="004F6BE8">
        <w:rPr>
          <w:rFonts w:ascii="Times New Roman" w:hAnsi="Times New Roman"/>
          <w:color w:val="000000" w:themeColor="text1"/>
          <w:lang w:eastAsia="en-ID"/>
        </w:rPr>
        <w:t xml:space="preserve"> CSS</w:t>
      </w:r>
      <w:bookmarkEnd w:id="97"/>
    </w:p>
    <w:p w14:paraId="3D5960CE" w14:textId="77777777" w:rsidR="00517D4E" w:rsidRPr="004F6BE8" w:rsidRDefault="00517D4E" w:rsidP="00FE24AC">
      <w:pPr>
        <w:pStyle w:val="NormalWeb"/>
        <w:spacing w:line="360" w:lineRule="auto"/>
        <w:rPr>
          <w:color w:val="000000" w:themeColor="text1"/>
          <w:sz w:val="27"/>
          <w:szCs w:val="27"/>
          <w:lang w:val="en-ID" w:eastAsia="en-ID"/>
        </w:rPr>
      </w:pPr>
      <w:r w:rsidRPr="004F6BE8">
        <w:rPr>
          <w:color w:val="000000" w:themeColor="text1"/>
        </w:rPr>
        <w:t>Inline CSS</w:t>
      </w:r>
    </w:p>
    <w:p w14:paraId="28E3941B" w14:textId="77777777" w:rsidR="00517D4E" w:rsidRPr="004F6BE8" w:rsidRDefault="00517D4E" w:rsidP="00FE24AC">
      <w:pPr>
        <w:pStyle w:val="NormalWeb"/>
        <w:shd w:val="clear" w:color="auto" w:fill="FFFFFF"/>
        <w:spacing w:line="360" w:lineRule="auto"/>
        <w:jc w:val="both"/>
        <w:rPr>
          <w:color w:val="000000" w:themeColor="text1"/>
        </w:rPr>
      </w:pPr>
      <w:r w:rsidRPr="004F6BE8">
        <w:rPr>
          <w:color w:val="000000" w:themeColor="text1"/>
        </w:rPr>
        <w:t xml:space="preserve">Inline CSS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penempatan</w:t>
      </w:r>
      <w:proofErr w:type="spellEnd"/>
      <w:r w:rsidRPr="004F6BE8">
        <w:rPr>
          <w:color w:val="000000" w:themeColor="text1"/>
        </w:rPr>
        <w:t xml:space="preserve"> CSS yang </w:t>
      </w:r>
      <w:proofErr w:type="spellStart"/>
      <w:r w:rsidRPr="004F6BE8">
        <w:rPr>
          <w:color w:val="000000" w:themeColor="text1"/>
        </w:rPr>
        <w:t>langsung</w:t>
      </w:r>
      <w:proofErr w:type="spellEnd"/>
      <w:r w:rsidRPr="004F6BE8">
        <w:rPr>
          <w:color w:val="000000" w:themeColor="text1"/>
        </w:rPr>
        <w:t xml:space="preserve"> </w:t>
      </w:r>
      <w:proofErr w:type="spellStart"/>
      <w:r w:rsidRPr="004F6BE8">
        <w:rPr>
          <w:color w:val="000000" w:themeColor="text1"/>
        </w:rPr>
        <w:t>dilakukan</w:t>
      </w:r>
      <w:proofErr w:type="spellEnd"/>
      <w:r w:rsidRPr="004F6BE8">
        <w:rPr>
          <w:color w:val="000000" w:themeColor="text1"/>
        </w:rPr>
        <w:t xml:space="preserve"> di </w:t>
      </w:r>
      <w:proofErr w:type="spellStart"/>
      <w:r w:rsidRPr="004F6BE8">
        <w:rPr>
          <w:color w:val="000000" w:themeColor="text1"/>
        </w:rPr>
        <w:t>dalam</w:t>
      </w:r>
      <w:proofErr w:type="spellEnd"/>
      <w:r w:rsidRPr="004F6BE8">
        <w:rPr>
          <w:color w:val="000000" w:themeColor="text1"/>
        </w:rPr>
        <w:t xml:space="preserve"> </w:t>
      </w:r>
      <w:proofErr w:type="spellStart"/>
      <w:r w:rsidRPr="004F6BE8">
        <w:rPr>
          <w:color w:val="000000" w:themeColor="text1"/>
        </w:rPr>
        <w:t>konten</w:t>
      </w:r>
      <w:proofErr w:type="spellEnd"/>
      <w:r w:rsidRPr="004F6BE8">
        <w:rPr>
          <w:color w:val="000000" w:themeColor="text1"/>
        </w:rPr>
        <w:t xml:space="preserve"> HTML. </w:t>
      </w:r>
      <w:proofErr w:type="spellStart"/>
      <w:r w:rsidRPr="004F6BE8">
        <w:rPr>
          <w:color w:val="000000" w:themeColor="text1"/>
        </w:rPr>
        <w:t>Penempatan</w:t>
      </w:r>
      <w:proofErr w:type="spellEnd"/>
      <w:r w:rsidRPr="004F6BE8">
        <w:rPr>
          <w:color w:val="000000" w:themeColor="text1"/>
        </w:rPr>
        <w:t xml:space="preserve"> CSS </w:t>
      </w:r>
      <w:proofErr w:type="spellStart"/>
      <w:r w:rsidRPr="004F6BE8">
        <w:rPr>
          <w:color w:val="000000" w:themeColor="text1"/>
        </w:rPr>
        <w:t>secara</w:t>
      </w:r>
      <w:proofErr w:type="spellEnd"/>
      <w:r w:rsidRPr="004F6BE8">
        <w:rPr>
          <w:color w:val="000000" w:themeColor="text1"/>
        </w:rPr>
        <w:t xml:space="preserve"> inline </w:t>
      </w:r>
      <w:proofErr w:type="spellStart"/>
      <w:r w:rsidRPr="004F6BE8">
        <w:rPr>
          <w:color w:val="000000" w:themeColor="text1"/>
        </w:rPr>
        <w:t>hanya</w:t>
      </w:r>
      <w:proofErr w:type="spellEnd"/>
      <w:r w:rsidRPr="004F6BE8">
        <w:rPr>
          <w:color w:val="000000" w:themeColor="text1"/>
        </w:rPr>
        <w:t xml:space="preserve">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mempengaruhi</w:t>
      </w:r>
      <w:proofErr w:type="spellEnd"/>
      <w:r w:rsidRPr="004F6BE8">
        <w:rPr>
          <w:color w:val="000000" w:themeColor="text1"/>
        </w:rPr>
        <w:t xml:space="preserve"> </w:t>
      </w:r>
      <w:proofErr w:type="spellStart"/>
      <w:r w:rsidRPr="004F6BE8">
        <w:rPr>
          <w:color w:val="000000" w:themeColor="text1"/>
        </w:rPr>
        <w:t>satu</w:t>
      </w:r>
      <w:proofErr w:type="spellEnd"/>
      <w:r w:rsidRPr="004F6BE8">
        <w:rPr>
          <w:color w:val="000000" w:themeColor="text1"/>
        </w:rPr>
        <w:t xml:space="preserve"> </w:t>
      </w:r>
      <w:proofErr w:type="spellStart"/>
      <w:r w:rsidRPr="004F6BE8">
        <w:rPr>
          <w:color w:val="000000" w:themeColor="text1"/>
        </w:rPr>
        <w:t>bagian</w:t>
      </w:r>
      <w:proofErr w:type="spellEnd"/>
      <w:r w:rsidRPr="004F6BE8">
        <w:rPr>
          <w:color w:val="000000" w:themeColor="text1"/>
        </w:rPr>
        <w:t xml:space="preserve"> </w:t>
      </w:r>
      <w:proofErr w:type="spellStart"/>
      <w:r w:rsidRPr="004F6BE8">
        <w:rPr>
          <w:color w:val="000000" w:themeColor="text1"/>
        </w:rPr>
        <w:t>baris</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w:t>
      </w:r>
      <w:proofErr w:type="spellStart"/>
      <w:r w:rsidRPr="004F6BE8">
        <w:rPr>
          <w:color w:val="000000" w:themeColor="text1"/>
        </w:rPr>
        <w:t>Berikut</w:t>
      </w:r>
      <w:proofErr w:type="spellEnd"/>
      <w:r w:rsidRPr="004F6BE8">
        <w:rPr>
          <w:color w:val="000000" w:themeColor="text1"/>
        </w:rPr>
        <w:t xml:space="preserve">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contohnya</w:t>
      </w:r>
      <w:proofErr w:type="spellEnd"/>
      <w:r w:rsidRPr="004F6BE8">
        <w:rPr>
          <w:color w:val="000000" w:themeColor="text1"/>
        </w:rPr>
        <w:t>.</w:t>
      </w:r>
    </w:p>
    <w:tbl>
      <w:tblPr>
        <w:tblW w:w="10950" w:type="dxa"/>
        <w:tblCellMar>
          <w:top w:w="15" w:type="dxa"/>
          <w:left w:w="15" w:type="dxa"/>
          <w:bottom w:w="15" w:type="dxa"/>
          <w:right w:w="15" w:type="dxa"/>
        </w:tblCellMar>
        <w:tblLook w:val="04A0" w:firstRow="1" w:lastRow="0" w:firstColumn="1" w:lastColumn="0" w:noHBand="0" w:noVBand="1"/>
      </w:tblPr>
      <w:tblGrid>
        <w:gridCol w:w="10950"/>
      </w:tblGrid>
      <w:tr w:rsidR="00517D4E" w:rsidRPr="004F6BE8" w14:paraId="7B8AEA5F" w14:textId="77777777" w:rsidTr="00517D4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DB59E69" w14:textId="77777777" w:rsidR="00517D4E" w:rsidRPr="004F6BE8" w:rsidRDefault="00517D4E" w:rsidP="00FE24AC">
            <w:pPr>
              <w:spacing w:line="360" w:lineRule="auto"/>
              <w:rPr>
                <w:rFonts w:ascii="Times New Roman" w:hAnsi="Times New Roman"/>
                <w:b/>
                <w:bCs/>
                <w:color w:val="000000" w:themeColor="text1"/>
                <w:sz w:val="20"/>
                <w:szCs w:val="20"/>
              </w:rPr>
            </w:pPr>
            <w:r w:rsidRPr="004F6BE8">
              <w:rPr>
                <w:rStyle w:val="HTMLCode"/>
                <w:rFonts w:ascii="Times New Roman" w:hAnsi="Times New Roman" w:cs="Times New Roman"/>
                <w:b/>
                <w:bCs/>
                <w:color w:val="000000" w:themeColor="text1"/>
                <w:sz w:val="17"/>
                <w:szCs w:val="17"/>
              </w:rPr>
              <w:t>&lt;h</w:t>
            </w:r>
            <w:proofErr w:type="gramStart"/>
            <w:r w:rsidRPr="004F6BE8">
              <w:rPr>
                <w:rStyle w:val="HTMLCode"/>
                <w:rFonts w:ascii="Times New Roman" w:hAnsi="Times New Roman" w:cs="Times New Roman"/>
                <w:b/>
                <w:bCs/>
                <w:color w:val="000000" w:themeColor="text1"/>
                <w:sz w:val="17"/>
                <w:szCs w:val="17"/>
              </w:rPr>
              <w:t>1  style</w:t>
            </w:r>
            <w:proofErr w:type="gramEnd"/>
            <w:r w:rsidRPr="004F6BE8">
              <w:rPr>
                <w:rStyle w:val="HTMLCode"/>
                <w:rFonts w:ascii="Times New Roman" w:hAnsi="Times New Roman" w:cs="Times New Roman"/>
                <w:b/>
                <w:bCs/>
                <w:color w:val="000000" w:themeColor="text1"/>
                <w:sz w:val="17"/>
                <w:szCs w:val="17"/>
              </w:rPr>
              <w:t>="font-size:30px;color:blue;"&gt;</w:t>
            </w:r>
            <w:proofErr w:type="spellStart"/>
            <w:r w:rsidRPr="004F6BE8">
              <w:rPr>
                <w:rStyle w:val="HTMLCode"/>
                <w:rFonts w:ascii="Times New Roman" w:hAnsi="Times New Roman" w:cs="Times New Roman"/>
                <w:b/>
                <w:bCs/>
                <w:color w:val="000000" w:themeColor="text1"/>
                <w:sz w:val="17"/>
                <w:szCs w:val="17"/>
              </w:rPr>
              <w:t>Cek</w:t>
            </w:r>
            <w:proofErr w:type="spellEnd"/>
            <w:r w:rsidRPr="004F6BE8">
              <w:rPr>
                <w:rStyle w:val="HTMLCode"/>
                <w:rFonts w:ascii="Times New Roman" w:hAnsi="Times New Roman" w:cs="Times New Roman"/>
                <w:b/>
                <w:bCs/>
                <w:color w:val="000000" w:themeColor="text1"/>
                <w:sz w:val="17"/>
                <w:szCs w:val="17"/>
              </w:rPr>
              <w:t xml:space="preserve"> </w:t>
            </w:r>
            <w:proofErr w:type="spellStart"/>
            <w:r w:rsidRPr="004F6BE8">
              <w:rPr>
                <w:rStyle w:val="HTMLCode"/>
                <w:rFonts w:ascii="Times New Roman" w:hAnsi="Times New Roman" w:cs="Times New Roman"/>
                <w:b/>
                <w:bCs/>
                <w:color w:val="000000" w:themeColor="text1"/>
                <w:sz w:val="17"/>
                <w:szCs w:val="17"/>
              </w:rPr>
              <w:t>beritama</w:t>
            </w:r>
            <w:proofErr w:type="spellEnd"/>
            <w:r w:rsidRPr="004F6BE8">
              <w:rPr>
                <w:rStyle w:val="HTMLCode"/>
                <w:rFonts w:ascii="Times New Roman" w:hAnsi="Times New Roman" w:cs="Times New Roman"/>
                <w:b/>
                <w:bCs/>
                <w:color w:val="000000" w:themeColor="text1"/>
                <w:sz w:val="17"/>
                <w:szCs w:val="17"/>
              </w:rPr>
              <w:t xml:space="preserve"> </w:t>
            </w:r>
            <w:proofErr w:type="spellStart"/>
            <w:r w:rsidRPr="004F6BE8">
              <w:rPr>
                <w:rStyle w:val="HTMLCode"/>
                <w:rFonts w:ascii="Times New Roman" w:hAnsi="Times New Roman" w:cs="Times New Roman"/>
                <w:b/>
                <w:bCs/>
                <w:color w:val="000000" w:themeColor="text1"/>
                <w:sz w:val="17"/>
                <w:szCs w:val="17"/>
              </w:rPr>
              <w:t>utama</w:t>
            </w:r>
            <w:proofErr w:type="spellEnd"/>
            <w:r w:rsidRPr="004F6BE8">
              <w:rPr>
                <w:rStyle w:val="HTMLCode"/>
                <w:rFonts w:ascii="Times New Roman" w:hAnsi="Times New Roman" w:cs="Times New Roman"/>
                <w:b/>
                <w:bCs/>
                <w:color w:val="000000" w:themeColor="text1"/>
                <w:sz w:val="17"/>
                <w:szCs w:val="17"/>
              </w:rPr>
              <w:t xml:space="preserve"> </w:t>
            </w:r>
            <w:proofErr w:type="spellStart"/>
            <w:r w:rsidRPr="004F6BE8">
              <w:rPr>
                <w:rStyle w:val="HTMLCode"/>
                <w:rFonts w:ascii="Times New Roman" w:hAnsi="Times New Roman" w:cs="Times New Roman"/>
                <w:b/>
                <w:bCs/>
                <w:color w:val="000000" w:themeColor="text1"/>
                <w:sz w:val="17"/>
                <w:szCs w:val="17"/>
              </w:rPr>
              <w:t>ini</w:t>
            </w:r>
            <w:proofErr w:type="spellEnd"/>
            <w:r w:rsidRPr="004F6BE8">
              <w:rPr>
                <w:rStyle w:val="HTMLCode"/>
                <w:rFonts w:ascii="Times New Roman" w:hAnsi="Times New Roman" w:cs="Times New Roman"/>
                <w:b/>
                <w:bCs/>
                <w:color w:val="000000" w:themeColor="text1"/>
                <w:sz w:val="17"/>
                <w:szCs w:val="17"/>
              </w:rPr>
              <w:t>!&lt;/h1&gt;</w:t>
            </w:r>
          </w:p>
        </w:tc>
      </w:tr>
    </w:tbl>
    <w:p w14:paraId="1B4E429D" w14:textId="77777777" w:rsidR="00517D4E" w:rsidRPr="004F6BE8" w:rsidRDefault="00517D4E" w:rsidP="00FE24AC">
      <w:pPr>
        <w:pStyle w:val="NormalWeb"/>
        <w:shd w:val="clear" w:color="auto" w:fill="FFFFFF"/>
        <w:spacing w:line="360" w:lineRule="auto"/>
        <w:jc w:val="both"/>
        <w:rPr>
          <w:color w:val="000000" w:themeColor="text1"/>
        </w:rPr>
      </w:pPr>
      <w:r w:rsidRPr="004F6BE8">
        <w:rPr>
          <w:color w:val="000000" w:themeColor="text1"/>
        </w:rPr>
        <w:t xml:space="preserve">CSS di </w:t>
      </w:r>
      <w:proofErr w:type="spellStart"/>
      <w:r w:rsidRPr="004F6BE8">
        <w:rPr>
          <w:color w:val="000000" w:themeColor="text1"/>
        </w:rPr>
        <w:t>atas</w:t>
      </w:r>
      <w:proofErr w:type="spellEnd"/>
      <w:r w:rsidRPr="004F6BE8">
        <w:rPr>
          <w:color w:val="000000" w:themeColor="text1"/>
        </w:rPr>
        <w:t xml:space="preserve"> </w:t>
      </w:r>
      <w:proofErr w:type="spellStart"/>
      <w:r w:rsidRPr="004F6BE8">
        <w:rPr>
          <w:color w:val="000000" w:themeColor="text1"/>
        </w:rPr>
        <w:t>berarti</w:t>
      </w:r>
      <w:proofErr w:type="spellEnd"/>
      <w:r w:rsidRPr="004F6BE8">
        <w:rPr>
          <w:color w:val="000000" w:themeColor="text1"/>
        </w:rPr>
        <w:t xml:space="preserve"> </w:t>
      </w:r>
      <w:proofErr w:type="spellStart"/>
      <w:r w:rsidRPr="004F6BE8">
        <w:rPr>
          <w:color w:val="000000" w:themeColor="text1"/>
        </w:rPr>
        <w:t>hanya</w:t>
      </w:r>
      <w:proofErr w:type="spellEnd"/>
      <w:r w:rsidRPr="004F6BE8">
        <w:rPr>
          <w:color w:val="000000" w:themeColor="text1"/>
        </w:rPr>
        <w:t xml:space="preserve">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mempengaruhi</w:t>
      </w:r>
      <w:proofErr w:type="spellEnd"/>
      <w:r w:rsidRPr="004F6BE8">
        <w:rPr>
          <w:color w:val="000000" w:themeColor="text1"/>
        </w:rPr>
        <w:t xml:space="preserve"> </w:t>
      </w:r>
      <w:proofErr w:type="spellStart"/>
      <w:r w:rsidRPr="004F6BE8">
        <w:rPr>
          <w:color w:val="000000" w:themeColor="text1"/>
        </w:rPr>
        <w:t>paragraf</w:t>
      </w:r>
      <w:proofErr w:type="spellEnd"/>
      <w:r w:rsidRPr="004F6BE8">
        <w:rPr>
          <w:color w:val="000000" w:themeColor="text1"/>
        </w:rPr>
        <w:t xml:space="preserve"> yang </w:t>
      </w:r>
      <w:proofErr w:type="spellStart"/>
      <w:r w:rsidRPr="004F6BE8">
        <w:rPr>
          <w:color w:val="000000" w:themeColor="text1"/>
        </w:rPr>
        <w:t>spesifik</w:t>
      </w:r>
      <w:proofErr w:type="spellEnd"/>
      <w:r w:rsidRPr="004F6BE8">
        <w:rPr>
          <w:color w:val="000000" w:themeColor="text1"/>
        </w:rPr>
        <w:t xml:space="preserve"> di </w:t>
      </w:r>
      <w:proofErr w:type="spellStart"/>
      <w:r w:rsidRPr="004F6BE8">
        <w:rPr>
          <w:color w:val="000000" w:themeColor="text1"/>
        </w:rPr>
        <w:t>dalam</w:t>
      </w:r>
      <w:proofErr w:type="spellEnd"/>
      <w:r w:rsidRPr="004F6BE8">
        <w:rPr>
          <w:color w:val="000000" w:themeColor="text1"/>
        </w:rPr>
        <w:t xml:space="preserve"> </w:t>
      </w:r>
      <w:proofErr w:type="spellStart"/>
      <w:r w:rsidRPr="004F6BE8">
        <w:rPr>
          <w:color w:val="000000" w:themeColor="text1"/>
        </w:rPr>
        <w:t>satu</w:t>
      </w:r>
      <w:proofErr w:type="spellEnd"/>
      <w:r w:rsidRPr="004F6BE8">
        <w:rPr>
          <w:color w:val="000000" w:themeColor="text1"/>
        </w:rPr>
        <w:t xml:space="preserve"> file .html dan </w:t>
      </w:r>
      <w:proofErr w:type="spellStart"/>
      <w:r w:rsidRPr="004F6BE8">
        <w:rPr>
          <w:color w:val="000000" w:themeColor="text1"/>
        </w:rPr>
        <w:t>muncul</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warna</w:t>
      </w:r>
      <w:proofErr w:type="spellEnd"/>
      <w:r w:rsidRPr="004F6BE8">
        <w:rPr>
          <w:color w:val="000000" w:themeColor="text1"/>
        </w:rPr>
        <w:t xml:space="preserve"> </w:t>
      </w:r>
      <w:proofErr w:type="spellStart"/>
      <w:r w:rsidRPr="004F6BE8">
        <w:rPr>
          <w:color w:val="000000" w:themeColor="text1"/>
        </w:rPr>
        <w:t>biru</w:t>
      </w:r>
      <w:proofErr w:type="spellEnd"/>
      <w:r w:rsidRPr="004F6BE8">
        <w:rPr>
          <w:color w:val="000000" w:themeColor="text1"/>
        </w:rPr>
        <w:t xml:space="preserve"> (</w:t>
      </w:r>
      <w:r w:rsidRPr="004F6BE8">
        <w:rPr>
          <w:rStyle w:val="Emphasis"/>
          <w:color w:val="000000" w:themeColor="text1"/>
        </w:rPr>
        <w:t>blue</w:t>
      </w:r>
      <w:r w:rsidRPr="004F6BE8">
        <w:rPr>
          <w:color w:val="000000" w:themeColor="text1"/>
        </w:rPr>
        <w:t xml:space="preserve">) </w:t>
      </w:r>
      <w:proofErr w:type="spellStart"/>
      <w:r w:rsidRPr="004F6BE8">
        <w:rPr>
          <w:color w:val="000000" w:themeColor="text1"/>
        </w:rPr>
        <w:t>ukuran</w:t>
      </w:r>
      <w:proofErr w:type="spellEnd"/>
      <w:r w:rsidRPr="004F6BE8">
        <w:rPr>
          <w:color w:val="000000" w:themeColor="text1"/>
        </w:rPr>
        <w:t xml:space="preserve"> font 30px.</w:t>
      </w:r>
    </w:p>
    <w:p w14:paraId="7F002F23" w14:textId="77777777" w:rsidR="00517D4E" w:rsidRPr="004F6BE8" w:rsidRDefault="00517D4E" w:rsidP="00FE24AC">
      <w:pPr>
        <w:pStyle w:val="Heading3"/>
        <w:numPr>
          <w:ilvl w:val="2"/>
          <w:numId w:val="27"/>
        </w:numPr>
        <w:shd w:val="clear" w:color="auto" w:fill="FFFFFF"/>
        <w:spacing w:before="0" w:line="360" w:lineRule="auto"/>
        <w:rPr>
          <w:rFonts w:ascii="Times New Roman" w:hAnsi="Times New Roman"/>
          <w:color w:val="000000" w:themeColor="text1"/>
          <w:spacing w:val="0"/>
          <w:sz w:val="27"/>
          <w:szCs w:val="27"/>
          <w:lang w:val="en-ID" w:eastAsia="en-ID"/>
        </w:rPr>
      </w:pPr>
      <w:bookmarkStart w:id="98" w:name="_Toc97046973"/>
      <w:proofErr w:type="spellStart"/>
      <w:r w:rsidRPr="004F6BE8">
        <w:rPr>
          <w:rFonts w:ascii="Times New Roman" w:hAnsi="Times New Roman"/>
          <w:color w:val="000000" w:themeColor="text1"/>
        </w:rPr>
        <w:lastRenderedPageBreak/>
        <w:t>External</w:t>
      </w:r>
      <w:proofErr w:type="spellEnd"/>
      <w:r w:rsidRPr="004F6BE8">
        <w:rPr>
          <w:rFonts w:ascii="Times New Roman" w:hAnsi="Times New Roman"/>
          <w:color w:val="000000" w:themeColor="text1"/>
        </w:rPr>
        <w:t xml:space="preserve"> CSS</w:t>
      </w:r>
      <w:bookmarkEnd w:id="98"/>
    </w:p>
    <w:p w14:paraId="451D5B6F" w14:textId="77777777" w:rsidR="00517D4E" w:rsidRPr="004F6BE8" w:rsidRDefault="00517D4E" w:rsidP="00FE24AC">
      <w:pPr>
        <w:pStyle w:val="NormalWeb"/>
        <w:shd w:val="clear" w:color="auto" w:fill="FFFFFF"/>
        <w:spacing w:line="360" w:lineRule="auto"/>
        <w:rPr>
          <w:color w:val="000000" w:themeColor="text1"/>
        </w:rPr>
      </w:pPr>
      <w:r w:rsidRPr="004F6BE8">
        <w:rPr>
          <w:color w:val="000000" w:themeColor="text1"/>
        </w:rPr>
        <w:t xml:space="preserve">External CSS </w:t>
      </w:r>
      <w:proofErr w:type="spellStart"/>
      <w:r w:rsidRPr="004F6BE8">
        <w:rPr>
          <w:color w:val="000000" w:themeColor="text1"/>
        </w:rPr>
        <w:t>adalah</w:t>
      </w:r>
      <w:proofErr w:type="spellEnd"/>
      <w:r w:rsidRPr="004F6BE8">
        <w:rPr>
          <w:color w:val="000000" w:themeColor="text1"/>
        </w:rPr>
        <w:t xml:space="preserve"> </w:t>
      </w:r>
      <w:proofErr w:type="spellStart"/>
      <w:r w:rsidRPr="004F6BE8">
        <w:rPr>
          <w:color w:val="000000" w:themeColor="text1"/>
        </w:rPr>
        <w:t>penempatan</w:t>
      </w:r>
      <w:proofErr w:type="spellEnd"/>
      <w:r w:rsidRPr="004F6BE8">
        <w:rPr>
          <w:color w:val="000000" w:themeColor="text1"/>
        </w:rPr>
        <w:t xml:space="preserve"> </w:t>
      </w:r>
      <w:proofErr w:type="spellStart"/>
      <w:r w:rsidRPr="004F6BE8">
        <w:rPr>
          <w:color w:val="000000" w:themeColor="text1"/>
        </w:rPr>
        <w:t>baris</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CSS </w:t>
      </w:r>
      <w:proofErr w:type="spellStart"/>
      <w:r w:rsidRPr="004F6BE8">
        <w:rPr>
          <w:color w:val="000000" w:themeColor="text1"/>
        </w:rPr>
        <w:t>menggunakan</w:t>
      </w:r>
      <w:proofErr w:type="spellEnd"/>
      <w:r w:rsidRPr="004F6BE8">
        <w:rPr>
          <w:color w:val="000000" w:themeColor="text1"/>
        </w:rPr>
        <w:t xml:space="preserve"> file .</w:t>
      </w:r>
      <w:proofErr w:type="spellStart"/>
      <w:r w:rsidRPr="004F6BE8">
        <w:rPr>
          <w:color w:val="000000" w:themeColor="text1"/>
        </w:rPr>
        <w:t>css</w:t>
      </w:r>
      <w:proofErr w:type="spellEnd"/>
      <w:r w:rsidRPr="004F6BE8">
        <w:rPr>
          <w:color w:val="000000" w:themeColor="text1"/>
        </w:rPr>
        <w:t xml:space="preserve">. </w:t>
      </w:r>
      <w:proofErr w:type="spellStart"/>
      <w:r w:rsidRPr="004F6BE8">
        <w:rPr>
          <w:color w:val="000000" w:themeColor="text1"/>
        </w:rPr>
        <w:t>Cata</w:t>
      </w:r>
      <w:proofErr w:type="spellEnd"/>
      <w:r w:rsidRPr="004F6BE8">
        <w:rPr>
          <w:color w:val="000000" w:themeColor="text1"/>
        </w:rPr>
        <w:t xml:space="preserve"> </w:t>
      </w:r>
      <w:proofErr w:type="spellStart"/>
      <w:r w:rsidRPr="004F6BE8">
        <w:rPr>
          <w:color w:val="000000" w:themeColor="text1"/>
        </w:rPr>
        <w:t>ini</w:t>
      </w:r>
      <w:proofErr w:type="spellEnd"/>
      <w:r w:rsidRPr="004F6BE8">
        <w:rPr>
          <w:color w:val="000000" w:themeColor="text1"/>
        </w:rPr>
        <w:t xml:space="preserve"> </w:t>
      </w:r>
      <w:proofErr w:type="spellStart"/>
      <w:r w:rsidRPr="004F6BE8">
        <w:rPr>
          <w:color w:val="000000" w:themeColor="text1"/>
        </w:rPr>
        <w:t>dapat</w:t>
      </w:r>
      <w:proofErr w:type="spellEnd"/>
      <w:r w:rsidRPr="004F6BE8">
        <w:rPr>
          <w:color w:val="000000" w:themeColor="text1"/>
        </w:rPr>
        <w:t xml:space="preserve"> </w:t>
      </w:r>
      <w:proofErr w:type="spellStart"/>
      <w:r w:rsidRPr="004F6BE8">
        <w:rPr>
          <w:color w:val="000000" w:themeColor="text1"/>
        </w:rPr>
        <w:t>digunakan</w:t>
      </w:r>
      <w:proofErr w:type="spellEnd"/>
      <w:r w:rsidRPr="004F6BE8">
        <w:rPr>
          <w:color w:val="000000" w:themeColor="text1"/>
        </w:rPr>
        <w:t xml:space="preserve">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mendeklarasikan</w:t>
      </w:r>
      <w:proofErr w:type="spellEnd"/>
      <w:r w:rsidRPr="004F6BE8">
        <w:rPr>
          <w:color w:val="000000" w:themeColor="text1"/>
        </w:rPr>
        <w:t xml:space="preserve"> </w:t>
      </w:r>
      <w:proofErr w:type="spellStart"/>
      <w:r w:rsidRPr="004F6BE8">
        <w:rPr>
          <w:color w:val="000000" w:themeColor="text1"/>
        </w:rPr>
        <w:t>sebagian</w:t>
      </w:r>
      <w:proofErr w:type="spellEnd"/>
      <w:r w:rsidRPr="004F6BE8">
        <w:rPr>
          <w:color w:val="000000" w:themeColor="text1"/>
        </w:rPr>
        <w:t xml:space="preserve"> </w:t>
      </w:r>
      <w:proofErr w:type="spellStart"/>
      <w:r w:rsidRPr="004F6BE8">
        <w:rPr>
          <w:color w:val="000000" w:themeColor="text1"/>
        </w:rPr>
        <w:t>besar</w:t>
      </w:r>
      <w:proofErr w:type="spellEnd"/>
      <w:r w:rsidRPr="004F6BE8">
        <w:rPr>
          <w:color w:val="000000" w:themeColor="text1"/>
        </w:rPr>
        <w:t xml:space="preserve"> </w:t>
      </w:r>
      <w:proofErr w:type="spellStart"/>
      <w:r w:rsidRPr="004F6BE8">
        <w:rPr>
          <w:color w:val="000000" w:themeColor="text1"/>
        </w:rPr>
        <w:t>pengaturan</w:t>
      </w:r>
      <w:proofErr w:type="spellEnd"/>
      <w:r w:rsidRPr="004F6BE8">
        <w:rPr>
          <w:color w:val="000000" w:themeColor="text1"/>
        </w:rPr>
        <w:t xml:space="preserve"> </w:t>
      </w:r>
      <w:proofErr w:type="spellStart"/>
      <w:r w:rsidRPr="004F6BE8">
        <w:rPr>
          <w:color w:val="000000" w:themeColor="text1"/>
        </w:rPr>
        <w:t>tampilan</w:t>
      </w:r>
      <w:proofErr w:type="spellEnd"/>
      <w:r w:rsidRPr="004F6BE8">
        <w:rPr>
          <w:color w:val="000000" w:themeColor="text1"/>
        </w:rPr>
        <w:t xml:space="preserve"> website </w:t>
      </w:r>
      <w:proofErr w:type="spellStart"/>
      <w:r w:rsidRPr="004F6BE8">
        <w:rPr>
          <w:color w:val="000000" w:themeColor="text1"/>
        </w:rPr>
        <w:t>secara</w:t>
      </w:r>
      <w:proofErr w:type="spellEnd"/>
      <w:r w:rsidRPr="004F6BE8">
        <w:rPr>
          <w:color w:val="000000" w:themeColor="text1"/>
        </w:rPr>
        <w:t xml:space="preserve"> </w:t>
      </w:r>
      <w:proofErr w:type="spellStart"/>
      <w:r w:rsidRPr="004F6BE8">
        <w:rPr>
          <w:color w:val="000000" w:themeColor="text1"/>
        </w:rPr>
        <w:t>keseluruhan</w:t>
      </w:r>
      <w:proofErr w:type="spellEnd"/>
      <w:r w:rsidRPr="004F6BE8">
        <w:rPr>
          <w:color w:val="000000" w:themeColor="text1"/>
        </w:rPr>
        <w:t>.</w:t>
      </w:r>
    </w:p>
    <w:p w14:paraId="124985C6" w14:textId="77777777" w:rsidR="00517D4E" w:rsidRPr="004F6BE8" w:rsidRDefault="00517D4E" w:rsidP="00FE24AC">
      <w:pPr>
        <w:pStyle w:val="NormalWeb"/>
        <w:shd w:val="clear" w:color="auto" w:fill="FFFFFF"/>
        <w:spacing w:line="360" w:lineRule="auto"/>
        <w:rPr>
          <w:color w:val="000000" w:themeColor="text1"/>
        </w:rPr>
      </w:pPr>
      <w:r w:rsidRPr="004F6BE8">
        <w:rPr>
          <w:color w:val="000000" w:themeColor="text1"/>
        </w:rPr>
        <w:t xml:space="preserve">Cara </w:t>
      </w:r>
      <w:proofErr w:type="spellStart"/>
      <w:r w:rsidRPr="004F6BE8">
        <w:rPr>
          <w:color w:val="000000" w:themeColor="text1"/>
        </w:rPr>
        <w:t>ini</w:t>
      </w:r>
      <w:proofErr w:type="spellEnd"/>
      <w:r w:rsidRPr="004F6BE8">
        <w:rPr>
          <w:color w:val="000000" w:themeColor="text1"/>
        </w:rPr>
        <w:t xml:space="preserve"> </w:t>
      </w:r>
      <w:proofErr w:type="spellStart"/>
      <w:r w:rsidRPr="004F6BE8">
        <w:rPr>
          <w:color w:val="000000" w:themeColor="text1"/>
        </w:rPr>
        <w:t>lebih</w:t>
      </w:r>
      <w:proofErr w:type="spellEnd"/>
      <w:r w:rsidRPr="004F6BE8">
        <w:rPr>
          <w:color w:val="000000" w:themeColor="text1"/>
        </w:rPr>
        <w:t xml:space="preserve"> </w:t>
      </w:r>
      <w:proofErr w:type="spellStart"/>
      <w:r w:rsidRPr="004F6BE8">
        <w:rPr>
          <w:color w:val="000000" w:themeColor="text1"/>
        </w:rPr>
        <w:t>sederhana</w:t>
      </w:r>
      <w:proofErr w:type="spellEnd"/>
      <w:r w:rsidRPr="004F6BE8">
        <w:rPr>
          <w:color w:val="000000" w:themeColor="text1"/>
        </w:rPr>
        <w:t xml:space="preserve"> dan </w:t>
      </w:r>
      <w:proofErr w:type="spellStart"/>
      <w:r w:rsidRPr="004F6BE8">
        <w:rPr>
          <w:color w:val="000000" w:themeColor="text1"/>
        </w:rPr>
        <w:t>simpel</w:t>
      </w:r>
      <w:proofErr w:type="spellEnd"/>
      <w:r w:rsidRPr="004F6BE8">
        <w:rPr>
          <w:color w:val="000000" w:themeColor="text1"/>
        </w:rPr>
        <w:t xml:space="preserve"> </w:t>
      </w:r>
      <w:proofErr w:type="spellStart"/>
      <w:r w:rsidRPr="004F6BE8">
        <w:rPr>
          <w:color w:val="000000" w:themeColor="text1"/>
        </w:rPr>
        <w:t>daripada</w:t>
      </w:r>
      <w:proofErr w:type="spellEnd"/>
      <w:r w:rsidRPr="004F6BE8">
        <w:rPr>
          <w:color w:val="000000" w:themeColor="text1"/>
        </w:rPr>
        <w:t xml:space="preserve"> </w:t>
      </w:r>
      <w:proofErr w:type="spellStart"/>
      <w:r w:rsidRPr="004F6BE8">
        <w:rPr>
          <w:color w:val="000000" w:themeColor="text1"/>
        </w:rPr>
        <w:t>menambahkan</w:t>
      </w:r>
      <w:proofErr w:type="spellEnd"/>
      <w:r w:rsidRPr="004F6BE8">
        <w:rPr>
          <w:color w:val="000000" w:themeColor="text1"/>
        </w:rPr>
        <w:t xml:space="preserve"> </w:t>
      </w:r>
      <w:proofErr w:type="spellStart"/>
      <w:r w:rsidRPr="004F6BE8">
        <w:rPr>
          <w:color w:val="000000" w:themeColor="text1"/>
        </w:rPr>
        <w:t>baris</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di </w:t>
      </w:r>
      <w:proofErr w:type="spellStart"/>
      <w:r w:rsidRPr="004F6BE8">
        <w:rPr>
          <w:color w:val="000000" w:themeColor="text1"/>
        </w:rPr>
        <w:t>setiap</w:t>
      </w:r>
      <w:proofErr w:type="spellEnd"/>
      <w:r w:rsidRPr="004F6BE8">
        <w:rPr>
          <w:color w:val="000000" w:themeColor="text1"/>
        </w:rPr>
        <w:t xml:space="preserve"> </w:t>
      </w:r>
      <w:proofErr w:type="spellStart"/>
      <w:r w:rsidRPr="004F6BE8">
        <w:rPr>
          <w:color w:val="000000" w:themeColor="text1"/>
        </w:rPr>
        <w:t>elemen</w:t>
      </w:r>
      <w:proofErr w:type="spellEnd"/>
      <w:r w:rsidRPr="004F6BE8">
        <w:rPr>
          <w:color w:val="000000" w:themeColor="text1"/>
        </w:rPr>
        <w:t xml:space="preserve"> HTML yang </w:t>
      </w:r>
      <w:proofErr w:type="spellStart"/>
      <w:r w:rsidRPr="004F6BE8">
        <w:rPr>
          <w:color w:val="000000" w:themeColor="text1"/>
        </w:rPr>
        <w:t>ingin</w:t>
      </w:r>
      <w:proofErr w:type="spellEnd"/>
      <w:r w:rsidRPr="004F6BE8">
        <w:rPr>
          <w:color w:val="000000" w:themeColor="text1"/>
        </w:rPr>
        <w:t xml:space="preserve"> Anda </w:t>
      </w:r>
      <w:proofErr w:type="spellStart"/>
      <w:r w:rsidRPr="004F6BE8">
        <w:rPr>
          <w:color w:val="000000" w:themeColor="text1"/>
        </w:rPr>
        <w:t>atur</w:t>
      </w:r>
      <w:proofErr w:type="spellEnd"/>
      <w:r w:rsidRPr="004F6BE8">
        <w:rPr>
          <w:color w:val="000000" w:themeColor="text1"/>
        </w:rPr>
        <w:t xml:space="preserve"> </w:t>
      </w:r>
      <w:proofErr w:type="spellStart"/>
      <w:r w:rsidRPr="004F6BE8">
        <w:rPr>
          <w:color w:val="000000" w:themeColor="text1"/>
        </w:rPr>
        <w:t>tampilannya</w:t>
      </w:r>
      <w:proofErr w:type="spellEnd"/>
      <w:r w:rsidRPr="004F6BE8">
        <w:rPr>
          <w:color w:val="000000" w:themeColor="text1"/>
        </w:rPr>
        <w:t>.</w:t>
      </w:r>
    </w:p>
    <w:p w14:paraId="299DA53E" w14:textId="77777777" w:rsidR="00517D4E" w:rsidRPr="004F6BE8" w:rsidRDefault="00517D4E" w:rsidP="00FE24AC">
      <w:pPr>
        <w:pStyle w:val="NormalWeb"/>
        <w:shd w:val="clear" w:color="auto" w:fill="FFFFFF"/>
        <w:spacing w:line="360" w:lineRule="auto"/>
        <w:rPr>
          <w:color w:val="000000" w:themeColor="text1"/>
        </w:rPr>
      </w:pPr>
      <w:proofErr w:type="spellStart"/>
      <w:r w:rsidRPr="004F6BE8">
        <w:rPr>
          <w:color w:val="000000" w:themeColor="text1"/>
        </w:rPr>
        <w:t>Jika</w:t>
      </w:r>
      <w:proofErr w:type="spellEnd"/>
      <w:r w:rsidRPr="004F6BE8">
        <w:rPr>
          <w:color w:val="000000" w:themeColor="text1"/>
        </w:rPr>
        <w:t xml:space="preserve"> </w:t>
      </w:r>
      <w:proofErr w:type="spellStart"/>
      <w:r w:rsidRPr="004F6BE8">
        <w:rPr>
          <w:color w:val="000000" w:themeColor="text1"/>
        </w:rPr>
        <w:t>menggunakan</w:t>
      </w:r>
      <w:proofErr w:type="spellEnd"/>
      <w:r w:rsidRPr="004F6BE8">
        <w:rPr>
          <w:color w:val="000000" w:themeColor="text1"/>
        </w:rPr>
        <w:t xml:space="preserve"> </w:t>
      </w:r>
      <w:proofErr w:type="spellStart"/>
      <w:r w:rsidRPr="004F6BE8">
        <w:rPr>
          <w:color w:val="000000" w:themeColor="text1"/>
        </w:rPr>
        <w:t>penempatan</w:t>
      </w:r>
      <w:proofErr w:type="spellEnd"/>
      <w:r w:rsidRPr="004F6BE8">
        <w:rPr>
          <w:color w:val="000000" w:themeColor="text1"/>
        </w:rPr>
        <w:t xml:space="preserve"> </w:t>
      </w:r>
      <w:proofErr w:type="spellStart"/>
      <w:r w:rsidRPr="004F6BE8">
        <w:rPr>
          <w:color w:val="000000" w:themeColor="text1"/>
        </w:rPr>
        <w:t>secara</w:t>
      </w:r>
      <w:proofErr w:type="spellEnd"/>
      <w:r w:rsidRPr="004F6BE8">
        <w:rPr>
          <w:color w:val="000000" w:themeColor="text1"/>
        </w:rPr>
        <w:t xml:space="preserve"> </w:t>
      </w:r>
      <w:proofErr w:type="spellStart"/>
      <w:r w:rsidRPr="004F6BE8">
        <w:rPr>
          <w:color w:val="000000" w:themeColor="text1"/>
        </w:rPr>
        <w:t>eksternal</w:t>
      </w:r>
      <w:proofErr w:type="spellEnd"/>
      <w:r w:rsidRPr="004F6BE8">
        <w:rPr>
          <w:color w:val="000000" w:themeColor="text1"/>
        </w:rPr>
        <w:t xml:space="preserve">, Anda </w:t>
      </w:r>
      <w:proofErr w:type="spellStart"/>
      <w:r w:rsidRPr="004F6BE8">
        <w:rPr>
          <w:color w:val="000000" w:themeColor="text1"/>
        </w:rPr>
        <w:t>harus</w:t>
      </w:r>
      <w:proofErr w:type="spellEnd"/>
      <w:r w:rsidRPr="004F6BE8">
        <w:rPr>
          <w:color w:val="000000" w:themeColor="text1"/>
        </w:rPr>
        <w:t xml:space="preserve"> </w:t>
      </w:r>
      <w:proofErr w:type="spellStart"/>
      <w:r w:rsidRPr="004F6BE8">
        <w:rPr>
          <w:color w:val="000000" w:themeColor="text1"/>
        </w:rPr>
        <w:t>menambahkan</w:t>
      </w:r>
      <w:proofErr w:type="spellEnd"/>
      <w:r w:rsidRPr="004F6BE8">
        <w:rPr>
          <w:color w:val="000000" w:themeColor="text1"/>
        </w:rPr>
        <w:t xml:space="preserve"> header </w:t>
      </w:r>
      <w:proofErr w:type="spellStart"/>
      <w:r w:rsidRPr="004F6BE8">
        <w:rPr>
          <w:color w:val="000000" w:themeColor="text1"/>
        </w:rPr>
        <w:t>untuk</w:t>
      </w:r>
      <w:proofErr w:type="spellEnd"/>
      <w:r w:rsidRPr="004F6BE8">
        <w:rPr>
          <w:color w:val="000000" w:themeColor="text1"/>
        </w:rPr>
        <w:t xml:space="preserve"> </w:t>
      </w:r>
      <w:proofErr w:type="spellStart"/>
      <w:r w:rsidRPr="004F6BE8">
        <w:rPr>
          <w:color w:val="000000" w:themeColor="text1"/>
        </w:rPr>
        <w:t>memanggil</w:t>
      </w:r>
      <w:proofErr w:type="spellEnd"/>
      <w:r w:rsidRPr="004F6BE8">
        <w:rPr>
          <w:color w:val="000000" w:themeColor="text1"/>
        </w:rPr>
        <w:t xml:space="preserve"> file .</w:t>
      </w:r>
      <w:proofErr w:type="spellStart"/>
      <w:r w:rsidRPr="004F6BE8">
        <w:rPr>
          <w:color w:val="000000" w:themeColor="text1"/>
        </w:rPr>
        <w:t>css</w:t>
      </w:r>
      <w:proofErr w:type="spellEnd"/>
      <w:r w:rsidRPr="004F6BE8">
        <w:rPr>
          <w:color w:val="000000" w:themeColor="text1"/>
        </w:rPr>
        <w:t xml:space="preserve"> di </w:t>
      </w:r>
      <w:proofErr w:type="spellStart"/>
      <w:r w:rsidRPr="004F6BE8">
        <w:rPr>
          <w:color w:val="000000" w:themeColor="text1"/>
        </w:rPr>
        <w:t>dalam</w:t>
      </w:r>
      <w:proofErr w:type="spellEnd"/>
      <w:r w:rsidRPr="004F6BE8">
        <w:rPr>
          <w:color w:val="000000" w:themeColor="text1"/>
        </w:rPr>
        <w:t xml:space="preserve"> file HTML </w:t>
      </w:r>
      <w:proofErr w:type="spellStart"/>
      <w:r w:rsidRPr="004F6BE8">
        <w:rPr>
          <w:color w:val="000000" w:themeColor="text1"/>
        </w:rPr>
        <w:t>seperti</w:t>
      </w:r>
      <w:proofErr w:type="spellEnd"/>
      <w:r w:rsidRPr="004F6BE8">
        <w:rPr>
          <w:color w:val="000000" w:themeColor="text1"/>
        </w:rPr>
        <w:t xml:space="preserve"> </w:t>
      </w:r>
      <w:proofErr w:type="spellStart"/>
      <w:r w:rsidRPr="004F6BE8">
        <w:rPr>
          <w:color w:val="000000" w:themeColor="text1"/>
        </w:rPr>
        <w:t>contoh</w:t>
      </w:r>
      <w:proofErr w:type="spellEnd"/>
      <w:r w:rsidRPr="004F6BE8">
        <w:rPr>
          <w:color w:val="000000" w:themeColor="text1"/>
        </w:rPr>
        <w:t xml:space="preserve"> di </w:t>
      </w:r>
      <w:proofErr w:type="spellStart"/>
      <w:r w:rsidRPr="004F6BE8">
        <w:rPr>
          <w:color w:val="000000" w:themeColor="text1"/>
        </w:rPr>
        <w:t>bawah</w:t>
      </w:r>
      <w:proofErr w:type="spellEnd"/>
      <w:r w:rsidRPr="004F6BE8">
        <w:rPr>
          <w:color w:val="000000" w:themeColor="text1"/>
        </w:rPr>
        <w:t xml:space="preserve"> </w:t>
      </w:r>
      <w:proofErr w:type="spellStart"/>
      <w:r w:rsidRPr="004F6BE8">
        <w:rPr>
          <w:color w:val="000000" w:themeColor="text1"/>
        </w:rPr>
        <w:t>ini</w:t>
      </w:r>
      <w:proofErr w:type="spellEnd"/>
      <w:r w:rsidRPr="004F6BE8">
        <w:rPr>
          <w:color w:val="000000" w:themeColor="text1"/>
        </w:rPr>
        <w:t>.</w:t>
      </w:r>
    </w:p>
    <w:tbl>
      <w:tblPr>
        <w:tblW w:w="10950" w:type="dxa"/>
        <w:tblCellMar>
          <w:top w:w="15" w:type="dxa"/>
          <w:left w:w="15" w:type="dxa"/>
          <w:bottom w:w="15" w:type="dxa"/>
          <w:right w:w="15" w:type="dxa"/>
        </w:tblCellMar>
        <w:tblLook w:val="04A0" w:firstRow="1" w:lastRow="0" w:firstColumn="1" w:lastColumn="0" w:noHBand="0" w:noVBand="1"/>
      </w:tblPr>
      <w:tblGrid>
        <w:gridCol w:w="10950"/>
      </w:tblGrid>
      <w:tr w:rsidR="00517D4E" w:rsidRPr="004F6BE8" w14:paraId="647D34D2" w14:textId="77777777" w:rsidTr="00517D4E">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FD90ABA" w14:textId="77777777" w:rsidR="00517D4E" w:rsidRPr="004F6BE8" w:rsidRDefault="00517D4E" w:rsidP="00FE24AC">
            <w:pPr>
              <w:spacing w:line="360" w:lineRule="auto"/>
              <w:rPr>
                <w:rFonts w:ascii="Times New Roman" w:hAnsi="Times New Roman"/>
                <w:b/>
                <w:bCs/>
                <w:color w:val="000000" w:themeColor="text1"/>
                <w:sz w:val="20"/>
                <w:szCs w:val="20"/>
              </w:rPr>
            </w:pPr>
            <w:r w:rsidRPr="004F6BE8">
              <w:rPr>
                <w:rStyle w:val="HTMLCode"/>
                <w:rFonts w:ascii="Times New Roman" w:hAnsi="Times New Roman" w:cs="Times New Roman"/>
                <w:b/>
                <w:bCs/>
                <w:color w:val="000000" w:themeColor="text1"/>
                <w:sz w:val="17"/>
                <w:szCs w:val="17"/>
              </w:rPr>
              <w:t>&lt;head&gt;</w:t>
            </w:r>
            <w:r w:rsidRPr="004F6BE8">
              <w:rPr>
                <w:rFonts w:ascii="Times New Roman" w:hAnsi="Times New Roman"/>
                <w:b/>
                <w:bCs/>
                <w:color w:val="000000" w:themeColor="text1"/>
                <w:sz w:val="17"/>
                <w:szCs w:val="17"/>
              </w:rPr>
              <w:br/>
            </w:r>
            <w:r w:rsidRPr="004F6BE8">
              <w:rPr>
                <w:rStyle w:val="HTMLCode"/>
                <w:rFonts w:ascii="Times New Roman" w:hAnsi="Times New Roman" w:cs="Times New Roman"/>
                <w:b/>
                <w:bCs/>
                <w:color w:val="000000" w:themeColor="text1"/>
                <w:sz w:val="17"/>
                <w:szCs w:val="17"/>
              </w:rPr>
              <w:t xml:space="preserve">&lt;link </w:t>
            </w:r>
            <w:proofErr w:type="spellStart"/>
            <w:r w:rsidRPr="004F6BE8">
              <w:rPr>
                <w:rStyle w:val="HTMLCode"/>
                <w:rFonts w:ascii="Times New Roman" w:hAnsi="Times New Roman" w:cs="Times New Roman"/>
                <w:b/>
                <w:bCs/>
                <w:color w:val="000000" w:themeColor="text1"/>
                <w:sz w:val="17"/>
                <w:szCs w:val="17"/>
              </w:rPr>
              <w:t>rel</w:t>
            </w:r>
            <w:proofErr w:type="spellEnd"/>
            <w:r w:rsidRPr="004F6BE8">
              <w:rPr>
                <w:rStyle w:val="HTMLCode"/>
                <w:rFonts w:ascii="Times New Roman" w:hAnsi="Times New Roman" w:cs="Times New Roman"/>
                <w:b/>
                <w:bCs/>
                <w:color w:val="000000" w:themeColor="text1"/>
                <w:sz w:val="17"/>
                <w:szCs w:val="17"/>
              </w:rPr>
              <w:t>="stylesheet</w:t>
            </w:r>
            <w:proofErr w:type="gramStart"/>
            <w:r w:rsidRPr="004F6BE8">
              <w:rPr>
                <w:rStyle w:val="HTMLCode"/>
                <w:rFonts w:ascii="Times New Roman" w:hAnsi="Times New Roman" w:cs="Times New Roman"/>
                <w:b/>
                <w:bCs/>
                <w:color w:val="000000" w:themeColor="text1"/>
                <w:sz w:val="17"/>
                <w:szCs w:val="17"/>
              </w:rPr>
              <w:t>"  type</w:t>
            </w:r>
            <w:proofErr w:type="gramEnd"/>
            <w:r w:rsidRPr="004F6BE8">
              <w:rPr>
                <w:rStyle w:val="HTMLCode"/>
                <w:rFonts w:ascii="Times New Roman" w:hAnsi="Times New Roman" w:cs="Times New Roman"/>
                <w:b/>
                <w:bCs/>
                <w:color w:val="000000" w:themeColor="text1"/>
                <w:sz w:val="17"/>
                <w:szCs w:val="17"/>
              </w:rPr>
              <w:t>="text/</w:t>
            </w:r>
            <w:proofErr w:type="spellStart"/>
            <w:r w:rsidRPr="004F6BE8">
              <w:rPr>
                <w:rStyle w:val="HTMLCode"/>
                <w:rFonts w:ascii="Times New Roman" w:hAnsi="Times New Roman" w:cs="Times New Roman"/>
                <w:b/>
                <w:bCs/>
                <w:color w:val="000000" w:themeColor="text1"/>
                <w:sz w:val="17"/>
                <w:szCs w:val="17"/>
              </w:rPr>
              <w:t>css</w:t>
            </w:r>
            <w:proofErr w:type="spellEnd"/>
            <w:r w:rsidRPr="004F6BE8">
              <w:rPr>
                <w:rStyle w:val="HTMLCode"/>
                <w:rFonts w:ascii="Times New Roman" w:hAnsi="Times New Roman" w:cs="Times New Roman"/>
                <w:b/>
                <w:bCs/>
                <w:color w:val="000000" w:themeColor="text1"/>
                <w:sz w:val="17"/>
                <w:szCs w:val="17"/>
              </w:rPr>
              <w:t xml:space="preserve">"  </w:t>
            </w:r>
            <w:proofErr w:type="spellStart"/>
            <w:r w:rsidRPr="004F6BE8">
              <w:rPr>
                <w:rStyle w:val="HTMLCode"/>
                <w:rFonts w:ascii="Times New Roman" w:hAnsi="Times New Roman" w:cs="Times New Roman"/>
                <w:b/>
                <w:bCs/>
                <w:color w:val="000000" w:themeColor="text1"/>
                <w:sz w:val="17"/>
                <w:szCs w:val="17"/>
              </w:rPr>
              <w:t>href</w:t>
            </w:r>
            <w:proofErr w:type="spellEnd"/>
            <w:r w:rsidRPr="004F6BE8">
              <w:rPr>
                <w:rStyle w:val="HTMLCode"/>
                <w:rFonts w:ascii="Times New Roman" w:hAnsi="Times New Roman" w:cs="Times New Roman"/>
                <w:b/>
                <w:bCs/>
                <w:color w:val="000000" w:themeColor="text1"/>
                <w:sz w:val="17"/>
                <w:szCs w:val="17"/>
              </w:rPr>
              <w:t>=fileCSSAnda.css"&gt;</w:t>
            </w:r>
            <w:r w:rsidRPr="004F6BE8">
              <w:rPr>
                <w:rFonts w:ascii="Times New Roman" w:hAnsi="Times New Roman"/>
                <w:b/>
                <w:bCs/>
                <w:color w:val="000000" w:themeColor="text1"/>
                <w:sz w:val="17"/>
                <w:szCs w:val="17"/>
              </w:rPr>
              <w:br/>
            </w:r>
            <w:r w:rsidRPr="004F6BE8">
              <w:rPr>
                <w:rStyle w:val="HTMLCode"/>
                <w:rFonts w:ascii="Times New Roman" w:hAnsi="Times New Roman" w:cs="Times New Roman"/>
                <w:b/>
                <w:bCs/>
                <w:color w:val="000000" w:themeColor="text1"/>
                <w:sz w:val="17"/>
                <w:szCs w:val="17"/>
              </w:rPr>
              <w:t>&lt;/head&gt;</w:t>
            </w:r>
          </w:p>
        </w:tc>
      </w:tr>
    </w:tbl>
    <w:p w14:paraId="32603F6C" w14:textId="77777777" w:rsidR="00517D4E" w:rsidRPr="004F6BE8" w:rsidRDefault="00517D4E" w:rsidP="00FE24AC">
      <w:pPr>
        <w:pStyle w:val="NormalWeb"/>
        <w:shd w:val="clear" w:color="auto" w:fill="FFFFFF"/>
        <w:spacing w:line="360" w:lineRule="auto"/>
        <w:jc w:val="both"/>
        <w:rPr>
          <w:color w:val="000000" w:themeColor="text1"/>
        </w:rPr>
      </w:pPr>
      <w:proofErr w:type="spellStart"/>
      <w:r w:rsidRPr="004F6BE8">
        <w:rPr>
          <w:color w:val="000000" w:themeColor="text1"/>
        </w:rPr>
        <w:t>Baris</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di </w:t>
      </w:r>
      <w:proofErr w:type="spellStart"/>
      <w:r w:rsidRPr="004F6BE8">
        <w:rPr>
          <w:color w:val="000000" w:themeColor="text1"/>
        </w:rPr>
        <w:t>atas</w:t>
      </w:r>
      <w:proofErr w:type="spellEnd"/>
      <w:r w:rsidRPr="004F6BE8">
        <w:rPr>
          <w:color w:val="000000" w:themeColor="text1"/>
        </w:rPr>
        <w:t xml:space="preserve">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menghubungkan</w:t>
      </w:r>
      <w:proofErr w:type="spellEnd"/>
      <w:r w:rsidRPr="004F6BE8">
        <w:rPr>
          <w:color w:val="000000" w:themeColor="text1"/>
        </w:rPr>
        <w:t xml:space="preserve"> file .html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eksternal</w:t>
      </w:r>
      <w:proofErr w:type="spellEnd"/>
      <w:r w:rsidRPr="004F6BE8">
        <w:rPr>
          <w:color w:val="000000" w:themeColor="text1"/>
        </w:rPr>
        <w:t xml:space="preserve"> style sheet (CSS). Pada </w:t>
      </w:r>
      <w:proofErr w:type="spellStart"/>
      <w:r w:rsidRPr="004F6BE8">
        <w:rPr>
          <w:color w:val="000000" w:themeColor="text1"/>
        </w:rPr>
        <w:t>contoh</w:t>
      </w:r>
      <w:proofErr w:type="spellEnd"/>
      <w:r w:rsidRPr="004F6BE8">
        <w:rPr>
          <w:color w:val="000000" w:themeColor="text1"/>
        </w:rPr>
        <w:t xml:space="preserve"> di </w:t>
      </w:r>
      <w:proofErr w:type="spellStart"/>
      <w:r w:rsidRPr="004F6BE8">
        <w:rPr>
          <w:color w:val="000000" w:themeColor="text1"/>
        </w:rPr>
        <w:t>atas</w:t>
      </w:r>
      <w:proofErr w:type="spellEnd"/>
      <w:r w:rsidRPr="004F6BE8">
        <w:rPr>
          <w:color w:val="000000" w:themeColor="text1"/>
        </w:rPr>
        <w:t xml:space="preserve"> file CSS </w:t>
      </w:r>
      <w:proofErr w:type="spellStart"/>
      <w:r w:rsidRPr="004F6BE8">
        <w:rPr>
          <w:color w:val="000000" w:themeColor="text1"/>
        </w:rPr>
        <w:t>menggunakan</w:t>
      </w:r>
      <w:proofErr w:type="spellEnd"/>
      <w:r w:rsidRPr="004F6BE8">
        <w:rPr>
          <w:color w:val="000000" w:themeColor="text1"/>
        </w:rPr>
        <w:t xml:space="preserve"> </w:t>
      </w:r>
      <w:proofErr w:type="spellStart"/>
      <w:r w:rsidRPr="004F6BE8">
        <w:rPr>
          <w:color w:val="000000" w:themeColor="text1"/>
        </w:rPr>
        <w:t>nama</w:t>
      </w:r>
      <w:proofErr w:type="spellEnd"/>
      <w:r w:rsidRPr="004F6BE8">
        <w:rPr>
          <w:color w:val="000000" w:themeColor="text1"/>
        </w:rPr>
        <w:t xml:space="preserve"> ‘fileCSSAnda.css’ yang </w:t>
      </w:r>
      <w:proofErr w:type="spellStart"/>
      <w:r w:rsidRPr="004F6BE8">
        <w:rPr>
          <w:color w:val="000000" w:themeColor="text1"/>
        </w:rPr>
        <w:t>dapat</w:t>
      </w:r>
      <w:proofErr w:type="spellEnd"/>
      <w:r w:rsidRPr="004F6BE8">
        <w:rPr>
          <w:color w:val="000000" w:themeColor="text1"/>
        </w:rPr>
        <w:t xml:space="preserve"> Anda </w:t>
      </w:r>
      <w:proofErr w:type="spellStart"/>
      <w:r w:rsidRPr="004F6BE8">
        <w:rPr>
          <w:color w:val="000000" w:themeColor="text1"/>
        </w:rPr>
        <w:t>sesuaikan</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w:t>
      </w:r>
      <w:proofErr w:type="spellStart"/>
      <w:r w:rsidRPr="004F6BE8">
        <w:rPr>
          <w:color w:val="000000" w:themeColor="text1"/>
        </w:rPr>
        <w:t>letak</w:t>
      </w:r>
      <w:proofErr w:type="spellEnd"/>
      <w:r w:rsidRPr="004F6BE8">
        <w:rPr>
          <w:color w:val="000000" w:themeColor="text1"/>
        </w:rPr>
        <w:t xml:space="preserve"> file CSS di </w:t>
      </w:r>
      <w:proofErr w:type="spellStart"/>
      <w:r w:rsidRPr="004F6BE8">
        <w:rPr>
          <w:color w:val="000000" w:themeColor="text1"/>
        </w:rPr>
        <w:t>dalam</w:t>
      </w:r>
      <w:proofErr w:type="spellEnd"/>
      <w:r w:rsidRPr="004F6BE8">
        <w:rPr>
          <w:color w:val="000000" w:themeColor="text1"/>
        </w:rPr>
        <w:t xml:space="preserve"> </w:t>
      </w:r>
      <w:proofErr w:type="spellStart"/>
      <w:r w:rsidRPr="004F6BE8">
        <w:rPr>
          <w:color w:val="000000" w:themeColor="text1"/>
        </w:rPr>
        <w:t>direktori</w:t>
      </w:r>
      <w:proofErr w:type="spellEnd"/>
      <w:r w:rsidRPr="004F6BE8">
        <w:rPr>
          <w:color w:val="000000" w:themeColor="text1"/>
        </w:rPr>
        <w:t xml:space="preserve"> website. </w:t>
      </w:r>
      <w:proofErr w:type="spellStart"/>
      <w:r w:rsidRPr="004F6BE8">
        <w:rPr>
          <w:color w:val="000000" w:themeColor="text1"/>
        </w:rPr>
        <w:t>Ketika</w:t>
      </w:r>
      <w:proofErr w:type="spellEnd"/>
      <w:r w:rsidRPr="004F6BE8">
        <w:rPr>
          <w:color w:val="000000" w:themeColor="text1"/>
        </w:rPr>
        <w:t xml:space="preserve"> file HTML </w:t>
      </w:r>
      <w:proofErr w:type="spellStart"/>
      <w:r w:rsidRPr="004F6BE8">
        <w:rPr>
          <w:color w:val="000000" w:themeColor="text1"/>
        </w:rPr>
        <w:t>sudah</w:t>
      </w:r>
      <w:proofErr w:type="spellEnd"/>
      <w:r w:rsidRPr="004F6BE8">
        <w:rPr>
          <w:color w:val="000000" w:themeColor="text1"/>
        </w:rPr>
        <w:t xml:space="preserve"> </w:t>
      </w:r>
      <w:proofErr w:type="spellStart"/>
      <w:r w:rsidRPr="004F6BE8">
        <w:rPr>
          <w:color w:val="000000" w:themeColor="text1"/>
        </w:rPr>
        <w:t>terhubung</w:t>
      </w:r>
      <w:proofErr w:type="spellEnd"/>
      <w:r w:rsidRPr="004F6BE8">
        <w:rPr>
          <w:color w:val="000000" w:themeColor="text1"/>
        </w:rPr>
        <w:t xml:space="preserve"> </w:t>
      </w:r>
      <w:proofErr w:type="spellStart"/>
      <w:r w:rsidRPr="004F6BE8">
        <w:rPr>
          <w:color w:val="000000" w:themeColor="text1"/>
        </w:rPr>
        <w:t>dengan</w:t>
      </w:r>
      <w:proofErr w:type="spellEnd"/>
      <w:r w:rsidRPr="004F6BE8">
        <w:rPr>
          <w:color w:val="000000" w:themeColor="text1"/>
        </w:rPr>
        <w:t xml:space="preserve"> file CSS </w:t>
      </w:r>
      <w:proofErr w:type="spellStart"/>
      <w:r w:rsidRPr="004F6BE8">
        <w:rPr>
          <w:color w:val="000000" w:themeColor="text1"/>
        </w:rPr>
        <w:t>maka</w:t>
      </w:r>
      <w:proofErr w:type="spellEnd"/>
      <w:r w:rsidRPr="004F6BE8">
        <w:rPr>
          <w:color w:val="000000" w:themeColor="text1"/>
        </w:rPr>
        <w:t xml:space="preserve"> </w:t>
      </w:r>
      <w:proofErr w:type="spellStart"/>
      <w:r w:rsidRPr="004F6BE8">
        <w:rPr>
          <w:color w:val="000000" w:themeColor="text1"/>
        </w:rPr>
        <w:t>seluruh</w:t>
      </w:r>
      <w:proofErr w:type="spellEnd"/>
      <w:r w:rsidRPr="004F6BE8">
        <w:rPr>
          <w:color w:val="000000" w:themeColor="text1"/>
        </w:rPr>
        <w:t xml:space="preserve"> </w:t>
      </w:r>
      <w:proofErr w:type="spellStart"/>
      <w:r w:rsidRPr="004F6BE8">
        <w:rPr>
          <w:color w:val="000000" w:themeColor="text1"/>
        </w:rPr>
        <w:t>pengaturan</w:t>
      </w:r>
      <w:proofErr w:type="spellEnd"/>
      <w:r w:rsidRPr="004F6BE8">
        <w:rPr>
          <w:color w:val="000000" w:themeColor="text1"/>
        </w:rPr>
        <w:t xml:space="preserve"> CSS </w:t>
      </w:r>
      <w:proofErr w:type="spellStart"/>
      <w:r w:rsidRPr="004F6BE8">
        <w:rPr>
          <w:color w:val="000000" w:themeColor="text1"/>
        </w:rPr>
        <w:t>akan</w:t>
      </w:r>
      <w:proofErr w:type="spellEnd"/>
      <w:r w:rsidRPr="004F6BE8">
        <w:rPr>
          <w:color w:val="000000" w:themeColor="text1"/>
        </w:rPr>
        <w:t xml:space="preserve"> </w:t>
      </w:r>
      <w:proofErr w:type="spellStart"/>
      <w:r w:rsidRPr="004F6BE8">
        <w:rPr>
          <w:color w:val="000000" w:themeColor="text1"/>
        </w:rPr>
        <w:t>diterapkan</w:t>
      </w:r>
      <w:proofErr w:type="spellEnd"/>
      <w:r w:rsidRPr="004F6BE8">
        <w:rPr>
          <w:color w:val="000000" w:themeColor="text1"/>
        </w:rPr>
        <w:t xml:space="preserve"> di </w:t>
      </w:r>
      <w:proofErr w:type="spellStart"/>
      <w:r w:rsidRPr="004F6BE8">
        <w:rPr>
          <w:color w:val="000000" w:themeColor="text1"/>
        </w:rPr>
        <w:t>dalam</w:t>
      </w:r>
      <w:proofErr w:type="spellEnd"/>
      <w:r w:rsidRPr="004F6BE8">
        <w:rPr>
          <w:color w:val="000000" w:themeColor="text1"/>
        </w:rPr>
        <w:t xml:space="preserve"> </w:t>
      </w:r>
      <w:proofErr w:type="spellStart"/>
      <w:r w:rsidRPr="004F6BE8">
        <w:rPr>
          <w:color w:val="000000" w:themeColor="text1"/>
        </w:rPr>
        <w:t>kode</w:t>
      </w:r>
      <w:proofErr w:type="spellEnd"/>
      <w:r w:rsidRPr="004F6BE8">
        <w:rPr>
          <w:color w:val="000000" w:themeColor="text1"/>
        </w:rPr>
        <w:t xml:space="preserve"> HTML.</w:t>
      </w:r>
    </w:p>
    <w:p w14:paraId="6BDFEA4F" w14:textId="3FCCD73F" w:rsidR="00801348" w:rsidRPr="004F6BE8" w:rsidRDefault="00801348" w:rsidP="00801348">
      <w:pPr>
        <w:pStyle w:val="Heading2"/>
        <w:spacing w:line="360" w:lineRule="auto"/>
        <w:rPr>
          <w:rStyle w:val="Hyperlink"/>
          <w:rFonts w:ascii="Times New Roman" w:hAnsi="Times New Roman"/>
          <w:i/>
          <w:iCs w:val="0"/>
          <w:color w:val="000000" w:themeColor="text1"/>
          <w:u w:val="none"/>
          <w:shd w:val="clear" w:color="auto" w:fill="FFFFFF" w:themeFill="background1"/>
        </w:rPr>
      </w:pPr>
      <w:r>
        <w:rPr>
          <w:rStyle w:val="Hyperlink"/>
          <w:rFonts w:ascii="Times New Roman" w:hAnsi="Times New Roman"/>
          <w:i/>
          <w:iCs w:val="0"/>
          <w:color w:val="000000" w:themeColor="text1"/>
          <w:u w:val="none"/>
          <w:shd w:val="clear" w:color="auto" w:fill="FFFFFF" w:themeFill="background1"/>
        </w:rPr>
        <w:lastRenderedPageBreak/>
        <w:t xml:space="preserve"> </w:t>
      </w:r>
      <w:bookmarkStart w:id="99" w:name="_Toc97046974"/>
      <w:r>
        <w:rPr>
          <w:rStyle w:val="Hyperlink"/>
          <w:rFonts w:ascii="Times New Roman" w:hAnsi="Times New Roman"/>
          <w:i/>
          <w:iCs w:val="0"/>
          <w:color w:val="000000" w:themeColor="text1"/>
          <w:u w:val="none"/>
          <w:shd w:val="clear" w:color="auto" w:fill="FFFFFF" w:themeFill="background1"/>
        </w:rPr>
        <w:t>API</w:t>
      </w:r>
      <w:bookmarkEnd w:id="99"/>
    </w:p>
    <w:p w14:paraId="573FD071" w14:textId="77777777" w:rsidR="00801348" w:rsidRPr="00CF6336" w:rsidRDefault="00801348" w:rsidP="00CF6336">
      <w:pPr>
        <w:pStyle w:val="NormalWeb"/>
        <w:shd w:val="clear" w:color="auto" w:fill="FFFFFF"/>
        <w:spacing w:before="0" w:beforeAutospacing="0" w:line="360" w:lineRule="auto"/>
        <w:jc w:val="both"/>
        <w:rPr>
          <w:color w:val="000000" w:themeColor="text1"/>
          <w:sz w:val="22"/>
          <w:szCs w:val="22"/>
          <w:lang w:val="en-ID" w:eastAsia="en-ID"/>
        </w:rPr>
      </w:pPr>
      <w:r w:rsidRPr="00CF6336">
        <w:rPr>
          <w:color w:val="000000" w:themeColor="text1"/>
          <w:sz w:val="22"/>
          <w:szCs w:val="22"/>
        </w:rPr>
        <w:t xml:space="preserve">API </w:t>
      </w:r>
      <w:proofErr w:type="spellStart"/>
      <w:r w:rsidRPr="00CF6336">
        <w:rPr>
          <w:color w:val="000000" w:themeColor="text1"/>
          <w:sz w:val="22"/>
          <w:szCs w:val="22"/>
        </w:rPr>
        <w:t>adalah</w:t>
      </w:r>
      <w:proofErr w:type="spellEnd"/>
      <w:r w:rsidRPr="00CF6336">
        <w:rPr>
          <w:color w:val="000000" w:themeColor="text1"/>
          <w:sz w:val="22"/>
          <w:szCs w:val="22"/>
        </w:rPr>
        <w:t xml:space="preserve"> </w:t>
      </w:r>
      <w:proofErr w:type="spellStart"/>
      <w:r w:rsidRPr="00CF6336">
        <w:rPr>
          <w:color w:val="000000" w:themeColor="text1"/>
          <w:sz w:val="22"/>
          <w:szCs w:val="22"/>
        </w:rPr>
        <w:t>singkatan</w:t>
      </w:r>
      <w:proofErr w:type="spellEnd"/>
      <w:r w:rsidRPr="00CF6336">
        <w:rPr>
          <w:color w:val="000000" w:themeColor="text1"/>
          <w:sz w:val="22"/>
          <w:szCs w:val="22"/>
        </w:rPr>
        <w:t xml:space="preserve"> </w:t>
      </w:r>
      <w:proofErr w:type="spellStart"/>
      <w:r w:rsidRPr="00CF6336">
        <w:rPr>
          <w:color w:val="000000" w:themeColor="text1"/>
          <w:sz w:val="22"/>
          <w:szCs w:val="22"/>
        </w:rPr>
        <w:t>dari</w:t>
      </w:r>
      <w:proofErr w:type="spellEnd"/>
      <w:r w:rsidRPr="00CF6336">
        <w:rPr>
          <w:color w:val="000000" w:themeColor="text1"/>
          <w:sz w:val="22"/>
          <w:szCs w:val="22"/>
        </w:rPr>
        <w:t> </w:t>
      </w:r>
      <w:r w:rsidRPr="00CF6336">
        <w:rPr>
          <w:rStyle w:val="Emphasis"/>
          <w:color w:val="000000" w:themeColor="text1"/>
          <w:sz w:val="22"/>
          <w:szCs w:val="22"/>
        </w:rPr>
        <w:t>Application Programming Interface</w:t>
      </w:r>
      <w:r w:rsidRPr="00CF6336">
        <w:rPr>
          <w:color w:val="000000" w:themeColor="text1"/>
          <w:sz w:val="22"/>
          <w:szCs w:val="22"/>
        </w:rPr>
        <w:t> </w:t>
      </w:r>
      <w:proofErr w:type="spellStart"/>
      <w:r w:rsidRPr="00CF6336">
        <w:rPr>
          <w:color w:val="000000" w:themeColor="text1"/>
          <w:sz w:val="22"/>
          <w:szCs w:val="22"/>
        </w:rPr>
        <w:t>atau</w:t>
      </w:r>
      <w:proofErr w:type="spellEnd"/>
      <w:r w:rsidRPr="00CF6336">
        <w:rPr>
          <w:color w:val="000000" w:themeColor="text1"/>
          <w:sz w:val="22"/>
          <w:szCs w:val="22"/>
        </w:rPr>
        <w:t xml:space="preserve"> </w:t>
      </w:r>
      <w:proofErr w:type="spellStart"/>
      <w:r w:rsidRPr="00CF6336">
        <w:rPr>
          <w:color w:val="000000" w:themeColor="text1"/>
          <w:sz w:val="22"/>
          <w:szCs w:val="22"/>
        </w:rPr>
        <w:t>dapat</w:t>
      </w:r>
      <w:proofErr w:type="spellEnd"/>
      <w:r w:rsidRPr="00CF6336">
        <w:rPr>
          <w:color w:val="000000" w:themeColor="text1"/>
          <w:sz w:val="22"/>
          <w:szCs w:val="22"/>
        </w:rPr>
        <w:t xml:space="preserve"> </w:t>
      </w:r>
      <w:proofErr w:type="spellStart"/>
      <w:r w:rsidRPr="00CF6336">
        <w:rPr>
          <w:color w:val="000000" w:themeColor="text1"/>
          <w:sz w:val="22"/>
          <w:szCs w:val="22"/>
        </w:rPr>
        <w:t>diartikan</w:t>
      </w:r>
      <w:proofErr w:type="spellEnd"/>
      <w:r w:rsidRPr="00CF6336">
        <w:rPr>
          <w:color w:val="000000" w:themeColor="text1"/>
          <w:sz w:val="22"/>
          <w:szCs w:val="22"/>
        </w:rPr>
        <w:t xml:space="preserve"> </w:t>
      </w:r>
      <w:proofErr w:type="spellStart"/>
      <w:r w:rsidRPr="00CF6336">
        <w:rPr>
          <w:color w:val="000000" w:themeColor="text1"/>
          <w:sz w:val="22"/>
          <w:szCs w:val="22"/>
        </w:rPr>
        <w:t>sebagai</w:t>
      </w:r>
      <w:proofErr w:type="spellEnd"/>
      <w:r w:rsidRPr="00CF6336">
        <w:rPr>
          <w:color w:val="000000" w:themeColor="text1"/>
          <w:sz w:val="22"/>
          <w:szCs w:val="22"/>
        </w:rPr>
        <w:t xml:space="preserve"> </w:t>
      </w:r>
      <w:proofErr w:type="spellStart"/>
      <w:r w:rsidRPr="00CF6336">
        <w:rPr>
          <w:color w:val="000000" w:themeColor="text1"/>
          <w:sz w:val="22"/>
          <w:szCs w:val="22"/>
        </w:rPr>
        <w:t>perangkat</w:t>
      </w:r>
      <w:proofErr w:type="spellEnd"/>
      <w:r w:rsidRPr="00CF6336">
        <w:rPr>
          <w:color w:val="000000" w:themeColor="text1"/>
          <w:sz w:val="22"/>
          <w:szCs w:val="22"/>
        </w:rPr>
        <w:t xml:space="preserve"> </w:t>
      </w:r>
      <w:proofErr w:type="spellStart"/>
      <w:r w:rsidRPr="00CF6336">
        <w:rPr>
          <w:color w:val="000000" w:themeColor="text1"/>
          <w:sz w:val="22"/>
          <w:szCs w:val="22"/>
        </w:rPr>
        <w:t>lunak</w:t>
      </w:r>
      <w:proofErr w:type="spellEnd"/>
      <w:r w:rsidRPr="00CF6336">
        <w:rPr>
          <w:color w:val="000000" w:themeColor="text1"/>
          <w:sz w:val="22"/>
          <w:szCs w:val="22"/>
        </w:rPr>
        <w:t xml:space="preserve"> yang </w:t>
      </w:r>
      <w:proofErr w:type="spellStart"/>
      <w:r w:rsidRPr="00CF6336">
        <w:rPr>
          <w:color w:val="000000" w:themeColor="text1"/>
          <w:sz w:val="22"/>
          <w:szCs w:val="22"/>
        </w:rPr>
        <w:t>berfungsi</w:t>
      </w:r>
      <w:proofErr w:type="spellEnd"/>
      <w:r w:rsidRPr="00CF6336">
        <w:rPr>
          <w:color w:val="000000" w:themeColor="text1"/>
          <w:sz w:val="22"/>
          <w:szCs w:val="22"/>
        </w:rPr>
        <w:t xml:space="preserve"> </w:t>
      </w:r>
      <w:proofErr w:type="spellStart"/>
      <w:r w:rsidRPr="00CF6336">
        <w:rPr>
          <w:color w:val="000000" w:themeColor="text1"/>
          <w:sz w:val="22"/>
          <w:szCs w:val="22"/>
        </w:rPr>
        <w:t>menghubungkan</w:t>
      </w:r>
      <w:proofErr w:type="spellEnd"/>
      <w:r w:rsidRPr="00CF6336">
        <w:rPr>
          <w:color w:val="000000" w:themeColor="text1"/>
          <w:sz w:val="22"/>
          <w:szCs w:val="22"/>
        </w:rPr>
        <w:t xml:space="preserve"> </w:t>
      </w:r>
      <w:proofErr w:type="spellStart"/>
      <w:r w:rsidRPr="00CF6336">
        <w:rPr>
          <w:color w:val="000000" w:themeColor="text1"/>
          <w:sz w:val="22"/>
          <w:szCs w:val="22"/>
        </w:rPr>
        <w:t>suatu</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w:t>
      </w:r>
      <w:proofErr w:type="spellStart"/>
      <w:r w:rsidRPr="00CF6336">
        <w:rPr>
          <w:color w:val="000000" w:themeColor="text1"/>
          <w:sz w:val="22"/>
          <w:szCs w:val="22"/>
        </w:rPr>
        <w:t>dengan</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w:t>
      </w:r>
      <w:proofErr w:type="spellStart"/>
      <w:r w:rsidRPr="00CF6336">
        <w:rPr>
          <w:color w:val="000000" w:themeColor="text1"/>
          <w:sz w:val="22"/>
          <w:szCs w:val="22"/>
        </w:rPr>
        <w:t>lainnya</w:t>
      </w:r>
      <w:proofErr w:type="spellEnd"/>
      <w:r w:rsidRPr="00CF6336">
        <w:rPr>
          <w:color w:val="000000" w:themeColor="text1"/>
          <w:sz w:val="22"/>
          <w:szCs w:val="22"/>
        </w:rPr>
        <w:t xml:space="preserve">. </w:t>
      </w:r>
      <w:proofErr w:type="spellStart"/>
      <w:r w:rsidRPr="00CF6336">
        <w:rPr>
          <w:color w:val="000000" w:themeColor="text1"/>
          <w:sz w:val="22"/>
          <w:szCs w:val="22"/>
        </w:rPr>
        <w:t>Dengan</w:t>
      </w:r>
      <w:proofErr w:type="spellEnd"/>
      <w:r w:rsidRPr="00CF6336">
        <w:rPr>
          <w:color w:val="000000" w:themeColor="text1"/>
          <w:sz w:val="22"/>
          <w:szCs w:val="22"/>
        </w:rPr>
        <w:t xml:space="preserve"> API, </w:t>
      </w:r>
      <w:proofErr w:type="spellStart"/>
      <w:r w:rsidRPr="00CF6336">
        <w:rPr>
          <w:color w:val="000000" w:themeColor="text1"/>
          <w:sz w:val="22"/>
          <w:szCs w:val="22"/>
        </w:rPr>
        <w:t>dua</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yang </w:t>
      </w:r>
      <w:proofErr w:type="spellStart"/>
      <w:r w:rsidRPr="00CF6336">
        <w:rPr>
          <w:color w:val="000000" w:themeColor="text1"/>
          <w:sz w:val="22"/>
          <w:szCs w:val="22"/>
        </w:rPr>
        <w:t>awalnya</w:t>
      </w:r>
      <w:proofErr w:type="spellEnd"/>
      <w:r w:rsidRPr="00CF6336">
        <w:rPr>
          <w:color w:val="000000" w:themeColor="text1"/>
          <w:sz w:val="22"/>
          <w:szCs w:val="22"/>
        </w:rPr>
        <w:t xml:space="preserve"> </w:t>
      </w:r>
      <w:proofErr w:type="spellStart"/>
      <w:r w:rsidRPr="00CF6336">
        <w:rPr>
          <w:color w:val="000000" w:themeColor="text1"/>
          <w:sz w:val="22"/>
          <w:szCs w:val="22"/>
        </w:rPr>
        <w:t>sama</w:t>
      </w:r>
      <w:proofErr w:type="spellEnd"/>
      <w:r w:rsidRPr="00CF6336">
        <w:rPr>
          <w:color w:val="000000" w:themeColor="text1"/>
          <w:sz w:val="22"/>
          <w:szCs w:val="22"/>
        </w:rPr>
        <w:t xml:space="preserve"> </w:t>
      </w:r>
      <w:proofErr w:type="spellStart"/>
      <w:r w:rsidRPr="00CF6336">
        <w:rPr>
          <w:color w:val="000000" w:themeColor="text1"/>
          <w:sz w:val="22"/>
          <w:szCs w:val="22"/>
        </w:rPr>
        <w:t>sekali</w:t>
      </w:r>
      <w:proofErr w:type="spellEnd"/>
      <w:r w:rsidRPr="00CF6336">
        <w:rPr>
          <w:color w:val="000000" w:themeColor="text1"/>
          <w:sz w:val="22"/>
          <w:szCs w:val="22"/>
        </w:rPr>
        <w:t xml:space="preserve"> </w:t>
      </w:r>
      <w:proofErr w:type="spellStart"/>
      <w:r w:rsidRPr="00CF6336">
        <w:rPr>
          <w:color w:val="000000" w:themeColor="text1"/>
          <w:sz w:val="22"/>
          <w:szCs w:val="22"/>
        </w:rPr>
        <w:t>tidak</w:t>
      </w:r>
      <w:proofErr w:type="spellEnd"/>
      <w:r w:rsidRPr="00CF6336">
        <w:rPr>
          <w:color w:val="000000" w:themeColor="text1"/>
          <w:sz w:val="22"/>
          <w:szCs w:val="22"/>
        </w:rPr>
        <w:t xml:space="preserve"> </w:t>
      </w:r>
      <w:proofErr w:type="spellStart"/>
      <w:r w:rsidRPr="00CF6336">
        <w:rPr>
          <w:color w:val="000000" w:themeColor="text1"/>
          <w:sz w:val="22"/>
          <w:szCs w:val="22"/>
        </w:rPr>
        <w:t>berhubungan</w:t>
      </w:r>
      <w:proofErr w:type="spellEnd"/>
      <w:r w:rsidRPr="00CF6336">
        <w:rPr>
          <w:color w:val="000000" w:themeColor="text1"/>
          <w:sz w:val="22"/>
          <w:szCs w:val="22"/>
        </w:rPr>
        <w:t xml:space="preserve"> </w:t>
      </w:r>
      <w:proofErr w:type="spellStart"/>
      <w:r w:rsidRPr="00CF6336">
        <w:rPr>
          <w:color w:val="000000" w:themeColor="text1"/>
          <w:sz w:val="22"/>
          <w:szCs w:val="22"/>
        </w:rPr>
        <w:t>dapat</w:t>
      </w:r>
      <w:proofErr w:type="spellEnd"/>
      <w:r w:rsidRPr="00CF6336">
        <w:rPr>
          <w:color w:val="000000" w:themeColor="text1"/>
          <w:sz w:val="22"/>
          <w:szCs w:val="22"/>
        </w:rPr>
        <w:t xml:space="preserve"> </w:t>
      </w:r>
      <w:proofErr w:type="spellStart"/>
      <w:r w:rsidRPr="00CF6336">
        <w:rPr>
          <w:color w:val="000000" w:themeColor="text1"/>
          <w:sz w:val="22"/>
          <w:szCs w:val="22"/>
        </w:rPr>
        <w:t>terkoneksi</w:t>
      </w:r>
      <w:proofErr w:type="spellEnd"/>
      <w:r w:rsidRPr="00CF6336">
        <w:rPr>
          <w:color w:val="000000" w:themeColor="text1"/>
          <w:sz w:val="22"/>
          <w:szCs w:val="22"/>
        </w:rPr>
        <w:t xml:space="preserve"> dan </w:t>
      </w:r>
      <w:proofErr w:type="spellStart"/>
      <w:r w:rsidRPr="00CF6336">
        <w:rPr>
          <w:color w:val="000000" w:themeColor="text1"/>
          <w:sz w:val="22"/>
          <w:szCs w:val="22"/>
        </w:rPr>
        <w:t>terintegrasi</w:t>
      </w:r>
      <w:proofErr w:type="spellEnd"/>
      <w:r w:rsidRPr="00CF6336">
        <w:rPr>
          <w:color w:val="000000" w:themeColor="text1"/>
          <w:sz w:val="22"/>
          <w:szCs w:val="22"/>
        </w:rPr>
        <w:t xml:space="preserve"> </w:t>
      </w:r>
      <w:proofErr w:type="spellStart"/>
      <w:r w:rsidRPr="00CF6336">
        <w:rPr>
          <w:color w:val="000000" w:themeColor="text1"/>
          <w:sz w:val="22"/>
          <w:szCs w:val="22"/>
        </w:rPr>
        <w:t>sehingga</w:t>
      </w:r>
      <w:proofErr w:type="spellEnd"/>
      <w:r w:rsidRPr="00CF6336">
        <w:rPr>
          <w:color w:val="000000" w:themeColor="text1"/>
          <w:sz w:val="22"/>
          <w:szCs w:val="22"/>
        </w:rPr>
        <w:t xml:space="preserve"> </w:t>
      </w:r>
      <w:proofErr w:type="spellStart"/>
      <w:r w:rsidRPr="00CF6336">
        <w:rPr>
          <w:color w:val="000000" w:themeColor="text1"/>
          <w:sz w:val="22"/>
          <w:szCs w:val="22"/>
        </w:rPr>
        <w:t>mampu</w:t>
      </w:r>
      <w:proofErr w:type="spellEnd"/>
      <w:r w:rsidRPr="00CF6336">
        <w:rPr>
          <w:color w:val="000000" w:themeColor="text1"/>
          <w:sz w:val="22"/>
          <w:szCs w:val="22"/>
        </w:rPr>
        <w:t xml:space="preserve"> </w:t>
      </w:r>
      <w:proofErr w:type="spellStart"/>
      <w:r w:rsidRPr="00CF6336">
        <w:rPr>
          <w:color w:val="000000" w:themeColor="text1"/>
          <w:sz w:val="22"/>
          <w:szCs w:val="22"/>
        </w:rPr>
        <w:t>mengkomunikasikan</w:t>
      </w:r>
      <w:proofErr w:type="spellEnd"/>
      <w:r w:rsidRPr="00CF6336">
        <w:rPr>
          <w:color w:val="000000" w:themeColor="text1"/>
          <w:sz w:val="22"/>
          <w:szCs w:val="22"/>
        </w:rPr>
        <w:t xml:space="preserve"> </w:t>
      </w:r>
      <w:proofErr w:type="spellStart"/>
      <w:r w:rsidRPr="00CF6336">
        <w:rPr>
          <w:color w:val="000000" w:themeColor="text1"/>
          <w:sz w:val="22"/>
          <w:szCs w:val="22"/>
        </w:rPr>
        <w:t>fitur-fitur</w:t>
      </w:r>
      <w:proofErr w:type="spellEnd"/>
      <w:r w:rsidRPr="00CF6336">
        <w:rPr>
          <w:color w:val="000000" w:themeColor="text1"/>
          <w:sz w:val="22"/>
          <w:szCs w:val="22"/>
        </w:rPr>
        <w:t xml:space="preserve"> di </w:t>
      </w:r>
      <w:proofErr w:type="spellStart"/>
      <w:r w:rsidRPr="00CF6336">
        <w:rPr>
          <w:color w:val="000000" w:themeColor="text1"/>
          <w:sz w:val="22"/>
          <w:szCs w:val="22"/>
        </w:rPr>
        <w:t>antara</w:t>
      </w:r>
      <w:proofErr w:type="spellEnd"/>
      <w:r w:rsidRPr="00CF6336">
        <w:rPr>
          <w:color w:val="000000" w:themeColor="text1"/>
          <w:sz w:val="22"/>
          <w:szCs w:val="22"/>
        </w:rPr>
        <w:t xml:space="preserve"> </w:t>
      </w:r>
      <w:proofErr w:type="spellStart"/>
      <w:r w:rsidRPr="00CF6336">
        <w:rPr>
          <w:color w:val="000000" w:themeColor="text1"/>
          <w:sz w:val="22"/>
          <w:szCs w:val="22"/>
        </w:rPr>
        <w:t>keduanya</w:t>
      </w:r>
      <w:proofErr w:type="spellEnd"/>
      <w:r w:rsidRPr="00CF6336">
        <w:rPr>
          <w:color w:val="000000" w:themeColor="text1"/>
          <w:sz w:val="22"/>
          <w:szCs w:val="22"/>
        </w:rPr>
        <w:t>.</w:t>
      </w:r>
    </w:p>
    <w:p w14:paraId="462C6B79" w14:textId="77777777" w:rsidR="00801348" w:rsidRPr="00CF6336" w:rsidRDefault="00801348" w:rsidP="00CF6336">
      <w:pPr>
        <w:pStyle w:val="NormalWeb"/>
        <w:shd w:val="clear" w:color="auto" w:fill="FFFFFF"/>
        <w:spacing w:before="0" w:beforeAutospacing="0" w:line="360" w:lineRule="auto"/>
        <w:jc w:val="both"/>
        <w:rPr>
          <w:color w:val="000000" w:themeColor="text1"/>
          <w:sz w:val="22"/>
          <w:szCs w:val="22"/>
        </w:rPr>
      </w:pPr>
      <w:proofErr w:type="spellStart"/>
      <w:r w:rsidRPr="00CF6336">
        <w:rPr>
          <w:color w:val="000000" w:themeColor="text1"/>
          <w:sz w:val="22"/>
          <w:szCs w:val="22"/>
        </w:rPr>
        <w:t>Jika</w:t>
      </w:r>
      <w:proofErr w:type="spellEnd"/>
      <w:r w:rsidRPr="00CF6336">
        <w:rPr>
          <w:color w:val="000000" w:themeColor="text1"/>
          <w:sz w:val="22"/>
          <w:szCs w:val="22"/>
        </w:rPr>
        <w:t xml:space="preserve"> </w:t>
      </w:r>
      <w:proofErr w:type="spellStart"/>
      <w:r w:rsidRPr="00CF6336">
        <w:rPr>
          <w:color w:val="000000" w:themeColor="text1"/>
          <w:sz w:val="22"/>
          <w:szCs w:val="22"/>
        </w:rPr>
        <w:t>diibaratkan</w:t>
      </w:r>
      <w:proofErr w:type="spellEnd"/>
      <w:r w:rsidRPr="00CF6336">
        <w:rPr>
          <w:color w:val="000000" w:themeColor="text1"/>
          <w:sz w:val="22"/>
          <w:szCs w:val="22"/>
        </w:rPr>
        <w:t xml:space="preserve"> </w:t>
      </w:r>
      <w:proofErr w:type="spellStart"/>
      <w:r w:rsidRPr="00CF6336">
        <w:rPr>
          <w:color w:val="000000" w:themeColor="text1"/>
          <w:sz w:val="22"/>
          <w:szCs w:val="22"/>
        </w:rPr>
        <w:t>secara</w:t>
      </w:r>
      <w:proofErr w:type="spellEnd"/>
      <w:r w:rsidRPr="00CF6336">
        <w:rPr>
          <w:color w:val="000000" w:themeColor="text1"/>
          <w:sz w:val="22"/>
          <w:szCs w:val="22"/>
        </w:rPr>
        <w:t xml:space="preserve"> </w:t>
      </w:r>
      <w:proofErr w:type="spellStart"/>
      <w:r w:rsidRPr="00CF6336">
        <w:rPr>
          <w:color w:val="000000" w:themeColor="text1"/>
          <w:sz w:val="22"/>
          <w:szCs w:val="22"/>
        </w:rPr>
        <w:t>sederhana</w:t>
      </w:r>
      <w:proofErr w:type="spellEnd"/>
      <w:r w:rsidRPr="00CF6336">
        <w:rPr>
          <w:color w:val="000000" w:themeColor="text1"/>
          <w:sz w:val="22"/>
          <w:szCs w:val="22"/>
        </w:rPr>
        <w:t xml:space="preserve">, API </w:t>
      </w:r>
      <w:proofErr w:type="spellStart"/>
      <w:r w:rsidRPr="00CF6336">
        <w:rPr>
          <w:color w:val="000000" w:themeColor="text1"/>
          <w:sz w:val="22"/>
          <w:szCs w:val="22"/>
        </w:rPr>
        <w:t>adalah</w:t>
      </w:r>
      <w:proofErr w:type="spellEnd"/>
      <w:r w:rsidRPr="00CF6336">
        <w:rPr>
          <w:color w:val="000000" w:themeColor="text1"/>
          <w:sz w:val="22"/>
          <w:szCs w:val="22"/>
        </w:rPr>
        <w:t xml:space="preserve"> </w:t>
      </w:r>
      <w:proofErr w:type="spellStart"/>
      <w:r w:rsidRPr="00CF6336">
        <w:rPr>
          <w:color w:val="000000" w:themeColor="text1"/>
          <w:sz w:val="22"/>
          <w:szCs w:val="22"/>
        </w:rPr>
        <w:t>jembatan</w:t>
      </w:r>
      <w:proofErr w:type="spellEnd"/>
      <w:r w:rsidRPr="00CF6336">
        <w:rPr>
          <w:color w:val="000000" w:themeColor="text1"/>
          <w:sz w:val="22"/>
          <w:szCs w:val="22"/>
        </w:rPr>
        <w:t xml:space="preserve"> </w:t>
      </w:r>
      <w:proofErr w:type="spellStart"/>
      <w:r w:rsidRPr="00CF6336">
        <w:rPr>
          <w:color w:val="000000" w:themeColor="text1"/>
          <w:sz w:val="22"/>
          <w:szCs w:val="22"/>
        </w:rPr>
        <w:t>antara</w:t>
      </w:r>
      <w:proofErr w:type="spellEnd"/>
      <w:r w:rsidRPr="00CF6336">
        <w:rPr>
          <w:color w:val="000000" w:themeColor="text1"/>
          <w:sz w:val="22"/>
          <w:szCs w:val="22"/>
        </w:rPr>
        <w:t xml:space="preserve"> </w:t>
      </w:r>
      <w:proofErr w:type="spellStart"/>
      <w:r w:rsidRPr="00CF6336">
        <w:rPr>
          <w:color w:val="000000" w:themeColor="text1"/>
          <w:sz w:val="22"/>
          <w:szCs w:val="22"/>
        </w:rPr>
        <w:t>dua</w:t>
      </w:r>
      <w:proofErr w:type="spellEnd"/>
      <w:r w:rsidRPr="00CF6336">
        <w:rPr>
          <w:color w:val="000000" w:themeColor="text1"/>
          <w:sz w:val="22"/>
          <w:szCs w:val="22"/>
        </w:rPr>
        <w:t xml:space="preserve"> </w:t>
      </w:r>
      <w:proofErr w:type="spellStart"/>
      <w:r w:rsidRPr="00CF6336">
        <w:rPr>
          <w:color w:val="000000" w:themeColor="text1"/>
          <w:sz w:val="22"/>
          <w:szCs w:val="22"/>
        </w:rPr>
        <w:t>daratan</w:t>
      </w:r>
      <w:proofErr w:type="spellEnd"/>
      <w:r w:rsidRPr="00CF6336">
        <w:rPr>
          <w:color w:val="000000" w:themeColor="text1"/>
          <w:sz w:val="22"/>
          <w:szCs w:val="22"/>
        </w:rPr>
        <w:t xml:space="preserve"> yang </w:t>
      </w:r>
      <w:proofErr w:type="spellStart"/>
      <w:r w:rsidRPr="00CF6336">
        <w:rPr>
          <w:color w:val="000000" w:themeColor="text1"/>
          <w:sz w:val="22"/>
          <w:szCs w:val="22"/>
        </w:rPr>
        <w:t>terpisah</w:t>
      </w:r>
      <w:proofErr w:type="spellEnd"/>
      <w:r w:rsidRPr="00CF6336">
        <w:rPr>
          <w:color w:val="000000" w:themeColor="text1"/>
          <w:sz w:val="22"/>
          <w:szCs w:val="22"/>
        </w:rPr>
        <w:t xml:space="preserve">. </w:t>
      </w:r>
      <w:proofErr w:type="spellStart"/>
      <w:r w:rsidRPr="00CF6336">
        <w:rPr>
          <w:color w:val="000000" w:themeColor="text1"/>
          <w:sz w:val="22"/>
          <w:szCs w:val="22"/>
        </w:rPr>
        <w:t>Jembatan</w:t>
      </w:r>
      <w:proofErr w:type="spellEnd"/>
      <w:r w:rsidRPr="00CF6336">
        <w:rPr>
          <w:color w:val="000000" w:themeColor="text1"/>
          <w:sz w:val="22"/>
          <w:szCs w:val="22"/>
        </w:rPr>
        <w:t xml:space="preserve"> </w:t>
      </w:r>
      <w:proofErr w:type="spellStart"/>
      <w:r w:rsidRPr="00CF6336">
        <w:rPr>
          <w:color w:val="000000" w:themeColor="text1"/>
          <w:sz w:val="22"/>
          <w:szCs w:val="22"/>
        </w:rPr>
        <w:t>ini</w:t>
      </w:r>
      <w:proofErr w:type="spellEnd"/>
      <w:r w:rsidRPr="00CF6336">
        <w:rPr>
          <w:color w:val="000000" w:themeColor="text1"/>
          <w:sz w:val="22"/>
          <w:szCs w:val="22"/>
        </w:rPr>
        <w:t xml:space="preserve"> </w:t>
      </w:r>
      <w:proofErr w:type="spellStart"/>
      <w:r w:rsidRPr="00CF6336">
        <w:rPr>
          <w:color w:val="000000" w:themeColor="text1"/>
          <w:sz w:val="22"/>
          <w:szCs w:val="22"/>
        </w:rPr>
        <w:t>dibangun</w:t>
      </w:r>
      <w:proofErr w:type="spellEnd"/>
      <w:r w:rsidRPr="00CF6336">
        <w:rPr>
          <w:color w:val="000000" w:themeColor="text1"/>
          <w:sz w:val="22"/>
          <w:szCs w:val="22"/>
        </w:rPr>
        <w:t xml:space="preserve"> </w:t>
      </w:r>
      <w:proofErr w:type="spellStart"/>
      <w:r w:rsidRPr="00CF6336">
        <w:rPr>
          <w:color w:val="000000" w:themeColor="text1"/>
          <w:sz w:val="22"/>
          <w:szCs w:val="22"/>
        </w:rPr>
        <w:t>dengan</w:t>
      </w:r>
      <w:proofErr w:type="spellEnd"/>
      <w:r w:rsidRPr="00CF6336">
        <w:rPr>
          <w:color w:val="000000" w:themeColor="text1"/>
          <w:sz w:val="22"/>
          <w:szCs w:val="22"/>
        </w:rPr>
        <w:t xml:space="preserve"> </w:t>
      </w:r>
      <w:proofErr w:type="spellStart"/>
      <w:r w:rsidRPr="00CF6336">
        <w:rPr>
          <w:color w:val="000000" w:themeColor="text1"/>
          <w:sz w:val="22"/>
          <w:szCs w:val="22"/>
        </w:rPr>
        <w:t>sekumpulan</w:t>
      </w:r>
      <w:proofErr w:type="spellEnd"/>
      <w:r w:rsidRPr="00CF6336">
        <w:rPr>
          <w:color w:val="000000" w:themeColor="text1"/>
          <w:sz w:val="22"/>
          <w:szCs w:val="22"/>
        </w:rPr>
        <w:t xml:space="preserve"> </w:t>
      </w:r>
      <w:proofErr w:type="spellStart"/>
      <w:r w:rsidRPr="00CF6336">
        <w:rPr>
          <w:color w:val="000000" w:themeColor="text1"/>
          <w:sz w:val="22"/>
          <w:szCs w:val="22"/>
        </w:rPr>
        <w:t>kode</w:t>
      </w:r>
      <w:proofErr w:type="spellEnd"/>
      <w:r w:rsidRPr="00CF6336">
        <w:rPr>
          <w:color w:val="000000" w:themeColor="text1"/>
          <w:sz w:val="22"/>
          <w:szCs w:val="22"/>
        </w:rPr>
        <w:t xml:space="preserve"> yang </w:t>
      </w:r>
      <w:proofErr w:type="spellStart"/>
      <w:r w:rsidRPr="00CF6336">
        <w:rPr>
          <w:color w:val="000000" w:themeColor="text1"/>
          <w:sz w:val="22"/>
          <w:szCs w:val="22"/>
        </w:rPr>
        <w:t>menyediakan</w:t>
      </w:r>
      <w:proofErr w:type="spellEnd"/>
      <w:r w:rsidRPr="00CF6336">
        <w:rPr>
          <w:color w:val="000000" w:themeColor="text1"/>
          <w:sz w:val="22"/>
          <w:szCs w:val="22"/>
        </w:rPr>
        <w:t xml:space="preserve"> </w:t>
      </w:r>
      <w:proofErr w:type="spellStart"/>
      <w:r w:rsidRPr="00CF6336">
        <w:rPr>
          <w:color w:val="000000" w:themeColor="text1"/>
          <w:sz w:val="22"/>
          <w:szCs w:val="22"/>
        </w:rPr>
        <w:t>berbagai</w:t>
      </w:r>
      <w:proofErr w:type="spellEnd"/>
      <w:r w:rsidRPr="00CF6336">
        <w:rPr>
          <w:color w:val="000000" w:themeColor="text1"/>
          <w:sz w:val="22"/>
          <w:szCs w:val="22"/>
        </w:rPr>
        <w:t> </w:t>
      </w:r>
      <w:r w:rsidRPr="00CF6336">
        <w:rPr>
          <w:rStyle w:val="Emphasis"/>
          <w:color w:val="000000" w:themeColor="text1"/>
          <w:sz w:val="22"/>
          <w:szCs w:val="22"/>
        </w:rPr>
        <w:t>access point </w:t>
      </w:r>
      <w:proofErr w:type="spellStart"/>
      <w:r w:rsidRPr="00CF6336">
        <w:rPr>
          <w:color w:val="000000" w:themeColor="text1"/>
          <w:sz w:val="22"/>
          <w:szCs w:val="22"/>
        </w:rPr>
        <w:t>sehingga</w:t>
      </w:r>
      <w:proofErr w:type="spellEnd"/>
      <w:r w:rsidRPr="00CF6336">
        <w:rPr>
          <w:color w:val="000000" w:themeColor="text1"/>
          <w:sz w:val="22"/>
          <w:szCs w:val="22"/>
        </w:rPr>
        <w:t xml:space="preserve"> </w:t>
      </w:r>
      <w:proofErr w:type="spellStart"/>
      <w:r w:rsidRPr="00CF6336">
        <w:rPr>
          <w:color w:val="000000" w:themeColor="text1"/>
          <w:sz w:val="22"/>
          <w:szCs w:val="22"/>
        </w:rPr>
        <w:t>informasi</w:t>
      </w:r>
      <w:proofErr w:type="spellEnd"/>
      <w:r w:rsidRPr="00CF6336">
        <w:rPr>
          <w:color w:val="000000" w:themeColor="text1"/>
          <w:sz w:val="22"/>
          <w:szCs w:val="22"/>
        </w:rPr>
        <w:t xml:space="preserve"> </w:t>
      </w:r>
      <w:proofErr w:type="spellStart"/>
      <w:r w:rsidRPr="00CF6336">
        <w:rPr>
          <w:color w:val="000000" w:themeColor="text1"/>
          <w:sz w:val="22"/>
          <w:szCs w:val="22"/>
        </w:rPr>
        <w:t>dari</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A </w:t>
      </w:r>
      <w:proofErr w:type="spellStart"/>
      <w:r w:rsidRPr="00CF6336">
        <w:rPr>
          <w:color w:val="000000" w:themeColor="text1"/>
          <w:sz w:val="22"/>
          <w:szCs w:val="22"/>
        </w:rPr>
        <w:t>dapat</w:t>
      </w:r>
      <w:proofErr w:type="spellEnd"/>
      <w:r w:rsidRPr="00CF6336">
        <w:rPr>
          <w:color w:val="000000" w:themeColor="text1"/>
          <w:sz w:val="22"/>
          <w:szCs w:val="22"/>
        </w:rPr>
        <w:t xml:space="preserve"> </w:t>
      </w:r>
      <w:proofErr w:type="spellStart"/>
      <w:r w:rsidRPr="00CF6336">
        <w:rPr>
          <w:color w:val="000000" w:themeColor="text1"/>
          <w:sz w:val="22"/>
          <w:szCs w:val="22"/>
        </w:rPr>
        <w:t>menyeberang</w:t>
      </w:r>
      <w:proofErr w:type="spellEnd"/>
      <w:r w:rsidRPr="00CF6336">
        <w:rPr>
          <w:color w:val="000000" w:themeColor="text1"/>
          <w:sz w:val="22"/>
          <w:szCs w:val="22"/>
        </w:rPr>
        <w:t xml:space="preserve"> </w:t>
      </w:r>
      <w:proofErr w:type="spellStart"/>
      <w:r w:rsidRPr="00CF6336">
        <w:rPr>
          <w:color w:val="000000" w:themeColor="text1"/>
          <w:sz w:val="22"/>
          <w:szCs w:val="22"/>
        </w:rPr>
        <w:t>ke</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B </w:t>
      </w:r>
      <w:proofErr w:type="spellStart"/>
      <w:r w:rsidRPr="00CF6336">
        <w:rPr>
          <w:color w:val="000000" w:themeColor="text1"/>
          <w:sz w:val="22"/>
          <w:szCs w:val="22"/>
        </w:rPr>
        <w:t>secara</w:t>
      </w:r>
      <w:proofErr w:type="spellEnd"/>
      <w:r w:rsidRPr="00CF6336">
        <w:rPr>
          <w:color w:val="000000" w:themeColor="text1"/>
          <w:sz w:val="22"/>
          <w:szCs w:val="22"/>
        </w:rPr>
        <w:t xml:space="preserve"> </w:t>
      </w:r>
      <w:proofErr w:type="spellStart"/>
      <w:r w:rsidRPr="00CF6336">
        <w:rPr>
          <w:color w:val="000000" w:themeColor="text1"/>
          <w:sz w:val="22"/>
          <w:szCs w:val="22"/>
        </w:rPr>
        <w:t>mulus</w:t>
      </w:r>
      <w:proofErr w:type="spellEnd"/>
      <w:r w:rsidRPr="00CF6336">
        <w:rPr>
          <w:color w:val="000000" w:themeColor="text1"/>
          <w:sz w:val="22"/>
          <w:szCs w:val="22"/>
        </w:rPr>
        <w:t>.</w:t>
      </w:r>
    </w:p>
    <w:p w14:paraId="3123D46E" w14:textId="5865FFCB" w:rsidR="00801348" w:rsidRDefault="00801348" w:rsidP="00CF6336">
      <w:pPr>
        <w:pStyle w:val="NormalWeb"/>
        <w:shd w:val="clear" w:color="auto" w:fill="FFFFFF"/>
        <w:spacing w:before="0" w:beforeAutospacing="0" w:line="360" w:lineRule="auto"/>
        <w:jc w:val="both"/>
        <w:rPr>
          <w:color w:val="000000" w:themeColor="text1"/>
          <w:sz w:val="22"/>
          <w:szCs w:val="22"/>
        </w:rPr>
      </w:pPr>
      <w:proofErr w:type="spellStart"/>
      <w:r w:rsidRPr="00CF6336">
        <w:rPr>
          <w:color w:val="000000" w:themeColor="text1"/>
          <w:sz w:val="22"/>
          <w:szCs w:val="22"/>
        </w:rPr>
        <w:t>Dalam</w:t>
      </w:r>
      <w:proofErr w:type="spellEnd"/>
      <w:r w:rsidRPr="00CF6336">
        <w:rPr>
          <w:color w:val="000000" w:themeColor="text1"/>
          <w:sz w:val="22"/>
          <w:szCs w:val="22"/>
        </w:rPr>
        <w:t xml:space="preserve"> </w:t>
      </w:r>
      <w:proofErr w:type="spellStart"/>
      <w:r w:rsidRPr="00CF6336">
        <w:rPr>
          <w:color w:val="000000" w:themeColor="text1"/>
          <w:sz w:val="22"/>
          <w:szCs w:val="22"/>
        </w:rPr>
        <w:t>pengembangan</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API </w:t>
      </w:r>
      <w:proofErr w:type="spellStart"/>
      <w:r w:rsidRPr="00CF6336">
        <w:rPr>
          <w:color w:val="000000" w:themeColor="text1"/>
          <w:sz w:val="22"/>
          <w:szCs w:val="22"/>
        </w:rPr>
        <w:t>berperan</w:t>
      </w:r>
      <w:proofErr w:type="spellEnd"/>
      <w:r w:rsidRPr="00CF6336">
        <w:rPr>
          <w:color w:val="000000" w:themeColor="text1"/>
          <w:sz w:val="22"/>
          <w:szCs w:val="22"/>
        </w:rPr>
        <w:t xml:space="preserve"> </w:t>
      </w:r>
      <w:proofErr w:type="spellStart"/>
      <w:r w:rsidRPr="00CF6336">
        <w:rPr>
          <w:color w:val="000000" w:themeColor="text1"/>
          <w:sz w:val="22"/>
          <w:szCs w:val="22"/>
        </w:rPr>
        <w:t>penting</w:t>
      </w:r>
      <w:proofErr w:type="spellEnd"/>
      <w:r w:rsidRPr="00CF6336">
        <w:rPr>
          <w:color w:val="000000" w:themeColor="text1"/>
          <w:sz w:val="22"/>
          <w:szCs w:val="22"/>
        </w:rPr>
        <w:t xml:space="preserve"> </w:t>
      </w:r>
      <w:proofErr w:type="spellStart"/>
      <w:r w:rsidRPr="00CF6336">
        <w:rPr>
          <w:color w:val="000000" w:themeColor="text1"/>
          <w:sz w:val="22"/>
          <w:szCs w:val="22"/>
        </w:rPr>
        <w:t>karena</w:t>
      </w:r>
      <w:proofErr w:type="spellEnd"/>
      <w:r w:rsidRPr="00CF6336">
        <w:rPr>
          <w:color w:val="000000" w:themeColor="text1"/>
          <w:sz w:val="22"/>
          <w:szCs w:val="22"/>
        </w:rPr>
        <w:t xml:space="preserve"> </w:t>
      </w:r>
      <w:proofErr w:type="spellStart"/>
      <w:r w:rsidRPr="00CF6336">
        <w:rPr>
          <w:color w:val="000000" w:themeColor="text1"/>
          <w:sz w:val="22"/>
          <w:szCs w:val="22"/>
        </w:rPr>
        <w:t>memungkinkan</w:t>
      </w:r>
      <w:proofErr w:type="spellEnd"/>
      <w:r w:rsidRPr="00CF6336">
        <w:rPr>
          <w:color w:val="000000" w:themeColor="text1"/>
          <w:sz w:val="22"/>
          <w:szCs w:val="22"/>
        </w:rPr>
        <w:t xml:space="preserve"> </w:t>
      </w:r>
      <w:proofErr w:type="spellStart"/>
      <w:r w:rsidRPr="00CF6336">
        <w:rPr>
          <w:color w:val="000000" w:themeColor="text1"/>
          <w:sz w:val="22"/>
          <w:szCs w:val="22"/>
        </w:rPr>
        <w:t>suatu</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w:t>
      </w:r>
      <w:proofErr w:type="spellStart"/>
      <w:r w:rsidRPr="00CF6336">
        <w:rPr>
          <w:color w:val="000000" w:themeColor="text1"/>
          <w:sz w:val="22"/>
          <w:szCs w:val="22"/>
        </w:rPr>
        <w:t>dapat</w:t>
      </w:r>
      <w:proofErr w:type="spellEnd"/>
      <w:r w:rsidRPr="00CF6336">
        <w:rPr>
          <w:color w:val="000000" w:themeColor="text1"/>
          <w:sz w:val="22"/>
          <w:szCs w:val="22"/>
        </w:rPr>
        <w:t xml:space="preserve"> </w:t>
      </w:r>
      <w:proofErr w:type="spellStart"/>
      <w:r w:rsidRPr="00CF6336">
        <w:rPr>
          <w:color w:val="000000" w:themeColor="text1"/>
          <w:sz w:val="22"/>
          <w:szCs w:val="22"/>
        </w:rPr>
        <w:t>mengakses</w:t>
      </w:r>
      <w:proofErr w:type="spellEnd"/>
      <w:r w:rsidRPr="00CF6336">
        <w:rPr>
          <w:color w:val="000000" w:themeColor="text1"/>
          <w:sz w:val="22"/>
          <w:szCs w:val="22"/>
        </w:rPr>
        <w:t xml:space="preserve"> data, </w:t>
      </w:r>
      <w:proofErr w:type="spellStart"/>
      <w:r w:rsidRPr="00CF6336">
        <w:rPr>
          <w:color w:val="000000" w:themeColor="text1"/>
          <w:sz w:val="22"/>
          <w:szCs w:val="22"/>
        </w:rPr>
        <w:t>fitur</w:t>
      </w:r>
      <w:proofErr w:type="spellEnd"/>
      <w:r w:rsidRPr="00CF6336">
        <w:rPr>
          <w:color w:val="000000" w:themeColor="text1"/>
          <w:sz w:val="22"/>
          <w:szCs w:val="22"/>
        </w:rPr>
        <w:t xml:space="preserve">, </w:t>
      </w:r>
      <w:proofErr w:type="spellStart"/>
      <w:r w:rsidRPr="00CF6336">
        <w:rPr>
          <w:color w:val="000000" w:themeColor="text1"/>
          <w:sz w:val="22"/>
          <w:szCs w:val="22"/>
        </w:rPr>
        <w:t>layanan</w:t>
      </w:r>
      <w:proofErr w:type="spellEnd"/>
      <w:r w:rsidRPr="00CF6336">
        <w:rPr>
          <w:color w:val="000000" w:themeColor="text1"/>
          <w:sz w:val="22"/>
          <w:szCs w:val="22"/>
        </w:rPr>
        <w:t xml:space="preserve">, </w:t>
      </w:r>
      <w:proofErr w:type="spellStart"/>
      <w:r w:rsidRPr="00CF6336">
        <w:rPr>
          <w:color w:val="000000" w:themeColor="text1"/>
          <w:sz w:val="22"/>
          <w:szCs w:val="22"/>
        </w:rPr>
        <w:t>atau</w:t>
      </w:r>
      <w:proofErr w:type="spellEnd"/>
      <w:r w:rsidRPr="00CF6336">
        <w:rPr>
          <w:color w:val="000000" w:themeColor="text1"/>
          <w:sz w:val="22"/>
          <w:szCs w:val="22"/>
        </w:rPr>
        <w:t xml:space="preserve"> </w:t>
      </w:r>
      <w:proofErr w:type="spellStart"/>
      <w:r w:rsidRPr="00CF6336">
        <w:rPr>
          <w:color w:val="000000" w:themeColor="text1"/>
          <w:sz w:val="22"/>
          <w:szCs w:val="22"/>
        </w:rPr>
        <w:t>sistem</w:t>
      </w:r>
      <w:proofErr w:type="spellEnd"/>
      <w:r w:rsidRPr="00CF6336">
        <w:rPr>
          <w:color w:val="000000" w:themeColor="text1"/>
          <w:sz w:val="22"/>
          <w:szCs w:val="22"/>
        </w:rPr>
        <w:t xml:space="preserve"> </w:t>
      </w:r>
      <w:proofErr w:type="spellStart"/>
      <w:r w:rsidRPr="00CF6336">
        <w:rPr>
          <w:color w:val="000000" w:themeColor="text1"/>
          <w:sz w:val="22"/>
          <w:szCs w:val="22"/>
        </w:rPr>
        <w:t>operasi</w:t>
      </w:r>
      <w:proofErr w:type="spellEnd"/>
      <w:r w:rsidRPr="00CF6336">
        <w:rPr>
          <w:color w:val="000000" w:themeColor="text1"/>
          <w:sz w:val="22"/>
          <w:szCs w:val="22"/>
        </w:rPr>
        <w:t xml:space="preserve"> yang </w:t>
      </w:r>
      <w:proofErr w:type="spellStart"/>
      <w:r w:rsidRPr="00CF6336">
        <w:rPr>
          <w:color w:val="000000" w:themeColor="text1"/>
          <w:sz w:val="22"/>
          <w:szCs w:val="22"/>
        </w:rPr>
        <w:t>digunakan</w:t>
      </w:r>
      <w:proofErr w:type="spellEnd"/>
      <w:r w:rsidRPr="00CF6336">
        <w:rPr>
          <w:color w:val="000000" w:themeColor="text1"/>
          <w:sz w:val="22"/>
          <w:szCs w:val="22"/>
        </w:rPr>
        <w:t xml:space="preserve"> oleh </w:t>
      </w:r>
      <w:proofErr w:type="spellStart"/>
      <w:r w:rsidRPr="00CF6336">
        <w:rPr>
          <w:color w:val="000000" w:themeColor="text1"/>
          <w:sz w:val="22"/>
          <w:szCs w:val="22"/>
        </w:rPr>
        <w:t>aplikasi</w:t>
      </w:r>
      <w:proofErr w:type="spellEnd"/>
      <w:r w:rsidRPr="00CF6336">
        <w:rPr>
          <w:color w:val="000000" w:themeColor="text1"/>
          <w:sz w:val="22"/>
          <w:szCs w:val="22"/>
        </w:rPr>
        <w:t xml:space="preserve"> yang </w:t>
      </w:r>
      <w:proofErr w:type="spellStart"/>
      <w:r w:rsidRPr="00CF6336">
        <w:rPr>
          <w:color w:val="000000" w:themeColor="text1"/>
          <w:sz w:val="22"/>
          <w:szCs w:val="22"/>
        </w:rPr>
        <w:t>terhubung</w:t>
      </w:r>
      <w:proofErr w:type="spellEnd"/>
      <w:r w:rsidRPr="00CF6336">
        <w:rPr>
          <w:color w:val="000000" w:themeColor="text1"/>
          <w:sz w:val="22"/>
          <w:szCs w:val="22"/>
        </w:rPr>
        <w:t xml:space="preserve">. </w:t>
      </w:r>
      <w:proofErr w:type="spellStart"/>
      <w:r w:rsidRPr="00CF6336">
        <w:rPr>
          <w:color w:val="000000" w:themeColor="text1"/>
          <w:sz w:val="22"/>
          <w:szCs w:val="22"/>
        </w:rPr>
        <w:t>Dengan</w:t>
      </w:r>
      <w:proofErr w:type="spellEnd"/>
      <w:r w:rsidRPr="00CF6336">
        <w:rPr>
          <w:color w:val="000000" w:themeColor="text1"/>
          <w:sz w:val="22"/>
          <w:szCs w:val="22"/>
        </w:rPr>
        <w:t xml:space="preserve"> </w:t>
      </w:r>
      <w:proofErr w:type="spellStart"/>
      <w:r w:rsidRPr="00CF6336">
        <w:rPr>
          <w:color w:val="000000" w:themeColor="text1"/>
          <w:sz w:val="22"/>
          <w:szCs w:val="22"/>
        </w:rPr>
        <w:t>begitu</w:t>
      </w:r>
      <w:proofErr w:type="spellEnd"/>
      <w:r w:rsidRPr="00CF6336">
        <w:rPr>
          <w:color w:val="000000" w:themeColor="text1"/>
          <w:sz w:val="22"/>
          <w:szCs w:val="22"/>
        </w:rPr>
        <w:t xml:space="preserve">, API </w:t>
      </w:r>
      <w:proofErr w:type="spellStart"/>
      <w:r w:rsidRPr="00CF6336">
        <w:rPr>
          <w:color w:val="000000" w:themeColor="text1"/>
          <w:sz w:val="22"/>
          <w:szCs w:val="22"/>
        </w:rPr>
        <w:t>dapat</w:t>
      </w:r>
      <w:proofErr w:type="spellEnd"/>
      <w:r w:rsidRPr="00CF6336">
        <w:rPr>
          <w:color w:val="000000" w:themeColor="text1"/>
          <w:sz w:val="22"/>
          <w:szCs w:val="22"/>
        </w:rPr>
        <w:t xml:space="preserve"> </w:t>
      </w:r>
      <w:proofErr w:type="spellStart"/>
      <w:r w:rsidRPr="00CF6336">
        <w:rPr>
          <w:color w:val="000000" w:themeColor="text1"/>
          <w:sz w:val="22"/>
          <w:szCs w:val="22"/>
        </w:rPr>
        <w:t>menghemat</w:t>
      </w:r>
      <w:proofErr w:type="spellEnd"/>
      <w:r w:rsidRPr="00CF6336">
        <w:rPr>
          <w:color w:val="000000" w:themeColor="text1"/>
          <w:sz w:val="22"/>
          <w:szCs w:val="22"/>
        </w:rPr>
        <w:t xml:space="preserve"> </w:t>
      </w:r>
      <w:proofErr w:type="spellStart"/>
      <w:r w:rsidRPr="00CF6336">
        <w:rPr>
          <w:color w:val="000000" w:themeColor="text1"/>
          <w:sz w:val="22"/>
          <w:szCs w:val="22"/>
        </w:rPr>
        <w:t>waktu</w:t>
      </w:r>
      <w:proofErr w:type="spellEnd"/>
      <w:r w:rsidRPr="00CF6336">
        <w:rPr>
          <w:color w:val="000000" w:themeColor="text1"/>
          <w:sz w:val="22"/>
          <w:szCs w:val="22"/>
        </w:rPr>
        <w:t xml:space="preserve">, </w:t>
      </w:r>
      <w:proofErr w:type="spellStart"/>
      <w:r w:rsidRPr="00CF6336">
        <w:rPr>
          <w:color w:val="000000" w:themeColor="text1"/>
          <w:sz w:val="22"/>
          <w:szCs w:val="22"/>
        </w:rPr>
        <w:t>tenaga</w:t>
      </w:r>
      <w:proofErr w:type="spellEnd"/>
      <w:r w:rsidRPr="00CF6336">
        <w:rPr>
          <w:color w:val="000000" w:themeColor="text1"/>
          <w:sz w:val="22"/>
          <w:szCs w:val="22"/>
        </w:rPr>
        <w:t xml:space="preserve">, dan </w:t>
      </w:r>
      <w:proofErr w:type="spellStart"/>
      <w:r w:rsidRPr="00CF6336">
        <w:rPr>
          <w:color w:val="000000" w:themeColor="text1"/>
          <w:sz w:val="22"/>
          <w:szCs w:val="22"/>
        </w:rPr>
        <w:t>uang</w:t>
      </w:r>
      <w:proofErr w:type="spellEnd"/>
      <w:r w:rsidRPr="00CF6336">
        <w:rPr>
          <w:color w:val="000000" w:themeColor="text1"/>
          <w:sz w:val="22"/>
          <w:szCs w:val="22"/>
        </w:rPr>
        <w:t xml:space="preserve"> yang </w:t>
      </w:r>
      <w:proofErr w:type="spellStart"/>
      <w:r w:rsidRPr="00CF6336">
        <w:rPr>
          <w:color w:val="000000" w:themeColor="text1"/>
          <w:sz w:val="22"/>
          <w:szCs w:val="22"/>
        </w:rPr>
        <w:t>digunakan</w:t>
      </w:r>
      <w:proofErr w:type="spellEnd"/>
      <w:r w:rsidRPr="00CF6336">
        <w:rPr>
          <w:color w:val="000000" w:themeColor="text1"/>
          <w:sz w:val="22"/>
          <w:szCs w:val="22"/>
        </w:rPr>
        <w:t xml:space="preserve"> </w:t>
      </w:r>
      <w:proofErr w:type="spellStart"/>
      <w:r w:rsidRPr="00CF6336">
        <w:rPr>
          <w:color w:val="000000" w:themeColor="text1"/>
          <w:sz w:val="22"/>
          <w:szCs w:val="22"/>
        </w:rPr>
        <w:t>dalam</w:t>
      </w:r>
      <w:proofErr w:type="spellEnd"/>
      <w:r w:rsidRPr="00CF6336">
        <w:rPr>
          <w:color w:val="000000" w:themeColor="text1"/>
          <w:sz w:val="22"/>
          <w:szCs w:val="22"/>
        </w:rPr>
        <w:t xml:space="preserve"> </w:t>
      </w:r>
      <w:proofErr w:type="spellStart"/>
      <w:r w:rsidRPr="00CF6336">
        <w:rPr>
          <w:color w:val="000000" w:themeColor="text1"/>
          <w:sz w:val="22"/>
          <w:szCs w:val="22"/>
        </w:rPr>
        <w:t>pengembangan</w:t>
      </w:r>
      <w:proofErr w:type="spellEnd"/>
      <w:r w:rsidRPr="00CF6336">
        <w:rPr>
          <w:color w:val="000000" w:themeColor="text1"/>
          <w:sz w:val="22"/>
          <w:szCs w:val="22"/>
        </w:rPr>
        <w:t xml:space="preserve"> </w:t>
      </w:r>
      <w:proofErr w:type="spellStart"/>
      <w:r w:rsidRPr="00CF6336">
        <w:rPr>
          <w:color w:val="000000" w:themeColor="text1"/>
          <w:sz w:val="22"/>
          <w:szCs w:val="22"/>
        </w:rPr>
        <w:t>aplikasi</w:t>
      </w:r>
      <w:proofErr w:type="spellEnd"/>
      <w:r w:rsidRPr="00CF6336">
        <w:rPr>
          <w:color w:val="000000" w:themeColor="text1"/>
          <w:sz w:val="22"/>
          <w:szCs w:val="22"/>
        </w:rPr>
        <w:t xml:space="preserve">. </w:t>
      </w:r>
      <w:proofErr w:type="spellStart"/>
      <w:r w:rsidRPr="00CF6336">
        <w:rPr>
          <w:color w:val="000000" w:themeColor="text1"/>
          <w:sz w:val="22"/>
          <w:szCs w:val="22"/>
        </w:rPr>
        <w:t>Dapat</w:t>
      </w:r>
      <w:proofErr w:type="spellEnd"/>
      <w:r w:rsidRPr="00CF6336">
        <w:rPr>
          <w:color w:val="000000" w:themeColor="text1"/>
          <w:sz w:val="22"/>
          <w:szCs w:val="22"/>
        </w:rPr>
        <w:t xml:space="preserve"> </w:t>
      </w:r>
      <w:proofErr w:type="spellStart"/>
      <w:r w:rsidRPr="00CF6336">
        <w:rPr>
          <w:color w:val="000000" w:themeColor="text1"/>
          <w:sz w:val="22"/>
          <w:szCs w:val="22"/>
        </w:rPr>
        <w:t>disimpulkan</w:t>
      </w:r>
      <w:proofErr w:type="spellEnd"/>
      <w:r w:rsidRPr="00CF6336">
        <w:rPr>
          <w:color w:val="000000" w:themeColor="text1"/>
          <w:sz w:val="22"/>
          <w:szCs w:val="22"/>
        </w:rPr>
        <w:t xml:space="preserve"> </w:t>
      </w:r>
      <w:proofErr w:type="spellStart"/>
      <w:r w:rsidRPr="00CF6336">
        <w:rPr>
          <w:color w:val="000000" w:themeColor="text1"/>
          <w:sz w:val="22"/>
          <w:szCs w:val="22"/>
        </w:rPr>
        <w:t>bahwa</w:t>
      </w:r>
      <w:proofErr w:type="spellEnd"/>
      <w:r w:rsidRPr="00CF6336">
        <w:rPr>
          <w:color w:val="000000" w:themeColor="text1"/>
          <w:sz w:val="22"/>
          <w:szCs w:val="22"/>
        </w:rPr>
        <w:t xml:space="preserve"> API </w:t>
      </w:r>
      <w:proofErr w:type="spellStart"/>
      <w:r w:rsidRPr="00CF6336">
        <w:rPr>
          <w:color w:val="000000" w:themeColor="text1"/>
          <w:sz w:val="22"/>
          <w:szCs w:val="22"/>
        </w:rPr>
        <w:t>merupakan</w:t>
      </w:r>
      <w:proofErr w:type="spellEnd"/>
      <w:r w:rsidRPr="00CF6336">
        <w:rPr>
          <w:color w:val="000000" w:themeColor="text1"/>
          <w:sz w:val="22"/>
          <w:szCs w:val="22"/>
        </w:rPr>
        <w:t xml:space="preserve"> ‘</w:t>
      </w:r>
      <w:proofErr w:type="spellStart"/>
      <w:r w:rsidRPr="00CF6336">
        <w:rPr>
          <w:color w:val="000000" w:themeColor="text1"/>
          <w:sz w:val="22"/>
          <w:szCs w:val="22"/>
        </w:rPr>
        <w:t>jalur</w:t>
      </w:r>
      <w:proofErr w:type="spellEnd"/>
      <w:r w:rsidRPr="00CF6336">
        <w:rPr>
          <w:color w:val="000000" w:themeColor="text1"/>
          <w:sz w:val="22"/>
          <w:szCs w:val="22"/>
        </w:rPr>
        <w:t xml:space="preserve"> </w:t>
      </w:r>
      <w:proofErr w:type="spellStart"/>
      <w:r w:rsidRPr="00CF6336">
        <w:rPr>
          <w:color w:val="000000" w:themeColor="text1"/>
          <w:sz w:val="22"/>
          <w:szCs w:val="22"/>
        </w:rPr>
        <w:t>tikus</w:t>
      </w:r>
      <w:proofErr w:type="spellEnd"/>
      <w:r w:rsidRPr="00CF6336">
        <w:rPr>
          <w:color w:val="000000" w:themeColor="text1"/>
          <w:sz w:val="22"/>
          <w:szCs w:val="22"/>
        </w:rPr>
        <w:t xml:space="preserve">’ yang </w:t>
      </w:r>
      <w:proofErr w:type="spellStart"/>
      <w:r w:rsidRPr="00CF6336">
        <w:rPr>
          <w:color w:val="000000" w:themeColor="text1"/>
          <w:sz w:val="22"/>
          <w:szCs w:val="22"/>
        </w:rPr>
        <w:t>memudahkan</w:t>
      </w:r>
      <w:proofErr w:type="spellEnd"/>
      <w:r w:rsidRPr="00CF6336">
        <w:rPr>
          <w:color w:val="000000" w:themeColor="text1"/>
          <w:sz w:val="22"/>
          <w:szCs w:val="22"/>
        </w:rPr>
        <w:t xml:space="preserve"> </w:t>
      </w:r>
      <w:proofErr w:type="spellStart"/>
      <w:r w:rsidRPr="00CF6336">
        <w:rPr>
          <w:color w:val="000000" w:themeColor="text1"/>
          <w:sz w:val="22"/>
          <w:szCs w:val="22"/>
        </w:rPr>
        <w:t>penggunanya</w:t>
      </w:r>
      <w:proofErr w:type="spellEnd"/>
      <w:r w:rsidRPr="00CF6336">
        <w:rPr>
          <w:color w:val="000000" w:themeColor="text1"/>
          <w:sz w:val="22"/>
          <w:szCs w:val="22"/>
        </w:rPr>
        <w:t xml:space="preserve"> </w:t>
      </w:r>
      <w:proofErr w:type="spellStart"/>
      <w:r w:rsidRPr="00CF6336">
        <w:rPr>
          <w:color w:val="000000" w:themeColor="text1"/>
          <w:sz w:val="22"/>
          <w:szCs w:val="22"/>
        </w:rPr>
        <w:t>untuk</w:t>
      </w:r>
      <w:proofErr w:type="spellEnd"/>
      <w:r w:rsidRPr="00CF6336">
        <w:rPr>
          <w:color w:val="000000" w:themeColor="text1"/>
          <w:sz w:val="22"/>
          <w:szCs w:val="22"/>
        </w:rPr>
        <w:t xml:space="preserve"> </w:t>
      </w:r>
      <w:proofErr w:type="spellStart"/>
      <w:r w:rsidRPr="00CF6336">
        <w:rPr>
          <w:color w:val="000000" w:themeColor="text1"/>
          <w:sz w:val="22"/>
          <w:szCs w:val="22"/>
        </w:rPr>
        <w:t>mencapai</w:t>
      </w:r>
      <w:proofErr w:type="spellEnd"/>
      <w:r w:rsidRPr="00CF6336">
        <w:rPr>
          <w:color w:val="000000" w:themeColor="text1"/>
          <w:sz w:val="22"/>
          <w:szCs w:val="22"/>
        </w:rPr>
        <w:t xml:space="preserve"> </w:t>
      </w:r>
      <w:proofErr w:type="spellStart"/>
      <w:r w:rsidRPr="00CF6336">
        <w:rPr>
          <w:color w:val="000000" w:themeColor="text1"/>
          <w:sz w:val="22"/>
          <w:szCs w:val="22"/>
        </w:rPr>
        <w:t>tujuan</w:t>
      </w:r>
      <w:proofErr w:type="spellEnd"/>
      <w:r w:rsidRPr="00CF6336">
        <w:rPr>
          <w:color w:val="000000" w:themeColor="text1"/>
          <w:sz w:val="22"/>
          <w:szCs w:val="22"/>
        </w:rPr>
        <w:t>.</w:t>
      </w:r>
    </w:p>
    <w:p w14:paraId="2D38927F" w14:textId="1035385A" w:rsidR="00CF6336" w:rsidRPr="00CF6336" w:rsidRDefault="00CF6336" w:rsidP="00CF6336">
      <w:pPr>
        <w:pStyle w:val="Heading3"/>
      </w:pPr>
      <w:bookmarkStart w:id="100" w:name="_Toc97046975"/>
      <w:proofErr w:type="spellStart"/>
      <w:r>
        <w:t>Manfaat</w:t>
      </w:r>
      <w:proofErr w:type="spellEnd"/>
      <w:r>
        <w:t xml:space="preserve"> API</w:t>
      </w:r>
      <w:bookmarkEnd w:id="100"/>
    </w:p>
    <w:p w14:paraId="55BBA703" w14:textId="77777777" w:rsidR="00CF6336" w:rsidRPr="002C01AE" w:rsidRDefault="00CF6336" w:rsidP="002C01AE">
      <w:pPr>
        <w:pStyle w:val="NormalWeb"/>
        <w:shd w:val="clear" w:color="auto" w:fill="FFFFFF"/>
        <w:spacing w:before="0" w:beforeAutospacing="0" w:line="360" w:lineRule="auto"/>
        <w:ind w:left="709"/>
        <w:jc w:val="both"/>
        <w:rPr>
          <w:color w:val="3C3C3C"/>
          <w:sz w:val="22"/>
          <w:szCs w:val="22"/>
        </w:rPr>
      </w:pPr>
      <w:proofErr w:type="spellStart"/>
      <w:r w:rsidRPr="002C01AE">
        <w:rPr>
          <w:color w:val="3C3C3C"/>
          <w:sz w:val="22"/>
          <w:szCs w:val="22"/>
        </w:rPr>
        <w:t>Penggunaan</w:t>
      </w:r>
      <w:proofErr w:type="spellEnd"/>
      <w:r w:rsidRPr="002C01AE">
        <w:rPr>
          <w:color w:val="3C3C3C"/>
          <w:sz w:val="22"/>
          <w:szCs w:val="22"/>
        </w:rPr>
        <w:t xml:space="preserve"> API </w:t>
      </w:r>
      <w:proofErr w:type="spellStart"/>
      <w:r w:rsidRPr="002C01AE">
        <w:rPr>
          <w:color w:val="3C3C3C"/>
          <w:sz w:val="22"/>
          <w:szCs w:val="22"/>
        </w:rPr>
        <w:t>dalam</w:t>
      </w:r>
      <w:proofErr w:type="spellEnd"/>
      <w:r w:rsidRPr="002C01AE">
        <w:rPr>
          <w:color w:val="3C3C3C"/>
          <w:sz w:val="22"/>
          <w:szCs w:val="22"/>
        </w:rPr>
        <w:t xml:space="preserve"> </w:t>
      </w:r>
      <w:proofErr w:type="spellStart"/>
      <w:r w:rsidRPr="002C01AE">
        <w:rPr>
          <w:color w:val="3C3C3C"/>
          <w:sz w:val="22"/>
          <w:szCs w:val="22"/>
        </w:rPr>
        <w:t>pengembangan</w:t>
      </w:r>
      <w:proofErr w:type="spellEnd"/>
      <w:r w:rsidRPr="002C01AE">
        <w:rPr>
          <w:color w:val="3C3C3C"/>
          <w:sz w:val="22"/>
          <w:szCs w:val="22"/>
        </w:rPr>
        <w:t xml:space="preserve"> </w:t>
      </w:r>
      <w:proofErr w:type="spellStart"/>
      <w:r w:rsidRPr="002C01AE">
        <w:rPr>
          <w:color w:val="3C3C3C"/>
          <w:sz w:val="22"/>
          <w:szCs w:val="22"/>
        </w:rPr>
        <w:t>aplikasi</w:t>
      </w:r>
      <w:proofErr w:type="spellEnd"/>
      <w:r w:rsidRPr="002C01AE">
        <w:rPr>
          <w:color w:val="3C3C3C"/>
          <w:sz w:val="22"/>
          <w:szCs w:val="22"/>
        </w:rPr>
        <w:t xml:space="preserve"> </w:t>
      </w:r>
      <w:proofErr w:type="spellStart"/>
      <w:r w:rsidRPr="002C01AE">
        <w:rPr>
          <w:color w:val="3C3C3C"/>
          <w:sz w:val="22"/>
          <w:szCs w:val="22"/>
        </w:rPr>
        <w:t>memiliki</w:t>
      </w:r>
      <w:proofErr w:type="spellEnd"/>
      <w:r w:rsidRPr="002C01AE">
        <w:rPr>
          <w:color w:val="3C3C3C"/>
          <w:sz w:val="22"/>
          <w:szCs w:val="22"/>
        </w:rPr>
        <w:t xml:space="preserve"> </w:t>
      </w:r>
      <w:proofErr w:type="spellStart"/>
      <w:r w:rsidRPr="002C01AE">
        <w:rPr>
          <w:color w:val="3C3C3C"/>
          <w:sz w:val="22"/>
          <w:szCs w:val="22"/>
        </w:rPr>
        <w:t>berbagai</w:t>
      </w:r>
      <w:proofErr w:type="spellEnd"/>
      <w:r w:rsidRPr="002C01AE">
        <w:rPr>
          <w:color w:val="3C3C3C"/>
          <w:sz w:val="22"/>
          <w:szCs w:val="22"/>
        </w:rPr>
        <w:t xml:space="preserve"> </w:t>
      </w:r>
      <w:proofErr w:type="spellStart"/>
      <w:r w:rsidRPr="002C01AE">
        <w:rPr>
          <w:color w:val="3C3C3C"/>
          <w:sz w:val="22"/>
          <w:szCs w:val="22"/>
        </w:rPr>
        <w:t>manfaat</w:t>
      </w:r>
      <w:proofErr w:type="spellEnd"/>
      <w:r w:rsidRPr="002C01AE">
        <w:rPr>
          <w:color w:val="3C3C3C"/>
          <w:sz w:val="22"/>
          <w:szCs w:val="22"/>
        </w:rPr>
        <w:t xml:space="preserve">, di </w:t>
      </w:r>
      <w:proofErr w:type="spellStart"/>
      <w:r w:rsidRPr="002C01AE">
        <w:rPr>
          <w:color w:val="3C3C3C"/>
          <w:sz w:val="22"/>
          <w:szCs w:val="22"/>
        </w:rPr>
        <w:t>antaranya</w:t>
      </w:r>
      <w:proofErr w:type="spellEnd"/>
      <w:r w:rsidRPr="002C01AE">
        <w:rPr>
          <w:color w:val="3C3C3C"/>
          <w:sz w:val="22"/>
          <w:szCs w:val="22"/>
        </w:rPr>
        <w:t xml:space="preserve"> </w:t>
      </w:r>
      <w:proofErr w:type="spellStart"/>
      <w:r w:rsidRPr="002C01AE">
        <w:rPr>
          <w:color w:val="3C3C3C"/>
          <w:sz w:val="22"/>
          <w:szCs w:val="22"/>
        </w:rPr>
        <w:t>adalah</w:t>
      </w:r>
      <w:proofErr w:type="spellEnd"/>
      <w:r w:rsidRPr="002C01AE">
        <w:rPr>
          <w:color w:val="3C3C3C"/>
          <w:sz w:val="22"/>
          <w:szCs w:val="22"/>
        </w:rPr>
        <w:t>:</w:t>
      </w:r>
    </w:p>
    <w:p w14:paraId="1B030BCA" w14:textId="77777777" w:rsidR="00CF6336" w:rsidRPr="002C01AE" w:rsidRDefault="00CF6336" w:rsidP="002C01AE">
      <w:pPr>
        <w:numPr>
          <w:ilvl w:val="0"/>
          <w:numId w:val="33"/>
        </w:numPr>
        <w:shd w:val="clear" w:color="auto" w:fill="FFFFFF"/>
        <w:tabs>
          <w:tab w:val="clear" w:pos="720"/>
          <w:tab w:val="clear" w:pos="1260"/>
          <w:tab w:val="num" w:pos="1429"/>
        </w:tabs>
        <w:spacing w:before="100" w:beforeAutospacing="1" w:after="100" w:afterAutospacing="1" w:line="360" w:lineRule="auto"/>
        <w:ind w:left="1429"/>
        <w:rPr>
          <w:rFonts w:ascii="Times New Roman" w:hAnsi="Times New Roman"/>
          <w:color w:val="3C3C3C"/>
        </w:rPr>
      </w:pPr>
      <w:proofErr w:type="spellStart"/>
      <w:r w:rsidRPr="002C01AE">
        <w:rPr>
          <w:rStyle w:val="Strong"/>
          <w:rFonts w:ascii="Times New Roman" w:hAnsi="Times New Roman"/>
          <w:color w:val="3C3C3C"/>
        </w:rPr>
        <w:t>Mengembangkan</w:t>
      </w:r>
      <w:proofErr w:type="spellEnd"/>
      <w:r w:rsidRPr="002C01AE">
        <w:rPr>
          <w:rStyle w:val="Strong"/>
          <w:rFonts w:ascii="Times New Roman" w:hAnsi="Times New Roman"/>
          <w:color w:val="3C3C3C"/>
        </w:rPr>
        <w:t xml:space="preserve"> </w:t>
      </w:r>
      <w:proofErr w:type="spellStart"/>
      <w:r w:rsidRPr="002C01AE">
        <w:rPr>
          <w:rStyle w:val="Strong"/>
          <w:rFonts w:ascii="Times New Roman" w:hAnsi="Times New Roman"/>
          <w:color w:val="3C3C3C"/>
        </w:rPr>
        <w:t>aplikasi</w:t>
      </w:r>
      <w:proofErr w:type="spellEnd"/>
      <w:r w:rsidRPr="002C01AE">
        <w:rPr>
          <w:rStyle w:val="Strong"/>
          <w:rFonts w:ascii="Times New Roman" w:hAnsi="Times New Roman"/>
          <w:color w:val="3C3C3C"/>
        </w:rPr>
        <w:t xml:space="preserve"> </w:t>
      </w:r>
      <w:proofErr w:type="spellStart"/>
      <w:r w:rsidRPr="002C01AE">
        <w:rPr>
          <w:rStyle w:val="Strong"/>
          <w:rFonts w:ascii="Times New Roman" w:hAnsi="Times New Roman"/>
          <w:color w:val="3C3C3C"/>
        </w:rPr>
        <w:t>lebih</w:t>
      </w:r>
      <w:proofErr w:type="spellEnd"/>
      <w:r w:rsidRPr="002C01AE">
        <w:rPr>
          <w:rStyle w:val="Strong"/>
          <w:rFonts w:ascii="Times New Roman" w:hAnsi="Times New Roman"/>
          <w:color w:val="3C3C3C"/>
        </w:rPr>
        <w:t xml:space="preserve"> </w:t>
      </w:r>
      <w:proofErr w:type="spellStart"/>
      <w:r w:rsidRPr="002C01AE">
        <w:rPr>
          <w:rStyle w:val="Strong"/>
          <w:rFonts w:ascii="Times New Roman" w:hAnsi="Times New Roman"/>
          <w:color w:val="3C3C3C"/>
        </w:rPr>
        <w:t>cepat</w:t>
      </w:r>
      <w:proofErr w:type="spellEnd"/>
      <w:r w:rsidRPr="002C01AE">
        <w:rPr>
          <w:rStyle w:val="Strong"/>
          <w:rFonts w:ascii="Times New Roman" w:hAnsi="Times New Roman"/>
          <w:color w:val="3C3C3C"/>
        </w:rPr>
        <w:t xml:space="preserve"> dan </w:t>
      </w:r>
      <w:proofErr w:type="spellStart"/>
      <w:r w:rsidRPr="002C01AE">
        <w:rPr>
          <w:rStyle w:val="Strong"/>
          <w:rFonts w:ascii="Times New Roman" w:hAnsi="Times New Roman"/>
          <w:color w:val="3C3C3C"/>
        </w:rPr>
        <w:t>efektif</w:t>
      </w:r>
      <w:proofErr w:type="spellEnd"/>
    </w:p>
    <w:p w14:paraId="5EE7F4DC" w14:textId="77777777" w:rsidR="00CF6336" w:rsidRPr="002C01AE" w:rsidRDefault="00CF6336" w:rsidP="002C01AE">
      <w:pPr>
        <w:pStyle w:val="NormalWeb"/>
        <w:shd w:val="clear" w:color="auto" w:fill="FFFFFF"/>
        <w:spacing w:before="0" w:beforeAutospacing="0" w:line="360" w:lineRule="auto"/>
        <w:ind w:left="1429"/>
        <w:jc w:val="both"/>
        <w:rPr>
          <w:color w:val="3C3C3C"/>
          <w:sz w:val="22"/>
          <w:szCs w:val="22"/>
        </w:rPr>
      </w:pPr>
      <w:r w:rsidRPr="002C01AE">
        <w:rPr>
          <w:color w:val="3C3C3C"/>
          <w:sz w:val="22"/>
          <w:szCs w:val="22"/>
        </w:rPr>
        <w:lastRenderedPageBreak/>
        <w:t xml:space="preserve">Dari </w:t>
      </w:r>
      <w:proofErr w:type="spellStart"/>
      <w:r w:rsidRPr="002C01AE">
        <w:rPr>
          <w:color w:val="3C3C3C"/>
          <w:sz w:val="22"/>
          <w:szCs w:val="22"/>
        </w:rPr>
        <w:t>sisi</w:t>
      </w:r>
      <w:proofErr w:type="spellEnd"/>
      <w:r w:rsidRPr="002C01AE">
        <w:rPr>
          <w:color w:val="3C3C3C"/>
          <w:sz w:val="22"/>
          <w:szCs w:val="22"/>
        </w:rPr>
        <w:t xml:space="preserve"> </w:t>
      </w:r>
      <w:proofErr w:type="spellStart"/>
      <w:r w:rsidRPr="002C01AE">
        <w:rPr>
          <w:color w:val="3C3C3C"/>
          <w:sz w:val="22"/>
          <w:szCs w:val="22"/>
        </w:rPr>
        <w:t>pengembangan</w:t>
      </w:r>
      <w:proofErr w:type="spellEnd"/>
      <w:r w:rsidRPr="002C01AE">
        <w:rPr>
          <w:color w:val="3C3C3C"/>
          <w:sz w:val="22"/>
          <w:szCs w:val="22"/>
        </w:rPr>
        <w:t xml:space="preserve"> </w:t>
      </w:r>
      <w:proofErr w:type="spellStart"/>
      <w:r w:rsidRPr="002C01AE">
        <w:rPr>
          <w:color w:val="3C3C3C"/>
          <w:sz w:val="22"/>
          <w:szCs w:val="22"/>
        </w:rPr>
        <w:t>aplikasi</w:t>
      </w:r>
      <w:proofErr w:type="spellEnd"/>
      <w:r w:rsidRPr="002C01AE">
        <w:rPr>
          <w:color w:val="3C3C3C"/>
          <w:sz w:val="22"/>
          <w:szCs w:val="22"/>
        </w:rPr>
        <w:t xml:space="preserve">, </w:t>
      </w:r>
      <w:proofErr w:type="spellStart"/>
      <w:r w:rsidRPr="002C01AE">
        <w:rPr>
          <w:color w:val="3C3C3C"/>
          <w:sz w:val="22"/>
          <w:szCs w:val="22"/>
        </w:rPr>
        <w:t>integrasi</w:t>
      </w:r>
      <w:proofErr w:type="spellEnd"/>
      <w:r w:rsidRPr="002C01AE">
        <w:rPr>
          <w:color w:val="3C3C3C"/>
          <w:sz w:val="22"/>
          <w:szCs w:val="22"/>
        </w:rPr>
        <w:t xml:space="preserve"> </w:t>
      </w:r>
      <w:proofErr w:type="spellStart"/>
      <w:r w:rsidRPr="002C01AE">
        <w:rPr>
          <w:color w:val="3C3C3C"/>
          <w:sz w:val="22"/>
          <w:szCs w:val="22"/>
        </w:rPr>
        <w:t>dua</w:t>
      </w:r>
      <w:proofErr w:type="spellEnd"/>
      <w:r w:rsidRPr="002C01AE">
        <w:rPr>
          <w:color w:val="3C3C3C"/>
          <w:sz w:val="22"/>
          <w:szCs w:val="22"/>
        </w:rPr>
        <w:t xml:space="preserve"> </w:t>
      </w:r>
      <w:proofErr w:type="spellStart"/>
      <w:r w:rsidRPr="002C01AE">
        <w:rPr>
          <w:color w:val="3C3C3C"/>
          <w:sz w:val="22"/>
          <w:szCs w:val="22"/>
        </w:rPr>
        <w:t>aplikasi</w:t>
      </w:r>
      <w:proofErr w:type="spellEnd"/>
      <w:r w:rsidRPr="002C01AE">
        <w:rPr>
          <w:color w:val="3C3C3C"/>
          <w:sz w:val="22"/>
          <w:szCs w:val="22"/>
        </w:rPr>
        <w:t xml:space="preserve"> </w:t>
      </w:r>
      <w:proofErr w:type="spellStart"/>
      <w:r w:rsidRPr="002C01AE">
        <w:rPr>
          <w:color w:val="3C3C3C"/>
          <w:sz w:val="22"/>
          <w:szCs w:val="22"/>
        </w:rPr>
        <w:t>dengan</w:t>
      </w:r>
      <w:proofErr w:type="spellEnd"/>
      <w:r w:rsidRPr="002C01AE">
        <w:rPr>
          <w:color w:val="3C3C3C"/>
          <w:sz w:val="22"/>
          <w:szCs w:val="22"/>
        </w:rPr>
        <w:t xml:space="preserve"> API </w:t>
      </w:r>
      <w:proofErr w:type="spellStart"/>
      <w:r w:rsidRPr="002C01AE">
        <w:rPr>
          <w:color w:val="3C3C3C"/>
          <w:sz w:val="22"/>
          <w:szCs w:val="22"/>
        </w:rPr>
        <w:t>jelas</w:t>
      </w:r>
      <w:proofErr w:type="spellEnd"/>
      <w:r w:rsidRPr="002C01AE">
        <w:rPr>
          <w:color w:val="3C3C3C"/>
          <w:sz w:val="22"/>
          <w:szCs w:val="22"/>
        </w:rPr>
        <w:t xml:space="preserve"> </w:t>
      </w:r>
      <w:proofErr w:type="spellStart"/>
      <w:r w:rsidRPr="002C01AE">
        <w:rPr>
          <w:color w:val="3C3C3C"/>
          <w:sz w:val="22"/>
          <w:szCs w:val="22"/>
        </w:rPr>
        <w:t>dapat</w:t>
      </w:r>
      <w:proofErr w:type="spellEnd"/>
      <w:r w:rsidRPr="002C01AE">
        <w:rPr>
          <w:color w:val="3C3C3C"/>
          <w:sz w:val="22"/>
          <w:szCs w:val="22"/>
        </w:rPr>
        <w:t xml:space="preserve"> </w:t>
      </w:r>
      <w:proofErr w:type="spellStart"/>
      <w:r w:rsidRPr="002C01AE">
        <w:rPr>
          <w:color w:val="3C3C3C"/>
          <w:sz w:val="22"/>
          <w:szCs w:val="22"/>
        </w:rPr>
        <w:t>membantu</w:t>
      </w:r>
      <w:proofErr w:type="spellEnd"/>
      <w:r w:rsidRPr="002C01AE">
        <w:rPr>
          <w:color w:val="3C3C3C"/>
          <w:sz w:val="22"/>
          <w:szCs w:val="22"/>
        </w:rPr>
        <w:t xml:space="preserve"> </w:t>
      </w:r>
      <w:proofErr w:type="spellStart"/>
      <w:r w:rsidRPr="002C01AE">
        <w:rPr>
          <w:color w:val="3C3C3C"/>
          <w:sz w:val="22"/>
          <w:szCs w:val="22"/>
        </w:rPr>
        <w:t>komunikasi</w:t>
      </w:r>
      <w:proofErr w:type="spellEnd"/>
      <w:r w:rsidRPr="002C01AE">
        <w:rPr>
          <w:color w:val="3C3C3C"/>
          <w:sz w:val="22"/>
          <w:szCs w:val="22"/>
        </w:rPr>
        <w:t xml:space="preserve"> </w:t>
      </w:r>
      <w:proofErr w:type="spellStart"/>
      <w:r w:rsidRPr="002C01AE">
        <w:rPr>
          <w:color w:val="3C3C3C"/>
          <w:sz w:val="22"/>
          <w:szCs w:val="22"/>
        </w:rPr>
        <w:t>tanpa</w:t>
      </w:r>
      <w:proofErr w:type="spellEnd"/>
      <w:r w:rsidRPr="002C01AE">
        <w:rPr>
          <w:color w:val="3C3C3C"/>
          <w:sz w:val="22"/>
          <w:szCs w:val="22"/>
        </w:rPr>
        <w:t xml:space="preserve"> </w:t>
      </w:r>
      <w:proofErr w:type="spellStart"/>
      <w:r w:rsidRPr="002C01AE">
        <w:rPr>
          <w:color w:val="3C3C3C"/>
          <w:sz w:val="22"/>
          <w:szCs w:val="22"/>
        </w:rPr>
        <w:t>perlu</w:t>
      </w:r>
      <w:proofErr w:type="spellEnd"/>
      <w:r w:rsidRPr="002C01AE">
        <w:rPr>
          <w:color w:val="3C3C3C"/>
          <w:sz w:val="22"/>
          <w:szCs w:val="22"/>
        </w:rPr>
        <w:t xml:space="preserve"> repot-repot </w:t>
      </w:r>
      <w:proofErr w:type="spellStart"/>
      <w:r w:rsidRPr="002C01AE">
        <w:rPr>
          <w:color w:val="3C3C3C"/>
          <w:sz w:val="22"/>
          <w:szCs w:val="22"/>
        </w:rPr>
        <w:t>menghubungkan</w:t>
      </w:r>
      <w:proofErr w:type="spellEnd"/>
      <w:r w:rsidRPr="002C01AE">
        <w:rPr>
          <w:color w:val="3C3C3C"/>
          <w:sz w:val="22"/>
          <w:szCs w:val="22"/>
        </w:rPr>
        <w:t xml:space="preserve"> </w:t>
      </w:r>
      <w:proofErr w:type="spellStart"/>
      <w:r w:rsidRPr="002C01AE">
        <w:rPr>
          <w:color w:val="3C3C3C"/>
          <w:sz w:val="22"/>
          <w:szCs w:val="22"/>
        </w:rPr>
        <w:t>keduanya</w:t>
      </w:r>
      <w:proofErr w:type="spellEnd"/>
      <w:r w:rsidRPr="002C01AE">
        <w:rPr>
          <w:color w:val="3C3C3C"/>
          <w:sz w:val="22"/>
          <w:szCs w:val="22"/>
        </w:rPr>
        <w:t xml:space="preserve"> </w:t>
      </w:r>
      <w:proofErr w:type="spellStart"/>
      <w:r w:rsidRPr="002C01AE">
        <w:rPr>
          <w:color w:val="3C3C3C"/>
          <w:sz w:val="22"/>
          <w:szCs w:val="22"/>
        </w:rPr>
        <w:t>secara</w:t>
      </w:r>
      <w:proofErr w:type="spellEnd"/>
      <w:r w:rsidRPr="002C01AE">
        <w:rPr>
          <w:color w:val="3C3C3C"/>
          <w:sz w:val="22"/>
          <w:szCs w:val="22"/>
        </w:rPr>
        <w:t xml:space="preserve"> manual. API juga </w:t>
      </w:r>
      <w:proofErr w:type="spellStart"/>
      <w:r w:rsidRPr="002C01AE">
        <w:rPr>
          <w:color w:val="3C3C3C"/>
          <w:sz w:val="22"/>
          <w:szCs w:val="22"/>
        </w:rPr>
        <w:t>akan</w:t>
      </w:r>
      <w:proofErr w:type="spellEnd"/>
      <w:r w:rsidRPr="002C01AE">
        <w:rPr>
          <w:color w:val="3C3C3C"/>
          <w:sz w:val="22"/>
          <w:szCs w:val="22"/>
        </w:rPr>
        <w:t xml:space="preserve"> </w:t>
      </w:r>
      <w:proofErr w:type="spellStart"/>
      <w:r w:rsidRPr="002C01AE">
        <w:rPr>
          <w:color w:val="3C3C3C"/>
          <w:sz w:val="22"/>
          <w:szCs w:val="22"/>
        </w:rPr>
        <w:t>menginformasikan</w:t>
      </w:r>
      <w:proofErr w:type="spellEnd"/>
      <w:r w:rsidRPr="002C01AE">
        <w:rPr>
          <w:color w:val="3C3C3C"/>
          <w:sz w:val="22"/>
          <w:szCs w:val="22"/>
        </w:rPr>
        <w:t xml:space="preserve"> </w:t>
      </w:r>
      <w:proofErr w:type="spellStart"/>
      <w:r w:rsidRPr="002C01AE">
        <w:rPr>
          <w:color w:val="3C3C3C"/>
          <w:sz w:val="22"/>
          <w:szCs w:val="22"/>
        </w:rPr>
        <w:t>pembaruan</w:t>
      </w:r>
      <w:proofErr w:type="spellEnd"/>
      <w:r w:rsidRPr="002C01AE">
        <w:rPr>
          <w:color w:val="3C3C3C"/>
          <w:sz w:val="22"/>
          <w:szCs w:val="22"/>
        </w:rPr>
        <w:t xml:space="preserve"> (</w:t>
      </w:r>
      <w:r w:rsidRPr="002C01AE">
        <w:rPr>
          <w:rStyle w:val="Emphasis"/>
          <w:color w:val="3C3C3C"/>
          <w:sz w:val="22"/>
          <w:szCs w:val="22"/>
        </w:rPr>
        <w:t>update</w:t>
      </w:r>
      <w:r w:rsidRPr="002C01AE">
        <w:rPr>
          <w:color w:val="3C3C3C"/>
          <w:sz w:val="22"/>
          <w:szCs w:val="22"/>
        </w:rPr>
        <w:t xml:space="preserve">) </w:t>
      </w:r>
      <w:proofErr w:type="spellStart"/>
      <w:r w:rsidRPr="002C01AE">
        <w:rPr>
          <w:color w:val="3C3C3C"/>
          <w:sz w:val="22"/>
          <w:szCs w:val="22"/>
        </w:rPr>
        <w:t>fitur</w:t>
      </w:r>
      <w:proofErr w:type="spellEnd"/>
      <w:r w:rsidRPr="002C01AE">
        <w:rPr>
          <w:color w:val="3C3C3C"/>
          <w:sz w:val="22"/>
          <w:szCs w:val="22"/>
        </w:rPr>
        <w:t xml:space="preserve"> </w:t>
      </w:r>
      <w:proofErr w:type="spellStart"/>
      <w:r w:rsidRPr="002C01AE">
        <w:rPr>
          <w:color w:val="3C3C3C"/>
          <w:sz w:val="22"/>
          <w:szCs w:val="22"/>
        </w:rPr>
        <w:t>sehingga</w:t>
      </w:r>
      <w:proofErr w:type="spellEnd"/>
      <w:r w:rsidRPr="002C01AE">
        <w:rPr>
          <w:color w:val="3C3C3C"/>
          <w:sz w:val="22"/>
          <w:szCs w:val="22"/>
        </w:rPr>
        <w:t xml:space="preserve"> </w:t>
      </w:r>
      <w:proofErr w:type="spellStart"/>
      <w:r w:rsidRPr="002C01AE">
        <w:rPr>
          <w:color w:val="3C3C3C"/>
          <w:sz w:val="22"/>
          <w:szCs w:val="22"/>
        </w:rPr>
        <w:t>membuat</w:t>
      </w:r>
      <w:proofErr w:type="spellEnd"/>
      <w:r w:rsidRPr="002C01AE">
        <w:rPr>
          <w:color w:val="3C3C3C"/>
          <w:sz w:val="22"/>
          <w:szCs w:val="22"/>
        </w:rPr>
        <w:t xml:space="preserve"> </w:t>
      </w:r>
      <w:proofErr w:type="spellStart"/>
      <w:r w:rsidRPr="002C01AE">
        <w:rPr>
          <w:color w:val="3C3C3C"/>
          <w:sz w:val="22"/>
          <w:szCs w:val="22"/>
        </w:rPr>
        <w:t>pekerjaan</w:t>
      </w:r>
      <w:proofErr w:type="spellEnd"/>
      <w:r w:rsidRPr="002C01AE">
        <w:rPr>
          <w:color w:val="3C3C3C"/>
          <w:sz w:val="22"/>
          <w:szCs w:val="22"/>
        </w:rPr>
        <w:t xml:space="preserve"> </w:t>
      </w:r>
      <w:proofErr w:type="spellStart"/>
      <w:r w:rsidRPr="002C01AE">
        <w:rPr>
          <w:color w:val="3C3C3C"/>
          <w:sz w:val="22"/>
          <w:szCs w:val="22"/>
        </w:rPr>
        <w:t>menjadi</w:t>
      </w:r>
      <w:proofErr w:type="spellEnd"/>
      <w:r w:rsidRPr="002C01AE">
        <w:rPr>
          <w:color w:val="3C3C3C"/>
          <w:sz w:val="22"/>
          <w:szCs w:val="22"/>
        </w:rPr>
        <w:t xml:space="preserve"> </w:t>
      </w:r>
      <w:proofErr w:type="spellStart"/>
      <w:r w:rsidRPr="002C01AE">
        <w:rPr>
          <w:color w:val="3C3C3C"/>
          <w:sz w:val="22"/>
          <w:szCs w:val="22"/>
        </w:rPr>
        <w:t>lebih</w:t>
      </w:r>
      <w:proofErr w:type="spellEnd"/>
      <w:r w:rsidRPr="002C01AE">
        <w:rPr>
          <w:color w:val="3C3C3C"/>
          <w:sz w:val="22"/>
          <w:szCs w:val="22"/>
        </w:rPr>
        <w:t xml:space="preserve"> </w:t>
      </w:r>
      <w:proofErr w:type="spellStart"/>
      <w:r w:rsidRPr="002C01AE">
        <w:rPr>
          <w:color w:val="3C3C3C"/>
          <w:sz w:val="22"/>
          <w:szCs w:val="22"/>
        </w:rPr>
        <w:t>cepat</w:t>
      </w:r>
      <w:proofErr w:type="spellEnd"/>
      <w:r w:rsidRPr="002C01AE">
        <w:rPr>
          <w:color w:val="3C3C3C"/>
          <w:sz w:val="22"/>
          <w:szCs w:val="22"/>
        </w:rPr>
        <w:t xml:space="preserve"> dan </w:t>
      </w:r>
      <w:proofErr w:type="spellStart"/>
      <w:r w:rsidRPr="002C01AE">
        <w:rPr>
          <w:color w:val="3C3C3C"/>
          <w:sz w:val="22"/>
          <w:szCs w:val="22"/>
        </w:rPr>
        <w:t>efektif</w:t>
      </w:r>
      <w:proofErr w:type="spellEnd"/>
      <w:r w:rsidRPr="002C01AE">
        <w:rPr>
          <w:color w:val="3C3C3C"/>
          <w:sz w:val="22"/>
          <w:szCs w:val="22"/>
        </w:rPr>
        <w:t>.</w:t>
      </w:r>
    </w:p>
    <w:p w14:paraId="03A989C5" w14:textId="77777777" w:rsidR="00CF6336" w:rsidRPr="002C01AE" w:rsidRDefault="00CF6336" w:rsidP="002C01AE">
      <w:pPr>
        <w:numPr>
          <w:ilvl w:val="0"/>
          <w:numId w:val="33"/>
        </w:numPr>
        <w:shd w:val="clear" w:color="auto" w:fill="FFFFFF"/>
        <w:tabs>
          <w:tab w:val="clear" w:pos="720"/>
          <w:tab w:val="clear" w:pos="1260"/>
          <w:tab w:val="num" w:pos="1429"/>
        </w:tabs>
        <w:spacing w:before="100" w:beforeAutospacing="1" w:after="100" w:afterAutospacing="1" w:line="360" w:lineRule="auto"/>
        <w:ind w:left="1429"/>
        <w:rPr>
          <w:rFonts w:ascii="Times New Roman" w:hAnsi="Times New Roman"/>
          <w:color w:val="3C3C3C"/>
        </w:rPr>
      </w:pPr>
      <w:proofErr w:type="spellStart"/>
      <w:r w:rsidRPr="002C01AE">
        <w:rPr>
          <w:rStyle w:val="Strong"/>
          <w:rFonts w:ascii="Times New Roman" w:hAnsi="Times New Roman"/>
          <w:color w:val="3C3C3C"/>
        </w:rPr>
        <w:t>Menciptakan</w:t>
      </w:r>
      <w:proofErr w:type="spellEnd"/>
      <w:r w:rsidRPr="002C01AE">
        <w:rPr>
          <w:rStyle w:val="Strong"/>
          <w:rFonts w:ascii="Times New Roman" w:hAnsi="Times New Roman"/>
          <w:color w:val="3C3C3C"/>
        </w:rPr>
        <w:t xml:space="preserve"> </w:t>
      </w:r>
      <w:proofErr w:type="spellStart"/>
      <w:r w:rsidRPr="002C01AE">
        <w:rPr>
          <w:rStyle w:val="Strong"/>
          <w:rFonts w:ascii="Times New Roman" w:hAnsi="Times New Roman"/>
          <w:color w:val="3C3C3C"/>
        </w:rPr>
        <w:t>aplikasi</w:t>
      </w:r>
      <w:proofErr w:type="spellEnd"/>
      <w:r w:rsidRPr="002C01AE">
        <w:rPr>
          <w:rStyle w:val="Strong"/>
          <w:rFonts w:ascii="Times New Roman" w:hAnsi="Times New Roman"/>
          <w:color w:val="3C3C3C"/>
        </w:rPr>
        <w:t xml:space="preserve"> yang </w:t>
      </w:r>
      <w:proofErr w:type="spellStart"/>
      <w:r w:rsidRPr="002C01AE">
        <w:rPr>
          <w:rStyle w:val="Strong"/>
          <w:rFonts w:ascii="Times New Roman" w:hAnsi="Times New Roman"/>
          <w:color w:val="3C3C3C"/>
        </w:rPr>
        <w:t>fungsional</w:t>
      </w:r>
      <w:proofErr w:type="spellEnd"/>
    </w:p>
    <w:p w14:paraId="1A1708FC" w14:textId="77777777" w:rsidR="00CF6336" w:rsidRPr="002C01AE" w:rsidRDefault="00CF6336" w:rsidP="002C01AE">
      <w:pPr>
        <w:pStyle w:val="NormalWeb"/>
        <w:shd w:val="clear" w:color="auto" w:fill="FFFFFF"/>
        <w:spacing w:before="0" w:beforeAutospacing="0" w:line="360" w:lineRule="auto"/>
        <w:ind w:left="1429"/>
        <w:jc w:val="both"/>
        <w:rPr>
          <w:color w:val="3C3C3C"/>
          <w:sz w:val="22"/>
          <w:szCs w:val="22"/>
        </w:rPr>
      </w:pPr>
      <w:proofErr w:type="spellStart"/>
      <w:r w:rsidRPr="002C01AE">
        <w:rPr>
          <w:color w:val="3C3C3C"/>
          <w:sz w:val="22"/>
          <w:szCs w:val="22"/>
        </w:rPr>
        <w:t>Tidak</w:t>
      </w:r>
      <w:proofErr w:type="spellEnd"/>
      <w:r w:rsidRPr="002C01AE">
        <w:rPr>
          <w:color w:val="3C3C3C"/>
          <w:sz w:val="22"/>
          <w:szCs w:val="22"/>
        </w:rPr>
        <w:t xml:space="preserve"> </w:t>
      </w:r>
      <w:proofErr w:type="spellStart"/>
      <w:r w:rsidRPr="002C01AE">
        <w:rPr>
          <w:color w:val="3C3C3C"/>
          <w:sz w:val="22"/>
          <w:szCs w:val="22"/>
        </w:rPr>
        <w:t>ada</w:t>
      </w:r>
      <w:proofErr w:type="spellEnd"/>
      <w:r w:rsidRPr="002C01AE">
        <w:rPr>
          <w:color w:val="3C3C3C"/>
          <w:sz w:val="22"/>
          <w:szCs w:val="22"/>
        </w:rPr>
        <w:t xml:space="preserve"> </w:t>
      </w:r>
      <w:proofErr w:type="spellStart"/>
      <w:r w:rsidRPr="002C01AE">
        <w:rPr>
          <w:color w:val="3C3C3C"/>
          <w:sz w:val="22"/>
          <w:szCs w:val="22"/>
        </w:rPr>
        <w:t>lagi</w:t>
      </w:r>
      <w:proofErr w:type="spellEnd"/>
      <w:r w:rsidRPr="002C01AE">
        <w:rPr>
          <w:color w:val="3C3C3C"/>
          <w:sz w:val="22"/>
          <w:szCs w:val="22"/>
        </w:rPr>
        <w:t xml:space="preserve"> </w:t>
      </w:r>
      <w:proofErr w:type="spellStart"/>
      <w:r w:rsidRPr="002C01AE">
        <w:rPr>
          <w:color w:val="3C3C3C"/>
          <w:sz w:val="22"/>
          <w:szCs w:val="22"/>
        </w:rPr>
        <w:t>memasukkan</w:t>
      </w:r>
      <w:proofErr w:type="spellEnd"/>
      <w:r w:rsidRPr="002C01AE">
        <w:rPr>
          <w:color w:val="3C3C3C"/>
          <w:sz w:val="22"/>
          <w:szCs w:val="22"/>
        </w:rPr>
        <w:t xml:space="preserve"> </w:t>
      </w:r>
      <w:proofErr w:type="spellStart"/>
      <w:r w:rsidRPr="002C01AE">
        <w:rPr>
          <w:color w:val="3C3C3C"/>
          <w:sz w:val="22"/>
          <w:szCs w:val="22"/>
        </w:rPr>
        <w:t>informasi</w:t>
      </w:r>
      <w:proofErr w:type="spellEnd"/>
      <w:r w:rsidRPr="002C01AE">
        <w:rPr>
          <w:color w:val="3C3C3C"/>
          <w:sz w:val="22"/>
          <w:szCs w:val="22"/>
        </w:rPr>
        <w:t xml:space="preserve"> </w:t>
      </w:r>
      <w:proofErr w:type="spellStart"/>
      <w:r w:rsidRPr="002C01AE">
        <w:rPr>
          <w:color w:val="3C3C3C"/>
          <w:sz w:val="22"/>
          <w:szCs w:val="22"/>
        </w:rPr>
        <w:t>secara</w:t>
      </w:r>
      <w:proofErr w:type="spellEnd"/>
      <w:r w:rsidRPr="002C01AE">
        <w:rPr>
          <w:color w:val="3C3C3C"/>
          <w:sz w:val="22"/>
          <w:szCs w:val="22"/>
        </w:rPr>
        <w:t xml:space="preserve"> manual dan </w:t>
      </w:r>
      <w:proofErr w:type="spellStart"/>
      <w:r w:rsidRPr="002C01AE">
        <w:rPr>
          <w:color w:val="3C3C3C"/>
          <w:sz w:val="22"/>
          <w:szCs w:val="22"/>
        </w:rPr>
        <w:t>melelahkan</w:t>
      </w:r>
      <w:proofErr w:type="spellEnd"/>
      <w:r w:rsidRPr="002C01AE">
        <w:rPr>
          <w:color w:val="3C3C3C"/>
          <w:sz w:val="22"/>
          <w:szCs w:val="22"/>
        </w:rPr>
        <w:t xml:space="preserve">; </w:t>
      </w:r>
      <w:proofErr w:type="spellStart"/>
      <w:r w:rsidRPr="002C01AE">
        <w:rPr>
          <w:color w:val="3C3C3C"/>
          <w:sz w:val="22"/>
          <w:szCs w:val="22"/>
        </w:rPr>
        <w:t>semua</w:t>
      </w:r>
      <w:proofErr w:type="spellEnd"/>
      <w:r w:rsidRPr="002C01AE">
        <w:rPr>
          <w:color w:val="3C3C3C"/>
          <w:sz w:val="22"/>
          <w:szCs w:val="22"/>
        </w:rPr>
        <w:t xml:space="preserve"> </w:t>
      </w:r>
      <w:proofErr w:type="spellStart"/>
      <w:r w:rsidRPr="002C01AE">
        <w:rPr>
          <w:color w:val="3C3C3C"/>
          <w:sz w:val="22"/>
          <w:szCs w:val="22"/>
        </w:rPr>
        <w:t>teratasi</w:t>
      </w:r>
      <w:proofErr w:type="spellEnd"/>
      <w:r w:rsidRPr="002C01AE">
        <w:rPr>
          <w:color w:val="3C3C3C"/>
          <w:sz w:val="22"/>
          <w:szCs w:val="22"/>
        </w:rPr>
        <w:t xml:space="preserve"> </w:t>
      </w:r>
      <w:proofErr w:type="spellStart"/>
      <w:r w:rsidRPr="002C01AE">
        <w:rPr>
          <w:color w:val="3C3C3C"/>
          <w:sz w:val="22"/>
          <w:szCs w:val="22"/>
        </w:rPr>
        <w:t>apabila</w:t>
      </w:r>
      <w:proofErr w:type="spellEnd"/>
      <w:r w:rsidRPr="002C01AE">
        <w:rPr>
          <w:color w:val="3C3C3C"/>
          <w:sz w:val="22"/>
          <w:szCs w:val="22"/>
        </w:rPr>
        <w:t xml:space="preserve"> Anda </w:t>
      </w:r>
      <w:proofErr w:type="spellStart"/>
      <w:r w:rsidRPr="002C01AE">
        <w:rPr>
          <w:color w:val="3C3C3C"/>
          <w:sz w:val="22"/>
          <w:szCs w:val="22"/>
        </w:rPr>
        <w:t>memakai</w:t>
      </w:r>
      <w:proofErr w:type="spellEnd"/>
      <w:r w:rsidRPr="002C01AE">
        <w:rPr>
          <w:color w:val="3C3C3C"/>
          <w:sz w:val="22"/>
          <w:szCs w:val="22"/>
        </w:rPr>
        <w:t xml:space="preserve"> API. </w:t>
      </w:r>
      <w:proofErr w:type="spellStart"/>
      <w:r w:rsidRPr="002C01AE">
        <w:rPr>
          <w:color w:val="3C3C3C"/>
          <w:sz w:val="22"/>
          <w:szCs w:val="22"/>
        </w:rPr>
        <w:t>Berfokus</w:t>
      </w:r>
      <w:proofErr w:type="spellEnd"/>
      <w:r w:rsidRPr="002C01AE">
        <w:rPr>
          <w:color w:val="3C3C3C"/>
          <w:sz w:val="22"/>
          <w:szCs w:val="22"/>
        </w:rPr>
        <w:t xml:space="preserve"> pada </w:t>
      </w:r>
      <w:proofErr w:type="spellStart"/>
      <w:r w:rsidRPr="002C01AE">
        <w:rPr>
          <w:color w:val="3C3C3C"/>
          <w:sz w:val="22"/>
          <w:szCs w:val="22"/>
        </w:rPr>
        <w:t>fungsi</w:t>
      </w:r>
      <w:proofErr w:type="spellEnd"/>
      <w:r w:rsidRPr="002C01AE">
        <w:rPr>
          <w:color w:val="3C3C3C"/>
          <w:sz w:val="22"/>
          <w:szCs w:val="22"/>
        </w:rPr>
        <w:t xml:space="preserve">, API </w:t>
      </w:r>
      <w:proofErr w:type="spellStart"/>
      <w:r w:rsidRPr="002C01AE">
        <w:rPr>
          <w:color w:val="3C3C3C"/>
          <w:sz w:val="22"/>
          <w:szCs w:val="22"/>
        </w:rPr>
        <w:t>dapat</w:t>
      </w:r>
      <w:proofErr w:type="spellEnd"/>
      <w:r w:rsidRPr="002C01AE">
        <w:rPr>
          <w:color w:val="3C3C3C"/>
          <w:sz w:val="22"/>
          <w:szCs w:val="22"/>
        </w:rPr>
        <w:t xml:space="preserve"> </w:t>
      </w:r>
      <w:proofErr w:type="spellStart"/>
      <w:r w:rsidRPr="002C01AE">
        <w:rPr>
          <w:color w:val="3C3C3C"/>
          <w:sz w:val="22"/>
          <w:szCs w:val="22"/>
        </w:rPr>
        <w:t>menampilkan</w:t>
      </w:r>
      <w:proofErr w:type="spellEnd"/>
      <w:r w:rsidRPr="002C01AE">
        <w:rPr>
          <w:color w:val="3C3C3C"/>
          <w:sz w:val="22"/>
          <w:szCs w:val="22"/>
        </w:rPr>
        <w:t xml:space="preserve"> </w:t>
      </w:r>
      <w:proofErr w:type="spellStart"/>
      <w:r w:rsidRPr="002C01AE">
        <w:rPr>
          <w:color w:val="3C3C3C"/>
          <w:sz w:val="22"/>
          <w:szCs w:val="22"/>
        </w:rPr>
        <w:t>fitur</w:t>
      </w:r>
      <w:proofErr w:type="spellEnd"/>
      <w:r w:rsidRPr="002C01AE">
        <w:rPr>
          <w:color w:val="3C3C3C"/>
          <w:sz w:val="22"/>
          <w:szCs w:val="22"/>
        </w:rPr>
        <w:t xml:space="preserve"> yang </w:t>
      </w:r>
      <w:proofErr w:type="spellStart"/>
      <w:r w:rsidRPr="002C01AE">
        <w:rPr>
          <w:color w:val="3C3C3C"/>
          <w:sz w:val="22"/>
          <w:szCs w:val="22"/>
        </w:rPr>
        <w:t>sama</w:t>
      </w:r>
      <w:proofErr w:type="spellEnd"/>
      <w:r w:rsidRPr="002C01AE">
        <w:rPr>
          <w:color w:val="3C3C3C"/>
          <w:sz w:val="22"/>
          <w:szCs w:val="22"/>
        </w:rPr>
        <w:t xml:space="preserve"> </w:t>
      </w:r>
      <w:proofErr w:type="spellStart"/>
      <w:r w:rsidRPr="002C01AE">
        <w:rPr>
          <w:color w:val="3C3C3C"/>
          <w:sz w:val="22"/>
          <w:szCs w:val="22"/>
        </w:rPr>
        <w:t>dengan</w:t>
      </w:r>
      <w:proofErr w:type="spellEnd"/>
      <w:r w:rsidRPr="002C01AE">
        <w:rPr>
          <w:color w:val="3C3C3C"/>
          <w:sz w:val="22"/>
          <w:szCs w:val="22"/>
        </w:rPr>
        <w:t xml:space="preserve"> </w:t>
      </w:r>
      <w:proofErr w:type="spellStart"/>
      <w:r w:rsidRPr="002C01AE">
        <w:rPr>
          <w:color w:val="3C3C3C"/>
          <w:sz w:val="22"/>
          <w:szCs w:val="22"/>
        </w:rPr>
        <w:t>aplikasi</w:t>
      </w:r>
      <w:proofErr w:type="spellEnd"/>
      <w:r w:rsidRPr="002C01AE">
        <w:rPr>
          <w:color w:val="3C3C3C"/>
          <w:sz w:val="22"/>
          <w:szCs w:val="22"/>
        </w:rPr>
        <w:t xml:space="preserve"> </w:t>
      </w:r>
      <w:proofErr w:type="spellStart"/>
      <w:r w:rsidRPr="002C01AE">
        <w:rPr>
          <w:color w:val="3C3C3C"/>
          <w:sz w:val="22"/>
          <w:szCs w:val="22"/>
        </w:rPr>
        <w:t>tujuan</w:t>
      </w:r>
      <w:proofErr w:type="spellEnd"/>
      <w:r w:rsidRPr="002C01AE">
        <w:rPr>
          <w:color w:val="3C3C3C"/>
          <w:sz w:val="22"/>
          <w:szCs w:val="22"/>
        </w:rPr>
        <w:t>.</w:t>
      </w:r>
    </w:p>
    <w:p w14:paraId="00C06ACA" w14:textId="77777777" w:rsidR="00CF6336" w:rsidRPr="002C01AE" w:rsidRDefault="00CF6336" w:rsidP="002C01AE">
      <w:pPr>
        <w:numPr>
          <w:ilvl w:val="0"/>
          <w:numId w:val="33"/>
        </w:numPr>
        <w:shd w:val="clear" w:color="auto" w:fill="FFFFFF"/>
        <w:tabs>
          <w:tab w:val="clear" w:pos="720"/>
          <w:tab w:val="clear" w:pos="1260"/>
          <w:tab w:val="num" w:pos="1429"/>
        </w:tabs>
        <w:spacing w:before="100" w:beforeAutospacing="1" w:after="100" w:afterAutospacing="1" w:line="360" w:lineRule="auto"/>
        <w:ind w:left="1429"/>
        <w:rPr>
          <w:rFonts w:ascii="Times New Roman" w:hAnsi="Times New Roman"/>
          <w:color w:val="3C3C3C"/>
        </w:rPr>
      </w:pPr>
      <w:proofErr w:type="spellStart"/>
      <w:r w:rsidRPr="002C01AE">
        <w:rPr>
          <w:rStyle w:val="Strong"/>
          <w:rFonts w:ascii="Times New Roman" w:hAnsi="Times New Roman"/>
          <w:color w:val="3C3C3C"/>
        </w:rPr>
        <w:t>Meringankan</w:t>
      </w:r>
      <w:proofErr w:type="spellEnd"/>
      <w:r w:rsidRPr="002C01AE">
        <w:rPr>
          <w:rStyle w:val="Strong"/>
          <w:rFonts w:ascii="Times New Roman" w:hAnsi="Times New Roman"/>
          <w:color w:val="3C3C3C"/>
        </w:rPr>
        <w:t xml:space="preserve"> </w:t>
      </w:r>
      <w:proofErr w:type="spellStart"/>
      <w:r w:rsidRPr="002C01AE">
        <w:rPr>
          <w:rStyle w:val="Strong"/>
          <w:rFonts w:ascii="Times New Roman" w:hAnsi="Times New Roman"/>
          <w:color w:val="3C3C3C"/>
        </w:rPr>
        <w:t>beban</w:t>
      </w:r>
      <w:proofErr w:type="spellEnd"/>
      <w:r w:rsidRPr="002C01AE">
        <w:rPr>
          <w:rStyle w:val="Strong"/>
          <w:rFonts w:ascii="Times New Roman" w:hAnsi="Times New Roman"/>
          <w:color w:val="3C3C3C"/>
        </w:rPr>
        <w:t xml:space="preserve"> </w:t>
      </w:r>
      <w:proofErr w:type="spellStart"/>
      <w:r w:rsidRPr="002C01AE">
        <w:rPr>
          <w:rStyle w:val="Strong"/>
          <w:rFonts w:ascii="Times New Roman" w:hAnsi="Times New Roman"/>
          <w:color w:val="3C3C3C"/>
        </w:rPr>
        <w:t>kerja</w:t>
      </w:r>
      <w:proofErr w:type="spellEnd"/>
      <w:r w:rsidRPr="002C01AE">
        <w:rPr>
          <w:rStyle w:val="Strong"/>
          <w:rFonts w:ascii="Times New Roman" w:hAnsi="Times New Roman"/>
          <w:color w:val="3C3C3C"/>
        </w:rPr>
        <w:t xml:space="preserve"> server</w:t>
      </w:r>
    </w:p>
    <w:p w14:paraId="70CD868B" w14:textId="77777777" w:rsidR="00CF6336" w:rsidRPr="002C01AE" w:rsidRDefault="00CF6336" w:rsidP="002C01AE">
      <w:pPr>
        <w:pStyle w:val="NormalWeb"/>
        <w:shd w:val="clear" w:color="auto" w:fill="FFFFFF"/>
        <w:spacing w:before="0" w:beforeAutospacing="0" w:line="360" w:lineRule="auto"/>
        <w:ind w:left="1429"/>
        <w:jc w:val="both"/>
        <w:rPr>
          <w:color w:val="3C3C3C"/>
          <w:sz w:val="22"/>
          <w:szCs w:val="22"/>
        </w:rPr>
      </w:pPr>
      <w:proofErr w:type="spellStart"/>
      <w:r w:rsidRPr="002C01AE">
        <w:rPr>
          <w:color w:val="3C3C3C"/>
          <w:sz w:val="22"/>
          <w:szCs w:val="22"/>
        </w:rPr>
        <w:t>Dengan</w:t>
      </w:r>
      <w:proofErr w:type="spellEnd"/>
      <w:r w:rsidRPr="002C01AE">
        <w:rPr>
          <w:color w:val="3C3C3C"/>
          <w:sz w:val="22"/>
          <w:szCs w:val="22"/>
        </w:rPr>
        <w:t xml:space="preserve"> </w:t>
      </w:r>
      <w:proofErr w:type="spellStart"/>
      <w:r w:rsidRPr="002C01AE">
        <w:rPr>
          <w:color w:val="3C3C3C"/>
          <w:sz w:val="22"/>
          <w:szCs w:val="22"/>
        </w:rPr>
        <w:t>menggunakan</w:t>
      </w:r>
      <w:proofErr w:type="spellEnd"/>
      <w:r w:rsidRPr="002C01AE">
        <w:rPr>
          <w:color w:val="3C3C3C"/>
          <w:sz w:val="22"/>
          <w:szCs w:val="22"/>
        </w:rPr>
        <w:t xml:space="preserve"> API, </w:t>
      </w:r>
      <w:proofErr w:type="spellStart"/>
      <w:r w:rsidRPr="002C01AE">
        <w:rPr>
          <w:color w:val="3C3C3C"/>
          <w:sz w:val="22"/>
          <w:szCs w:val="22"/>
        </w:rPr>
        <w:t>maka</w:t>
      </w:r>
      <w:proofErr w:type="spellEnd"/>
      <w:r w:rsidRPr="002C01AE">
        <w:rPr>
          <w:color w:val="3C3C3C"/>
          <w:sz w:val="22"/>
          <w:szCs w:val="22"/>
        </w:rPr>
        <w:t xml:space="preserve"> server </w:t>
      </w:r>
      <w:proofErr w:type="spellStart"/>
      <w:r w:rsidRPr="002C01AE">
        <w:rPr>
          <w:color w:val="3C3C3C"/>
          <w:sz w:val="22"/>
          <w:szCs w:val="22"/>
        </w:rPr>
        <w:t>tidak</w:t>
      </w:r>
      <w:proofErr w:type="spellEnd"/>
      <w:r w:rsidRPr="002C01AE">
        <w:rPr>
          <w:color w:val="3C3C3C"/>
          <w:sz w:val="22"/>
          <w:szCs w:val="22"/>
        </w:rPr>
        <w:t xml:space="preserve"> </w:t>
      </w:r>
      <w:proofErr w:type="spellStart"/>
      <w:r w:rsidRPr="002C01AE">
        <w:rPr>
          <w:color w:val="3C3C3C"/>
          <w:sz w:val="22"/>
          <w:szCs w:val="22"/>
        </w:rPr>
        <w:t>perlu</w:t>
      </w:r>
      <w:proofErr w:type="spellEnd"/>
      <w:r w:rsidRPr="002C01AE">
        <w:rPr>
          <w:color w:val="3C3C3C"/>
          <w:sz w:val="22"/>
          <w:szCs w:val="22"/>
        </w:rPr>
        <w:t xml:space="preserve"> </w:t>
      </w:r>
      <w:proofErr w:type="spellStart"/>
      <w:r w:rsidRPr="002C01AE">
        <w:rPr>
          <w:color w:val="3C3C3C"/>
          <w:sz w:val="22"/>
          <w:szCs w:val="22"/>
        </w:rPr>
        <w:t>lagi</w:t>
      </w:r>
      <w:proofErr w:type="spellEnd"/>
      <w:r w:rsidRPr="002C01AE">
        <w:rPr>
          <w:color w:val="3C3C3C"/>
          <w:sz w:val="22"/>
          <w:szCs w:val="22"/>
        </w:rPr>
        <w:t xml:space="preserve"> </w:t>
      </w:r>
      <w:proofErr w:type="spellStart"/>
      <w:r w:rsidRPr="002C01AE">
        <w:rPr>
          <w:color w:val="3C3C3C"/>
          <w:sz w:val="22"/>
          <w:szCs w:val="22"/>
        </w:rPr>
        <w:t>mencari</w:t>
      </w:r>
      <w:proofErr w:type="spellEnd"/>
      <w:r w:rsidRPr="002C01AE">
        <w:rPr>
          <w:color w:val="3C3C3C"/>
          <w:sz w:val="22"/>
          <w:szCs w:val="22"/>
        </w:rPr>
        <w:t xml:space="preserve"> dan </w:t>
      </w:r>
      <w:proofErr w:type="spellStart"/>
      <w:r w:rsidRPr="002C01AE">
        <w:rPr>
          <w:color w:val="3C3C3C"/>
          <w:sz w:val="22"/>
          <w:szCs w:val="22"/>
        </w:rPr>
        <w:t>menyimpan</w:t>
      </w:r>
      <w:proofErr w:type="spellEnd"/>
      <w:r w:rsidRPr="002C01AE">
        <w:rPr>
          <w:color w:val="3C3C3C"/>
          <w:sz w:val="22"/>
          <w:szCs w:val="22"/>
        </w:rPr>
        <w:t xml:space="preserve"> data yang </w:t>
      </w:r>
      <w:proofErr w:type="spellStart"/>
      <w:r w:rsidRPr="002C01AE">
        <w:rPr>
          <w:color w:val="3C3C3C"/>
          <w:sz w:val="22"/>
          <w:szCs w:val="22"/>
        </w:rPr>
        <w:t>sangat</w:t>
      </w:r>
      <w:proofErr w:type="spellEnd"/>
      <w:r w:rsidRPr="002C01AE">
        <w:rPr>
          <w:color w:val="3C3C3C"/>
          <w:sz w:val="22"/>
          <w:szCs w:val="22"/>
        </w:rPr>
        <w:t xml:space="preserve"> </w:t>
      </w:r>
      <w:proofErr w:type="spellStart"/>
      <w:r w:rsidRPr="002C01AE">
        <w:rPr>
          <w:color w:val="3C3C3C"/>
          <w:sz w:val="22"/>
          <w:szCs w:val="22"/>
        </w:rPr>
        <w:t>banyak</w:t>
      </w:r>
      <w:proofErr w:type="spellEnd"/>
      <w:r w:rsidRPr="002C01AE">
        <w:rPr>
          <w:color w:val="3C3C3C"/>
          <w:sz w:val="22"/>
          <w:szCs w:val="22"/>
        </w:rPr>
        <w:t xml:space="preserve"> </w:t>
      </w:r>
      <w:proofErr w:type="spellStart"/>
      <w:r w:rsidRPr="002C01AE">
        <w:rPr>
          <w:color w:val="3C3C3C"/>
          <w:sz w:val="22"/>
          <w:szCs w:val="22"/>
        </w:rPr>
        <w:t>jumlahnya</w:t>
      </w:r>
      <w:proofErr w:type="spellEnd"/>
      <w:r w:rsidRPr="002C01AE">
        <w:rPr>
          <w:color w:val="3C3C3C"/>
          <w:sz w:val="22"/>
          <w:szCs w:val="22"/>
        </w:rPr>
        <w:t xml:space="preserve">. </w:t>
      </w:r>
      <w:proofErr w:type="spellStart"/>
      <w:r w:rsidRPr="002C01AE">
        <w:rPr>
          <w:color w:val="3C3C3C"/>
          <w:sz w:val="22"/>
          <w:szCs w:val="22"/>
        </w:rPr>
        <w:t>Jika</w:t>
      </w:r>
      <w:proofErr w:type="spellEnd"/>
      <w:r w:rsidRPr="002C01AE">
        <w:rPr>
          <w:color w:val="3C3C3C"/>
          <w:sz w:val="22"/>
          <w:szCs w:val="22"/>
        </w:rPr>
        <w:t xml:space="preserve"> </w:t>
      </w:r>
      <w:proofErr w:type="spellStart"/>
      <w:r w:rsidRPr="002C01AE">
        <w:rPr>
          <w:color w:val="3C3C3C"/>
          <w:sz w:val="22"/>
          <w:szCs w:val="22"/>
        </w:rPr>
        <w:t>sewaktu-waktu</w:t>
      </w:r>
      <w:proofErr w:type="spellEnd"/>
      <w:r w:rsidRPr="002C01AE">
        <w:rPr>
          <w:color w:val="3C3C3C"/>
          <w:sz w:val="22"/>
          <w:szCs w:val="22"/>
        </w:rPr>
        <w:t xml:space="preserve"> </w:t>
      </w:r>
      <w:proofErr w:type="spellStart"/>
      <w:r w:rsidRPr="002C01AE">
        <w:rPr>
          <w:color w:val="3C3C3C"/>
          <w:sz w:val="22"/>
          <w:szCs w:val="22"/>
        </w:rPr>
        <w:t>ada</w:t>
      </w:r>
      <w:proofErr w:type="spellEnd"/>
      <w:r w:rsidRPr="002C01AE">
        <w:rPr>
          <w:color w:val="3C3C3C"/>
          <w:sz w:val="22"/>
          <w:szCs w:val="22"/>
        </w:rPr>
        <w:t xml:space="preserve"> data yang </w:t>
      </w:r>
      <w:proofErr w:type="spellStart"/>
      <w:r w:rsidRPr="002C01AE">
        <w:rPr>
          <w:color w:val="3C3C3C"/>
          <w:sz w:val="22"/>
          <w:szCs w:val="22"/>
        </w:rPr>
        <w:t>diperlukan</w:t>
      </w:r>
      <w:proofErr w:type="spellEnd"/>
      <w:r w:rsidRPr="002C01AE">
        <w:rPr>
          <w:color w:val="3C3C3C"/>
          <w:sz w:val="22"/>
          <w:szCs w:val="22"/>
        </w:rPr>
        <w:t xml:space="preserve">, </w:t>
      </w:r>
      <w:proofErr w:type="spellStart"/>
      <w:r w:rsidRPr="002C01AE">
        <w:rPr>
          <w:color w:val="3C3C3C"/>
          <w:sz w:val="22"/>
          <w:szCs w:val="22"/>
        </w:rPr>
        <w:t>maka</w:t>
      </w:r>
      <w:proofErr w:type="spellEnd"/>
      <w:r w:rsidRPr="002C01AE">
        <w:rPr>
          <w:color w:val="3C3C3C"/>
          <w:sz w:val="22"/>
          <w:szCs w:val="22"/>
        </w:rPr>
        <w:t xml:space="preserve"> </w:t>
      </w:r>
      <w:proofErr w:type="spellStart"/>
      <w:r w:rsidRPr="002C01AE">
        <w:rPr>
          <w:color w:val="3C3C3C"/>
          <w:sz w:val="22"/>
          <w:szCs w:val="22"/>
        </w:rPr>
        <w:t>cukup</w:t>
      </w:r>
      <w:proofErr w:type="spellEnd"/>
      <w:r w:rsidRPr="002C01AE">
        <w:rPr>
          <w:color w:val="3C3C3C"/>
          <w:sz w:val="22"/>
          <w:szCs w:val="22"/>
        </w:rPr>
        <w:t xml:space="preserve"> </w:t>
      </w:r>
      <w:proofErr w:type="spellStart"/>
      <w:r w:rsidRPr="002C01AE">
        <w:rPr>
          <w:color w:val="3C3C3C"/>
          <w:sz w:val="22"/>
          <w:szCs w:val="22"/>
        </w:rPr>
        <w:t>dengan</w:t>
      </w:r>
      <w:proofErr w:type="spellEnd"/>
      <w:r w:rsidRPr="002C01AE">
        <w:rPr>
          <w:color w:val="3C3C3C"/>
          <w:sz w:val="22"/>
          <w:szCs w:val="22"/>
        </w:rPr>
        <w:t xml:space="preserve"> </w:t>
      </w:r>
      <w:proofErr w:type="spellStart"/>
      <w:r w:rsidRPr="002C01AE">
        <w:rPr>
          <w:color w:val="3C3C3C"/>
          <w:sz w:val="22"/>
          <w:szCs w:val="22"/>
        </w:rPr>
        <w:t>meminta</w:t>
      </w:r>
      <w:proofErr w:type="spellEnd"/>
      <w:r w:rsidRPr="002C01AE">
        <w:rPr>
          <w:color w:val="3C3C3C"/>
          <w:sz w:val="22"/>
          <w:szCs w:val="22"/>
        </w:rPr>
        <w:t xml:space="preserve"> API </w:t>
      </w:r>
      <w:proofErr w:type="spellStart"/>
      <w:r w:rsidRPr="002C01AE">
        <w:rPr>
          <w:color w:val="3C3C3C"/>
          <w:sz w:val="22"/>
          <w:szCs w:val="22"/>
        </w:rPr>
        <w:t>untuk</w:t>
      </w:r>
      <w:proofErr w:type="spellEnd"/>
      <w:r w:rsidRPr="002C01AE">
        <w:rPr>
          <w:color w:val="3C3C3C"/>
          <w:sz w:val="22"/>
          <w:szCs w:val="22"/>
        </w:rPr>
        <w:t xml:space="preserve"> </w:t>
      </w:r>
      <w:proofErr w:type="spellStart"/>
      <w:r w:rsidRPr="002C01AE">
        <w:rPr>
          <w:color w:val="3C3C3C"/>
          <w:sz w:val="22"/>
          <w:szCs w:val="22"/>
        </w:rPr>
        <w:t>mengambilnya</w:t>
      </w:r>
      <w:proofErr w:type="spellEnd"/>
      <w:r w:rsidRPr="002C01AE">
        <w:rPr>
          <w:color w:val="3C3C3C"/>
          <w:sz w:val="22"/>
          <w:szCs w:val="22"/>
        </w:rPr>
        <w:t xml:space="preserve"> </w:t>
      </w:r>
      <w:proofErr w:type="spellStart"/>
      <w:r w:rsidRPr="002C01AE">
        <w:rPr>
          <w:color w:val="3C3C3C"/>
          <w:sz w:val="22"/>
          <w:szCs w:val="22"/>
        </w:rPr>
        <w:t>dari</w:t>
      </w:r>
      <w:proofErr w:type="spellEnd"/>
      <w:r w:rsidRPr="002C01AE">
        <w:rPr>
          <w:color w:val="3C3C3C"/>
          <w:sz w:val="22"/>
          <w:szCs w:val="22"/>
        </w:rPr>
        <w:t xml:space="preserve"> server </w:t>
      </w:r>
      <w:proofErr w:type="spellStart"/>
      <w:r w:rsidRPr="002C01AE">
        <w:rPr>
          <w:color w:val="3C3C3C"/>
          <w:sz w:val="22"/>
          <w:szCs w:val="22"/>
        </w:rPr>
        <w:t>asal</w:t>
      </w:r>
      <w:proofErr w:type="spellEnd"/>
      <w:r w:rsidRPr="002C01AE">
        <w:rPr>
          <w:color w:val="3C3C3C"/>
          <w:sz w:val="22"/>
          <w:szCs w:val="22"/>
        </w:rPr>
        <w:t>.</w:t>
      </w:r>
    </w:p>
    <w:p w14:paraId="66183265" w14:textId="1C633C53" w:rsidR="00CF6336" w:rsidRPr="002C01AE" w:rsidRDefault="00CF6336" w:rsidP="002C01AE">
      <w:pPr>
        <w:pStyle w:val="Heading3"/>
        <w:spacing w:line="360" w:lineRule="auto"/>
        <w:jc w:val="both"/>
        <w:rPr>
          <w:rFonts w:ascii="Times New Roman" w:hAnsi="Times New Roman"/>
        </w:rPr>
      </w:pPr>
      <w:bookmarkStart w:id="101" w:name="_Toc97046976"/>
      <w:proofErr w:type="spellStart"/>
      <w:r w:rsidRPr="002C01AE">
        <w:rPr>
          <w:rFonts w:ascii="Times New Roman" w:hAnsi="Times New Roman"/>
        </w:rPr>
        <w:t>Jenis</w:t>
      </w:r>
      <w:proofErr w:type="spellEnd"/>
      <w:r w:rsidRPr="002C01AE">
        <w:rPr>
          <w:rFonts w:ascii="Times New Roman" w:hAnsi="Times New Roman"/>
        </w:rPr>
        <w:t xml:space="preserve"> API</w:t>
      </w:r>
      <w:bookmarkEnd w:id="101"/>
    </w:p>
    <w:p w14:paraId="415D0F49" w14:textId="77777777" w:rsidR="00CF6336" w:rsidRPr="002C01AE" w:rsidRDefault="00CF6336" w:rsidP="002C01AE">
      <w:pPr>
        <w:spacing w:line="360" w:lineRule="auto"/>
        <w:ind w:left="1260"/>
        <w:rPr>
          <w:rFonts w:ascii="Times New Roman" w:hAnsi="Times New Roman"/>
          <w:color w:val="000000" w:themeColor="text1"/>
        </w:rPr>
      </w:pPr>
      <w:r w:rsidRPr="002C01AE">
        <w:rPr>
          <w:rFonts w:ascii="Times New Roman" w:hAnsi="Times New Roman"/>
          <w:color w:val="000000" w:themeColor="text1"/>
        </w:rPr>
        <w:t>1. Public API</w:t>
      </w:r>
    </w:p>
    <w:p w14:paraId="2A20400F" w14:textId="77777777" w:rsidR="00CF6336" w:rsidRPr="002C01AE" w:rsidRDefault="00CF6336" w:rsidP="002C01AE">
      <w:pPr>
        <w:spacing w:line="360" w:lineRule="auto"/>
        <w:ind w:left="1260"/>
        <w:rPr>
          <w:rFonts w:ascii="Times New Roman" w:hAnsi="Times New Roman"/>
          <w:color w:val="000000" w:themeColor="text1"/>
        </w:rPr>
      </w:pPr>
      <w:r w:rsidRPr="002C01AE">
        <w:rPr>
          <w:rFonts w:ascii="Times New Roman" w:hAnsi="Times New Roman"/>
          <w:color w:val="000000" w:themeColor="text1"/>
        </w:rPr>
        <w:t xml:space="preserve">Public API </w:t>
      </w:r>
      <w:proofErr w:type="spellStart"/>
      <w:r w:rsidRPr="002C01AE">
        <w:rPr>
          <w:rFonts w:ascii="Times New Roman" w:hAnsi="Times New Roman"/>
          <w:color w:val="000000" w:themeColor="text1"/>
        </w:rPr>
        <w:t>merupakan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jenis</w:t>
      </w:r>
      <w:proofErr w:type="spellEnd"/>
      <w:r w:rsidRPr="002C01AE">
        <w:rPr>
          <w:rFonts w:ascii="Times New Roman" w:hAnsi="Times New Roman"/>
          <w:color w:val="000000" w:themeColor="text1"/>
        </w:rPr>
        <w:t xml:space="preserve"> API </w:t>
      </w:r>
      <w:proofErr w:type="spellStart"/>
      <w:r w:rsidRPr="002C01AE">
        <w:rPr>
          <w:rFonts w:ascii="Times New Roman" w:hAnsi="Times New Roman"/>
          <w:color w:val="000000" w:themeColor="text1"/>
        </w:rPr>
        <w:t>terbuka</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tersedia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digunakan</w:t>
      </w:r>
      <w:proofErr w:type="spellEnd"/>
      <w:r w:rsidRPr="002C01AE">
        <w:rPr>
          <w:rFonts w:ascii="Times New Roman" w:hAnsi="Times New Roman"/>
          <w:color w:val="000000" w:themeColor="text1"/>
        </w:rPr>
        <w:t xml:space="preserve"> oleh </w:t>
      </w:r>
      <w:proofErr w:type="spellStart"/>
      <w:r w:rsidRPr="002C01AE">
        <w:rPr>
          <w:rFonts w:ascii="Times New Roman" w:hAnsi="Times New Roman"/>
          <w:color w:val="000000" w:themeColor="text1"/>
        </w:rPr>
        <w:t>pengembang</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atau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bisnis</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eksternal</w:t>
      </w:r>
      <w:proofErr w:type="spellEnd"/>
      <w:r w:rsidRPr="002C01AE">
        <w:rPr>
          <w:rFonts w:ascii="Times New Roman" w:hAnsi="Times New Roman"/>
          <w:color w:val="000000" w:themeColor="text1"/>
        </w:rPr>
        <w:t xml:space="preserve">. Perusahaan yang </w:t>
      </w:r>
      <w:proofErr w:type="spellStart"/>
      <w:r w:rsidRPr="002C01AE">
        <w:rPr>
          <w:rFonts w:ascii="Times New Roman" w:hAnsi="Times New Roman"/>
          <w:color w:val="000000" w:themeColor="text1"/>
        </w:rPr>
        <w:t>mengembangkan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strategi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bisnis</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pelibatan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lastRenderedPageBreak/>
        <w:t>berbagai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aplikasi</w:t>
      </w:r>
      <w:proofErr w:type="spellEnd"/>
      <w:r w:rsidRPr="002C01AE">
        <w:rPr>
          <w:rFonts w:ascii="Times New Roman" w:hAnsi="Times New Roman"/>
          <w:color w:val="000000" w:themeColor="text1"/>
        </w:rPr>
        <w:t xml:space="preserve"> dan data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bisnis</w:t>
      </w:r>
      <w:proofErr w:type="spellEnd"/>
      <w:r w:rsidRPr="002C01AE">
        <w:rPr>
          <w:rFonts w:ascii="Times New Roman" w:hAnsi="Times New Roman"/>
          <w:color w:val="000000" w:themeColor="text1"/>
        </w:rPr>
        <w:t xml:space="preserve"> lain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mengembangkan</w:t>
      </w:r>
      <w:proofErr w:type="spellEnd"/>
      <w:r w:rsidRPr="002C01AE">
        <w:rPr>
          <w:rFonts w:ascii="Times New Roman" w:hAnsi="Times New Roman"/>
          <w:color w:val="000000" w:themeColor="text1"/>
        </w:rPr>
        <w:t xml:space="preserve"> dan </w:t>
      </w:r>
      <w:proofErr w:type="spellStart"/>
      <w:r w:rsidRPr="002C01AE">
        <w:rPr>
          <w:rFonts w:ascii="Times New Roman" w:hAnsi="Times New Roman"/>
          <w:color w:val="000000" w:themeColor="text1"/>
        </w:rPr>
        <w:t>menawarkan</w:t>
      </w:r>
      <w:proofErr w:type="spellEnd"/>
      <w:r w:rsidRPr="002C01AE">
        <w:rPr>
          <w:rFonts w:ascii="Times New Roman" w:hAnsi="Times New Roman"/>
          <w:color w:val="000000" w:themeColor="text1"/>
        </w:rPr>
        <w:t xml:space="preserve"> API </w:t>
      </w:r>
      <w:proofErr w:type="spellStart"/>
      <w:r w:rsidRPr="002C01AE">
        <w:rPr>
          <w:rFonts w:ascii="Times New Roman" w:hAnsi="Times New Roman"/>
          <w:color w:val="000000" w:themeColor="text1"/>
        </w:rPr>
        <w:t>kepada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publik</w:t>
      </w:r>
      <w:proofErr w:type="spellEnd"/>
      <w:r w:rsidRPr="002C01AE">
        <w:rPr>
          <w:rFonts w:ascii="Times New Roman" w:hAnsi="Times New Roman"/>
          <w:color w:val="000000" w:themeColor="text1"/>
        </w:rPr>
        <w:t xml:space="preserve">. API </w:t>
      </w:r>
      <w:proofErr w:type="spellStart"/>
      <w:r w:rsidRPr="002C01AE">
        <w:rPr>
          <w:rFonts w:ascii="Times New Roman" w:hAnsi="Times New Roman"/>
          <w:color w:val="000000" w:themeColor="text1"/>
        </w:rPr>
        <w:t>jenis</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umumnya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melibatkan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otentikasi</w:t>
      </w:r>
      <w:proofErr w:type="spellEnd"/>
      <w:r w:rsidRPr="002C01AE">
        <w:rPr>
          <w:rFonts w:ascii="Times New Roman" w:hAnsi="Times New Roman"/>
          <w:color w:val="000000" w:themeColor="text1"/>
        </w:rPr>
        <w:t xml:space="preserve"> dan </w:t>
      </w:r>
      <w:proofErr w:type="spellStart"/>
      <w:r w:rsidRPr="002C01AE">
        <w:rPr>
          <w:rFonts w:ascii="Times New Roman" w:hAnsi="Times New Roman"/>
          <w:color w:val="000000" w:themeColor="text1"/>
        </w:rPr>
        <w:t>otorisasi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moderat</w:t>
      </w:r>
      <w:proofErr w:type="spellEnd"/>
      <w:r w:rsidRPr="002C01AE">
        <w:rPr>
          <w:rFonts w:ascii="Times New Roman" w:hAnsi="Times New Roman"/>
          <w:color w:val="000000" w:themeColor="text1"/>
        </w:rPr>
        <w:t xml:space="preserve">. Perusahaan juga </w:t>
      </w:r>
      <w:proofErr w:type="spellStart"/>
      <w:r w:rsidRPr="002C01AE">
        <w:rPr>
          <w:rFonts w:ascii="Times New Roman" w:hAnsi="Times New Roman"/>
          <w:color w:val="000000" w:themeColor="text1"/>
        </w:rPr>
        <w:t>dapat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berupaya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memonetisasi</w:t>
      </w:r>
      <w:proofErr w:type="spellEnd"/>
      <w:r w:rsidRPr="002C01AE">
        <w:rPr>
          <w:rFonts w:ascii="Times New Roman" w:hAnsi="Times New Roman"/>
          <w:color w:val="000000" w:themeColor="text1"/>
        </w:rPr>
        <w:t xml:space="preserve"> API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mengenakan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biaya</w:t>
      </w:r>
      <w:proofErr w:type="spellEnd"/>
      <w:r w:rsidRPr="002C01AE">
        <w:rPr>
          <w:rFonts w:ascii="Times New Roman" w:hAnsi="Times New Roman"/>
          <w:color w:val="000000" w:themeColor="text1"/>
        </w:rPr>
        <w:t xml:space="preserve"> per </w:t>
      </w:r>
      <w:proofErr w:type="spellStart"/>
      <w:r w:rsidRPr="002C01AE">
        <w:rPr>
          <w:rFonts w:ascii="Times New Roman" w:hAnsi="Times New Roman"/>
          <w:color w:val="000000" w:themeColor="text1"/>
        </w:rPr>
        <w:t>panggilan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akses</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dipakai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publik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memanfaatkan</w:t>
      </w:r>
      <w:proofErr w:type="spellEnd"/>
      <w:r w:rsidRPr="002C01AE">
        <w:rPr>
          <w:rFonts w:ascii="Times New Roman" w:hAnsi="Times New Roman"/>
          <w:color w:val="000000" w:themeColor="text1"/>
        </w:rPr>
        <w:t xml:space="preserve"> API.</w:t>
      </w:r>
    </w:p>
    <w:p w14:paraId="32463F70" w14:textId="77777777" w:rsidR="00CF6336" w:rsidRPr="002C01AE" w:rsidRDefault="00CF6336" w:rsidP="002C01AE">
      <w:pPr>
        <w:spacing w:line="360" w:lineRule="auto"/>
        <w:ind w:left="1260"/>
        <w:rPr>
          <w:rFonts w:ascii="Times New Roman" w:hAnsi="Times New Roman"/>
          <w:color w:val="000000" w:themeColor="text1"/>
        </w:rPr>
      </w:pPr>
      <w:r w:rsidRPr="002C01AE">
        <w:rPr>
          <w:rFonts w:ascii="Times New Roman" w:hAnsi="Times New Roman"/>
          <w:color w:val="000000" w:themeColor="text1"/>
        </w:rPr>
        <w:t>2. Private API</w:t>
      </w:r>
    </w:p>
    <w:p w14:paraId="4BFC8A2C" w14:textId="77777777" w:rsidR="00CF6336" w:rsidRPr="002C01AE" w:rsidRDefault="00CF6336" w:rsidP="002C01AE">
      <w:pPr>
        <w:spacing w:line="360" w:lineRule="auto"/>
        <w:ind w:left="1260"/>
        <w:rPr>
          <w:rFonts w:ascii="Times New Roman" w:hAnsi="Times New Roman"/>
          <w:color w:val="000000" w:themeColor="text1"/>
        </w:rPr>
      </w:pPr>
      <w:r w:rsidRPr="002C01AE">
        <w:rPr>
          <w:rFonts w:ascii="Times New Roman" w:hAnsi="Times New Roman"/>
          <w:color w:val="000000" w:themeColor="text1"/>
        </w:rPr>
        <w:t xml:space="preserve">Private API </w:t>
      </w:r>
      <w:proofErr w:type="spellStart"/>
      <w:r w:rsidRPr="002C01AE">
        <w:rPr>
          <w:rFonts w:ascii="Times New Roman" w:hAnsi="Times New Roman"/>
          <w:color w:val="000000" w:themeColor="text1"/>
        </w:rPr>
        <w:t>atau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seringkali</w:t>
      </w:r>
      <w:proofErr w:type="spellEnd"/>
      <w:r w:rsidRPr="002C01AE">
        <w:rPr>
          <w:rFonts w:ascii="Times New Roman" w:hAnsi="Times New Roman"/>
          <w:color w:val="000000" w:themeColor="text1"/>
        </w:rPr>
        <w:t xml:space="preserve"> juga </w:t>
      </w:r>
      <w:proofErr w:type="spellStart"/>
      <w:r w:rsidRPr="002C01AE">
        <w:rPr>
          <w:rFonts w:ascii="Times New Roman" w:hAnsi="Times New Roman"/>
          <w:color w:val="000000" w:themeColor="text1"/>
        </w:rPr>
        <w:t>disebut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sebagai</w:t>
      </w:r>
      <w:proofErr w:type="spellEnd"/>
      <w:r w:rsidRPr="002C01AE">
        <w:rPr>
          <w:rFonts w:ascii="Times New Roman" w:hAnsi="Times New Roman"/>
          <w:color w:val="000000" w:themeColor="text1"/>
        </w:rPr>
        <w:t xml:space="preserve"> API internal </w:t>
      </w:r>
      <w:proofErr w:type="spellStart"/>
      <w:r w:rsidRPr="002C01AE">
        <w:rPr>
          <w:rFonts w:ascii="Times New Roman" w:hAnsi="Times New Roman"/>
          <w:color w:val="000000" w:themeColor="text1"/>
        </w:rPr>
        <w:t>merupakan</w:t>
      </w:r>
      <w:proofErr w:type="spellEnd"/>
      <w:r w:rsidRPr="002C01AE">
        <w:rPr>
          <w:rFonts w:ascii="Times New Roman" w:hAnsi="Times New Roman"/>
          <w:color w:val="000000" w:themeColor="text1"/>
        </w:rPr>
        <w:t xml:space="preserve"> API yang </w:t>
      </w:r>
      <w:proofErr w:type="spellStart"/>
      <w:r w:rsidRPr="002C01AE">
        <w:rPr>
          <w:rFonts w:ascii="Times New Roman" w:hAnsi="Times New Roman"/>
          <w:color w:val="000000" w:themeColor="text1"/>
        </w:rPr>
        <w:t>digunakan</w:t>
      </w:r>
      <w:proofErr w:type="spellEnd"/>
      <w:r w:rsidRPr="002C01AE">
        <w:rPr>
          <w:rFonts w:ascii="Times New Roman" w:hAnsi="Times New Roman"/>
          <w:color w:val="000000" w:themeColor="text1"/>
        </w:rPr>
        <w:t xml:space="preserve"> di </w:t>
      </w:r>
      <w:proofErr w:type="spellStart"/>
      <w:r w:rsidRPr="002C01AE">
        <w:rPr>
          <w:rFonts w:ascii="Times New Roman" w:hAnsi="Times New Roman"/>
          <w:color w:val="000000" w:themeColor="text1"/>
        </w:rPr>
        <w:t>dalam</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suatu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perusahaan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secara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eksklusif</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menghubungkan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sistem</w:t>
      </w:r>
      <w:proofErr w:type="spellEnd"/>
      <w:r w:rsidRPr="002C01AE">
        <w:rPr>
          <w:rFonts w:ascii="Times New Roman" w:hAnsi="Times New Roman"/>
          <w:color w:val="000000" w:themeColor="text1"/>
        </w:rPr>
        <w:t xml:space="preserve"> dan data </w:t>
      </w:r>
      <w:proofErr w:type="spellStart"/>
      <w:r w:rsidRPr="002C01AE">
        <w:rPr>
          <w:rFonts w:ascii="Times New Roman" w:hAnsi="Times New Roman"/>
          <w:color w:val="000000" w:themeColor="text1"/>
        </w:rPr>
        <w:t>dalam</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bisnis</w:t>
      </w:r>
      <w:proofErr w:type="spellEnd"/>
      <w:r w:rsidRPr="002C01AE">
        <w:rPr>
          <w:rFonts w:ascii="Times New Roman" w:hAnsi="Times New Roman"/>
          <w:color w:val="000000" w:themeColor="text1"/>
        </w:rPr>
        <w:t xml:space="preserve">. API internal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misalnya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dipakai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menghubungkan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sistem</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penggajian</w:t>
      </w:r>
      <w:proofErr w:type="spellEnd"/>
      <w:r w:rsidRPr="002C01AE">
        <w:rPr>
          <w:rFonts w:ascii="Times New Roman" w:hAnsi="Times New Roman"/>
          <w:color w:val="000000" w:themeColor="text1"/>
        </w:rPr>
        <w:t xml:space="preserve"> dan </w:t>
      </w:r>
      <w:proofErr w:type="spellStart"/>
      <w:r w:rsidRPr="002C01AE">
        <w:rPr>
          <w:rFonts w:ascii="Times New Roman" w:hAnsi="Times New Roman"/>
          <w:color w:val="000000" w:themeColor="text1"/>
        </w:rPr>
        <w:t>pengorganisasian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sumber</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manusia</w:t>
      </w:r>
      <w:proofErr w:type="spellEnd"/>
      <w:r w:rsidRPr="002C01AE">
        <w:rPr>
          <w:rFonts w:ascii="Times New Roman" w:hAnsi="Times New Roman"/>
          <w:color w:val="000000" w:themeColor="text1"/>
        </w:rPr>
        <w:t>.</w:t>
      </w:r>
    </w:p>
    <w:p w14:paraId="260DEAE9" w14:textId="0C96525D" w:rsidR="00CF6336" w:rsidRPr="009E405E" w:rsidRDefault="00CF6336" w:rsidP="009E405E">
      <w:pPr>
        <w:spacing w:line="360" w:lineRule="auto"/>
        <w:ind w:left="1260"/>
        <w:rPr>
          <w:rFonts w:ascii="Times New Roman" w:hAnsi="Times New Roman"/>
          <w:color w:val="000000" w:themeColor="text1"/>
        </w:rPr>
      </w:pPr>
      <w:r w:rsidRPr="002C01AE">
        <w:rPr>
          <w:rFonts w:ascii="Times New Roman" w:hAnsi="Times New Roman"/>
          <w:color w:val="000000" w:themeColor="text1"/>
        </w:rPr>
        <w:t xml:space="preserve">Private API </w:t>
      </w:r>
      <w:proofErr w:type="spellStart"/>
      <w:r w:rsidRPr="002C01AE">
        <w:rPr>
          <w:rFonts w:ascii="Times New Roman" w:hAnsi="Times New Roman"/>
          <w:color w:val="000000" w:themeColor="text1"/>
        </w:rPr>
        <w:t>secara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khusus</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dapat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menghadirkan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keamanan</w:t>
      </w:r>
      <w:proofErr w:type="spellEnd"/>
      <w:r w:rsidRPr="002C01AE">
        <w:rPr>
          <w:rFonts w:ascii="Times New Roman" w:hAnsi="Times New Roman"/>
          <w:color w:val="000000" w:themeColor="text1"/>
        </w:rPr>
        <w:t xml:space="preserve"> dan </w:t>
      </w:r>
      <w:proofErr w:type="spellStart"/>
      <w:r w:rsidRPr="002C01AE">
        <w:rPr>
          <w:rFonts w:ascii="Times New Roman" w:hAnsi="Times New Roman"/>
          <w:color w:val="000000" w:themeColor="text1"/>
        </w:rPr>
        <w:t>otentikasi</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lemah</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atau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bahkan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tidak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ada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keamanan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sama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sekali</w:t>
      </w:r>
      <w:proofErr w:type="spellEnd"/>
      <w:r w:rsidRPr="002C01AE">
        <w:rPr>
          <w:rFonts w:ascii="Times New Roman" w:hAnsi="Times New Roman"/>
          <w:color w:val="000000" w:themeColor="text1"/>
        </w:rPr>
        <w:t xml:space="preserve">. Hal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disebabkan</w:t>
      </w:r>
      <w:proofErr w:type="spellEnd"/>
      <w:r w:rsidRPr="002C01AE">
        <w:rPr>
          <w:rFonts w:ascii="Times New Roman" w:hAnsi="Times New Roman"/>
          <w:color w:val="000000" w:themeColor="text1"/>
        </w:rPr>
        <w:t xml:space="preserve"> API internal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ditujukan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hanya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penggunaan</w:t>
      </w:r>
      <w:proofErr w:type="spellEnd"/>
      <w:r w:rsidRPr="002C01AE">
        <w:rPr>
          <w:rFonts w:ascii="Times New Roman" w:hAnsi="Times New Roman"/>
          <w:color w:val="000000" w:themeColor="text1"/>
        </w:rPr>
        <w:t xml:space="preserve"> internal dan </w:t>
      </w:r>
      <w:proofErr w:type="spellStart"/>
      <w:r w:rsidRPr="002C01AE">
        <w:rPr>
          <w:rFonts w:ascii="Times New Roman" w:hAnsi="Times New Roman"/>
          <w:color w:val="000000" w:themeColor="text1"/>
        </w:rPr>
        <w:t>asumsi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kebijakan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keamanannya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lebih</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lemah</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Namun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belakangan</w:t>
      </w:r>
      <w:proofErr w:type="spellEnd"/>
      <w:r w:rsidRPr="002C01AE">
        <w:rPr>
          <w:rFonts w:ascii="Times New Roman" w:hAnsi="Times New Roman"/>
          <w:color w:val="000000" w:themeColor="text1"/>
        </w:rPr>
        <w:t xml:space="preserve">, API internal pun </w:t>
      </w:r>
      <w:proofErr w:type="spellStart"/>
      <w:r w:rsidRPr="002C01AE">
        <w:rPr>
          <w:rFonts w:ascii="Times New Roman" w:hAnsi="Times New Roman"/>
          <w:color w:val="000000" w:themeColor="text1"/>
        </w:rPr>
        <w:t>kini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memiliki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beberapa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tuntutan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terkait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strategi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perusahaan</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membuatnya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ditambahkan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kebijakan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keamanan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lebih</w:t>
      </w:r>
      <w:proofErr w:type="spellEnd"/>
      <w:r w:rsidRPr="002C01AE">
        <w:rPr>
          <w:rFonts w:ascii="Times New Roman" w:hAnsi="Times New Roman"/>
          <w:color w:val="000000" w:themeColor="text1"/>
        </w:rPr>
        <w:t>.</w:t>
      </w:r>
    </w:p>
    <w:p w14:paraId="5666F4CC" w14:textId="1D9DD20B" w:rsidR="00CF6336" w:rsidRPr="002C01AE" w:rsidRDefault="00CF6336" w:rsidP="002C01AE">
      <w:pPr>
        <w:pStyle w:val="Heading3"/>
        <w:spacing w:line="360" w:lineRule="auto"/>
        <w:jc w:val="both"/>
        <w:rPr>
          <w:rFonts w:ascii="Times New Roman" w:hAnsi="Times New Roman"/>
        </w:rPr>
      </w:pPr>
      <w:bookmarkStart w:id="102" w:name="_Toc97046977"/>
      <w:proofErr w:type="spellStart"/>
      <w:r w:rsidRPr="002C01AE">
        <w:rPr>
          <w:rFonts w:ascii="Times New Roman" w:hAnsi="Times New Roman"/>
        </w:rPr>
        <w:t>Arsitektur</w:t>
      </w:r>
      <w:proofErr w:type="spellEnd"/>
      <w:r w:rsidRPr="002C01AE">
        <w:rPr>
          <w:rFonts w:ascii="Times New Roman" w:hAnsi="Times New Roman"/>
        </w:rPr>
        <w:t xml:space="preserve"> API</w:t>
      </w:r>
      <w:bookmarkEnd w:id="102"/>
    </w:p>
    <w:p w14:paraId="60C348EC" w14:textId="757FAFCC" w:rsidR="00CF6336" w:rsidRPr="002C01AE" w:rsidRDefault="00CF6336" w:rsidP="002C01AE">
      <w:pPr>
        <w:spacing w:line="360" w:lineRule="auto"/>
        <w:ind w:left="1440"/>
        <w:rPr>
          <w:rFonts w:ascii="Times New Roman" w:hAnsi="Times New Roman"/>
          <w:color w:val="000000" w:themeColor="text1"/>
        </w:rPr>
      </w:pPr>
      <w:r w:rsidRPr="002C01AE">
        <w:rPr>
          <w:rFonts w:ascii="Times New Roman" w:hAnsi="Times New Roman"/>
          <w:color w:val="000000" w:themeColor="text1"/>
        </w:rPr>
        <w:t>REST</w:t>
      </w:r>
    </w:p>
    <w:p w14:paraId="3ED1675E" w14:textId="77777777" w:rsidR="00CF6336" w:rsidRPr="002C01AE" w:rsidRDefault="00CF6336" w:rsidP="002C01AE">
      <w:pPr>
        <w:spacing w:line="360" w:lineRule="auto"/>
        <w:ind w:left="1440"/>
        <w:rPr>
          <w:rFonts w:ascii="Times New Roman" w:hAnsi="Times New Roman"/>
          <w:color w:val="000000" w:themeColor="text1"/>
        </w:rPr>
      </w:pPr>
      <w:r w:rsidRPr="002C01AE">
        <w:rPr>
          <w:rFonts w:ascii="Times New Roman" w:hAnsi="Times New Roman"/>
          <w:color w:val="000000" w:themeColor="text1"/>
        </w:rPr>
        <w:t xml:space="preserve">REST </w:t>
      </w:r>
      <w:proofErr w:type="spellStart"/>
      <w:r w:rsidRPr="002C01AE">
        <w:rPr>
          <w:rFonts w:ascii="Times New Roman" w:hAnsi="Times New Roman"/>
          <w:color w:val="000000" w:themeColor="text1"/>
        </w:rPr>
        <w:t>atau</w:t>
      </w:r>
      <w:proofErr w:type="spellEnd"/>
      <w:r w:rsidRPr="002C01AE">
        <w:rPr>
          <w:rFonts w:ascii="Times New Roman" w:hAnsi="Times New Roman"/>
          <w:color w:val="000000" w:themeColor="text1"/>
        </w:rPr>
        <w:t> Representational State Transfer </w:t>
      </w:r>
      <w:proofErr w:type="spellStart"/>
      <w:r w:rsidRPr="002C01AE">
        <w:rPr>
          <w:rFonts w:ascii="Times New Roman" w:hAnsi="Times New Roman"/>
          <w:color w:val="000000" w:themeColor="text1"/>
        </w:rPr>
        <w:t>merupakan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arsitektur</w:t>
      </w:r>
      <w:proofErr w:type="spellEnd"/>
      <w:r w:rsidRPr="002C01AE">
        <w:rPr>
          <w:rFonts w:ascii="Times New Roman" w:hAnsi="Times New Roman"/>
          <w:color w:val="000000" w:themeColor="text1"/>
        </w:rPr>
        <w:t xml:space="preserve"> API yang </w:t>
      </w:r>
      <w:proofErr w:type="spellStart"/>
      <w:r w:rsidRPr="002C01AE">
        <w:rPr>
          <w:rFonts w:ascii="Times New Roman" w:hAnsi="Times New Roman"/>
          <w:color w:val="000000" w:themeColor="text1"/>
        </w:rPr>
        <w:t>dapat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cepat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menjadi</w:t>
      </w:r>
      <w:proofErr w:type="spellEnd"/>
      <w:r w:rsidRPr="002C01AE">
        <w:rPr>
          <w:rFonts w:ascii="Times New Roman" w:hAnsi="Times New Roman"/>
          <w:color w:val="000000" w:themeColor="text1"/>
        </w:rPr>
        <w:t xml:space="preserve"> model </w:t>
      </w:r>
      <w:proofErr w:type="spellStart"/>
      <w:r w:rsidRPr="002C01AE">
        <w:rPr>
          <w:rFonts w:ascii="Times New Roman" w:hAnsi="Times New Roman"/>
          <w:color w:val="000000" w:themeColor="text1"/>
        </w:rPr>
        <w:lastRenderedPageBreak/>
        <w:t>desain</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disukai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publik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Sebabnya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arsitektur</w:t>
      </w:r>
      <w:proofErr w:type="spellEnd"/>
      <w:r w:rsidRPr="002C01AE">
        <w:rPr>
          <w:rFonts w:ascii="Times New Roman" w:hAnsi="Times New Roman"/>
          <w:color w:val="000000" w:themeColor="text1"/>
        </w:rPr>
        <w:t xml:space="preserve"> API </w:t>
      </w:r>
      <w:proofErr w:type="spellStart"/>
      <w:r w:rsidRPr="002C01AE">
        <w:rPr>
          <w:rFonts w:ascii="Times New Roman" w:hAnsi="Times New Roman"/>
          <w:color w:val="000000" w:themeColor="text1"/>
        </w:rPr>
        <w:t>jenis</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bergantung</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protokol</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komunikasi</w:t>
      </w:r>
      <w:proofErr w:type="spellEnd"/>
      <w:r w:rsidRPr="002C01AE">
        <w:rPr>
          <w:rFonts w:ascii="Times New Roman" w:hAnsi="Times New Roman"/>
          <w:color w:val="000000" w:themeColor="text1"/>
        </w:rPr>
        <w:t xml:space="preserve"> stateless, dan juga HTTP (hypertext transfer protocol). </w:t>
      </w:r>
      <w:proofErr w:type="spellStart"/>
      <w:r w:rsidRPr="002C01AE">
        <w:rPr>
          <w:rFonts w:ascii="Times New Roman" w:hAnsi="Times New Roman"/>
          <w:color w:val="000000" w:themeColor="text1"/>
        </w:rPr>
        <w:t>Secara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umum</w:t>
      </w:r>
      <w:proofErr w:type="spellEnd"/>
      <w:r w:rsidRPr="002C01AE">
        <w:rPr>
          <w:rFonts w:ascii="Times New Roman" w:hAnsi="Times New Roman"/>
          <w:color w:val="000000" w:themeColor="text1"/>
        </w:rPr>
        <w:t xml:space="preserve"> REST </w:t>
      </w:r>
      <w:proofErr w:type="spellStart"/>
      <w:r w:rsidRPr="002C01AE">
        <w:rPr>
          <w:rFonts w:ascii="Times New Roman" w:hAnsi="Times New Roman"/>
          <w:color w:val="000000" w:themeColor="text1"/>
        </w:rPr>
        <w:t>menyusun</w:t>
      </w:r>
      <w:proofErr w:type="spellEnd"/>
      <w:r w:rsidRPr="002C01AE">
        <w:rPr>
          <w:rFonts w:ascii="Times New Roman" w:hAnsi="Times New Roman"/>
          <w:color w:val="000000" w:themeColor="text1"/>
        </w:rPr>
        <w:t xml:space="preserve"> data </w:t>
      </w:r>
      <w:proofErr w:type="spellStart"/>
      <w:r w:rsidRPr="002C01AE">
        <w:rPr>
          <w:rFonts w:ascii="Times New Roman" w:hAnsi="Times New Roman"/>
          <w:color w:val="000000" w:themeColor="text1"/>
        </w:rPr>
        <w:t>tidak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hanya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dalam</w:t>
      </w:r>
      <w:proofErr w:type="spellEnd"/>
      <w:r w:rsidRPr="002C01AE">
        <w:rPr>
          <w:rFonts w:ascii="Times New Roman" w:hAnsi="Times New Roman"/>
          <w:color w:val="000000" w:themeColor="text1"/>
        </w:rPr>
        <w:t xml:space="preserve"> XML, </w:t>
      </w:r>
      <w:proofErr w:type="spellStart"/>
      <w:r w:rsidRPr="002C01AE">
        <w:rPr>
          <w:rFonts w:ascii="Times New Roman" w:hAnsi="Times New Roman"/>
          <w:color w:val="000000" w:themeColor="text1"/>
        </w:rPr>
        <w:t>tetapi</w:t>
      </w:r>
      <w:proofErr w:type="spellEnd"/>
      <w:r w:rsidRPr="002C01AE">
        <w:rPr>
          <w:rFonts w:ascii="Times New Roman" w:hAnsi="Times New Roman"/>
          <w:color w:val="000000" w:themeColor="text1"/>
        </w:rPr>
        <w:t xml:space="preserve"> juga YAML (yet another markup language) </w:t>
      </w:r>
      <w:proofErr w:type="spellStart"/>
      <w:r w:rsidRPr="002C01AE">
        <w:rPr>
          <w:rFonts w:ascii="Times New Roman" w:hAnsi="Times New Roman"/>
          <w:color w:val="000000" w:themeColor="text1"/>
        </w:rPr>
        <w:t>atau</w:t>
      </w:r>
      <w:proofErr w:type="spellEnd"/>
      <w:r w:rsidRPr="002C01AE">
        <w:rPr>
          <w:rFonts w:ascii="Times New Roman" w:hAnsi="Times New Roman"/>
          <w:color w:val="000000" w:themeColor="text1"/>
        </w:rPr>
        <w:t xml:space="preserve"> format lain yang </w:t>
      </w:r>
      <w:proofErr w:type="spellStart"/>
      <w:r w:rsidRPr="002C01AE">
        <w:rPr>
          <w:rFonts w:ascii="Times New Roman" w:hAnsi="Times New Roman"/>
          <w:color w:val="000000" w:themeColor="text1"/>
        </w:rPr>
        <w:t>dapat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dibaca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mesin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seperti</w:t>
      </w:r>
      <w:proofErr w:type="spellEnd"/>
      <w:r w:rsidRPr="002C01AE">
        <w:rPr>
          <w:rFonts w:ascii="Times New Roman" w:hAnsi="Times New Roman"/>
          <w:color w:val="000000" w:themeColor="text1"/>
        </w:rPr>
        <w:t xml:space="preserve"> JSON (JavaScript Object Notation). REST </w:t>
      </w:r>
      <w:proofErr w:type="spellStart"/>
      <w:r w:rsidRPr="002C01AE">
        <w:rPr>
          <w:rFonts w:ascii="Times New Roman" w:hAnsi="Times New Roman"/>
          <w:color w:val="000000" w:themeColor="text1"/>
        </w:rPr>
        <w:t>mengikuti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paradigma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pemrograman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berorientasi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objek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dari</w:t>
      </w:r>
      <w:proofErr w:type="spellEnd"/>
      <w:r w:rsidRPr="002C01AE">
        <w:rPr>
          <w:rFonts w:ascii="Times New Roman" w:hAnsi="Times New Roman"/>
          <w:color w:val="000000" w:themeColor="text1"/>
        </w:rPr>
        <w:t xml:space="preserve"> kata </w:t>
      </w:r>
      <w:proofErr w:type="spellStart"/>
      <w:r w:rsidRPr="002C01AE">
        <w:rPr>
          <w:rFonts w:ascii="Times New Roman" w:hAnsi="Times New Roman"/>
          <w:color w:val="000000" w:themeColor="text1"/>
        </w:rPr>
        <w:t>benda</w:t>
      </w:r>
      <w:proofErr w:type="spellEnd"/>
      <w:r w:rsidRPr="002C01AE">
        <w:rPr>
          <w:rFonts w:ascii="Times New Roman" w:hAnsi="Times New Roman"/>
          <w:color w:val="000000" w:themeColor="text1"/>
        </w:rPr>
        <w:t xml:space="preserve"> dan kata </w:t>
      </w:r>
      <w:proofErr w:type="spellStart"/>
      <w:r w:rsidRPr="002C01AE">
        <w:rPr>
          <w:rFonts w:ascii="Times New Roman" w:hAnsi="Times New Roman"/>
          <w:color w:val="000000" w:themeColor="text1"/>
        </w:rPr>
        <w:t>kerja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Dibandingkan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SOAP, REST </w:t>
      </w:r>
      <w:proofErr w:type="spellStart"/>
      <w:r w:rsidRPr="002C01AE">
        <w:rPr>
          <w:rFonts w:ascii="Times New Roman" w:hAnsi="Times New Roman"/>
          <w:color w:val="000000" w:themeColor="text1"/>
        </w:rPr>
        <w:t>amat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bergantung</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fungsi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atau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pengodean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tertentu</w:t>
      </w:r>
      <w:proofErr w:type="spellEnd"/>
      <w:r w:rsidRPr="002C01AE">
        <w:rPr>
          <w:rFonts w:ascii="Times New Roman" w:hAnsi="Times New Roman"/>
          <w:color w:val="000000" w:themeColor="text1"/>
        </w:rPr>
        <w:t>.</w:t>
      </w:r>
    </w:p>
    <w:p w14:paraId="4A8FBB00" w14:textId="77777777" w:rsidR="00CF6336" w:rsidRPr="00CF6336" w:rsidRDefault="00CF6336" w:rsidP="00CF6336">
      <w:pPr>
        <w:rPr>
          <w:lang w:val="fr-FR"/>
        </w:rPr>
      </w:pPr>
    </w:p>
    <w:p w14:paraId="0D6A0CA5" w14:textId="014B2C4C" w:rsidR="00083374" w:rsidRPr="002C01AE" w:rsidRDefault="00083374" w:rsidP="002C01AE">
      <w:pPr>
        <w:pStyle w:val="Heading3"/>
        <w:spacing w:line="360" w:lineRule="auto"/>
        <w:jc w:val="both"/>
        <w:rPr>
          <w:rFonts w:ascii="Times New Roman" w:hAnsi="Times New Roman"/>
        </w:rPr>
      </w:pPr>
      <w:bookmarkStart w:id="103" w:name="_Toc97046978"/>
      <w:proofErr w:type="spellStart"/>
      <w:r w:rsidRPr="002C01AE">
        <w:rPr>
          <w:rFonts w:ascii="Times New Roman" w:hAnsi="Times New Roman"/>
        </w:rPr>
        <w:t>Penggunaan</w:t>
      </w:r>
      <w:proofErr w:type="spellEnd"/>
      <w:r w:rsidRPr="002C01AE">
        <w:rPr>
          <w:rFonts w:ascii="Times New Roman" w:hAnsi="Times New Roman"/>
        </w:rPr>
        <w:t xml:space="preserve"> API</w:t>
      </w:r>
      <w:bookmarkEnd w:id="103"/>
    </w:p>
    <w:p w14:paraId="2D51E726"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 xml:space="preserve">API </w:t>
      </w:r>
      <w:proofErr w:type="spellStart"/>
      <w:r w:rsidRPr="002C01AE">
        <w:rPr>
          <w:rFonts w:ascii="Times New Roman" w:hAnsi="Times New Roman"/>
        </w:rPr>
        <w:t>telah</w:t>
      </w:r>
      <w:proofErr w:type="spellEnd"/>
      <w:r w:rsidRPr="002C01AE">
        <w:rPr>
          <w:rFonts w:ascii="Times New Roman" w:hAnsi="Times New Roman"/>
        </w:rPr>
        <w:t xml:space="preserve"> </w:t>
      </w:r>
      <w:proofErr w:type="spellStart"/>
      <w:r w:rsidRPr="002C01AE">
        <w:rPr>
          <w:rFonts w:ascii="Times New Roman" w:hAnsi="Times New Roman"/>
        </w:rPr>
        <w:t>menjadi</w:t>
      </w:r>
      <w:proofErr w:type="spellEnd"/>
      <w:r w:rsidRPr="002C01AE">
        <w:rPr>
          <w:rFonts w:ascii="Times New Roman" w:hAnsi="Times New Roman"/>
        </w:rPr>
        <w:t xml:space="preserve"> </w:t>
      </w:r>
      <w:proofErr w:type="spellStart"/>
      <w:r w:rsidRPr="002C01AE">
        <w:rPr>
          <w:rFonts w:ascii="Times New Roman" w:hAnsi="Times New Roman"/>
        </w:rPr>
        <w:t>aspek</w:t>
      </w:r>
      <w:proofErr w:type="spellEnd"/>
      <w:r w:rsidRPr="002C01AE">
        <w:rPr>
          <w:rFonts w:ascii="Times New Roman" w:hAnsi="Times New Roman"/>
        </w:rPr>
        <w:t xml:space="preserve"> </w:t>
      </w:r>
      <w:proofErr w:type="spellStart"/>
      <w:r w:rsidRPr="002C01AE">
        <w:rPr>
          <w:rFonts w:ascii="Times New Roman" w:hAnsi="Times New Roman"/>
        </w:rPr>
        <w:t>berharga</w:t>
      </w:r>
      <w:proofErr w:type="spellEnd"/>
      <w:r w:rsidRPr="002C01AE">
        <w:rPr>
          <w:rFonts w:ascii="Times New Roman" w:hAnsi="Times New Roman"/>
        </w:rPr>
        <w:t xml:space="preserve"> </w:t>
      </w:r>
      <w:proofErr w:type="spellStart"/>
      <w:r w:rsidRPr="002C01AE">
        <w:rPr>
          <w:rFonts w:ascii="Times New Roman" w:hAnsi="Times New Roman"/>
        </w:rPr>
        <w:t>bagi</w:t>
      </w:r>
      <w:proofErr w:type="spellEnd"/>
      <w:r w:rsidRPr="002C01AE">
        <w:rPr>
          <w:rFonts w:ascii="Times New Roman" w:hAnsi="Times New Roman"/>
        </w:rPr>
        <w:t xml:space="preserve"> </w:t>
      </w:r>
      <w:proofErr w:type="spellStart"/>
      <w:r w:rsidRPr="002C01AE">
        <w:rPr>
          <w:rFonts w:ascii="Times New Roman" w:hAnsi="Times New Roman"/>
        </w:rPr>
        <w:t>bisnis</w:t>
      </w:r>
      <w:proofErr w:type="spellEnd"/>
      <w:r w:rsidRPr="002C01AE">
        <w:rPr>
          <w:rFonts w:ascii="Times New Roman" w:hAnsi="Times New Roman"/>
        </w:rPr>
        <w:t xml:space="preserve"> modern </w:t>
      </w:r>
      <w:proofErr w:type="spellStart"/>
      <w:r w:rsidRPr="002C01AE">
        <w:rPr>
          <w:rFonts w:ascii="Times New Roman" w:hAnsi="Times New Roman"/>
        </w:rPr>
        <w:t>karena</w:t>
      </w:r>
      <w:proofErr w:type="spellEnd"/>
      <w:r w:rsidRPr="002C01AE">
        <w:rPr>
          <w:rFonts w:ascii="Times New Roman" w:hAnsi="Times New Roman"/>
        </w:rPr>
        <w:t xml:space="preserve"> </w:t>
      </w:r>
      <w:proofErr w:type="spellStart"/>
      <w:r w:rsidRPr="002C01AE">
        <w:rPr>
          <w:rFonts w:ascii="Times New Roman" w:hAnsi="Times New Roman"/>
        </w:rPr>
        <w:t>memungkinkan</w:t>
      </w:r>
      <w:proofErr w:type="spellEnd"/>
      <w:r w:rsidRPr="002C01AE">
        <w:rPr>
          <w:rFonts w:ascii="Times New Roman" w:hAnsi="Times New Roman"/>
        </w:rPr>
        <w:t xml:space="preserve"> </w:t>
      </w:r>
      <w:proofErr w:type="spellStart"/>
      <w:r w:rsidRPr="002C01AE">
        <w:rPr>
          <w:rFonts w:ascii="Times New Roman" w:hAnsi="Times New Roman"/>
        </w:rPr>
        <w:t>perusahaan</w:t>
      </w:r>
      <w:proofErr w:type="spellEnd"/>
      <w:r w:rsidRPr="002C01AE">
        <w:rPr>
          <w:rFonts w:ascii="Times New Roman" w:hAnsi="Times New Roman"/>
        </w:rPr>
        <w:t xml:space="preserve"> </w:t>
      </w:r>
      <w:proofErr w:type="spellStart"/>
      <w:r w:rsidRPr="002C01AE">
        <w:rPr>
          <w:rFonts w:ascii="Times New Roman" w:hAnsi="Times New Roman"/>
        </w:rPr>
        <w:t>untuk</w:t>
      </w:r>
      <w:proofErr w:type="spellEnd"/>
      <w:r w:rsidRPr="002C01AE">
        <w:rPr>
          <w:rFonts w:ascii="Times New Roman" w:hAnsi="Times New Roman"/>
        </w:rPr>
        <w:t xml:space="preserve"> </w:t>
      </w:r>
      <w:proofErr w:type="spellStart"/>
      <w:r w:rsidRPr="002C01AE">
        <w:rPr>
          <w:rFonts w:ascii="Times New Roman" w:hAnsi="Times New Roman"/>
        </w:rPr>
        <w:t>membuka</w:t>
      </w:r>
      <w:proofErr w:type="spellEnd"/>
      <w:r w:rsidRPr="002C01AE">
        <w:rPr>
          <w:rFonts w:ascii="Times New Roman" w:hAnsi="Times New Roman"/>
        </w:rPr>
        <w:t xml:space="preserve"> </w:t>
      </w:r>
      <w:proofErr w:type="spellStart"/>
      <w:r w:rsidRPr="002C01AE">
        <w:rPr>
          <w:rFonts w:ascii="Times New Roman" w:hAnsi="Times New Roman"/>
        </w:rPr>
        <w:t>akses</w:t>
      </w:r>
      <w:proofErr w:type="spellEnd"/>
      <w:r w:rsidRPr="002C01AE">
        <w:rPr>
          <w:rFonts w:ascii="Times New Roman" w:hAnsi="Times New Roman"/>
        </w:rPr>
        <w:t xml:space="preserve"> </w:t>
      </w:r>
      <w:proofErr w:type="spellStart"/>
      <w:r w:rsidRPr="002C01AE">
        <w:rPr>
          <w:rFonts w:ascii="Times New Roman" w:hAnsi="Times New Roman"/>
        </w:rPr>
        <w:t>ke</w:t>
      </w:r>
      <w:proofErr w:type="spellEnd"/>
      <w:r w:rsidRPr="002C01AE">
        <w:rPr>
          <w:rFonts w:ascii="Times New Roman" w:hAnsi="Times New Roman"/>
        </w:rPr>
        <w:t xml:space="preserve"> </w:t>
      </w:r>
      <w:proofErr w:type="spellStart"/>
      <w:r w:rsidRPr="002C01AE">
        <w:rPr>
          <w:rFonts w:ascii="Times New Roman" w:hAnsi="Times New Roman"/>
        </w:rPr>
        <w:t>sumber</w:t>
      </w:r>
      <w:proofErr w:type="spellEnd"/>
      <w:r w:rsidRPr="002C01AE">
        <w:rPr>
          <w:rFonts w:ascii="Times New Roman" w:hAnsi="Times New Roman"/>
        </w:rPr>
        <w:t xml:space="preserve"> </w:t>
      </w:r>
      <w:proofErr w:type="spellStart"/>
      <w:r w:rsidRPr="002C01AE">
        <w:rPr>
          <w:rFonts w:ascii="Times New Roman" w:hAnsi="Times New Roman"/>
        </w:rPr>
        <w:t>daya</w:t>
      </w:r>
      <w:proofErr w:type="spellEnd"/>
      <w:r w:rsidRPr="002C01AE">
        <w:rPr>
          <w:rFonts w:ascii="Times New Roman" w:hAnsi="Times New Roman"/>
        </w:rPr>
        <w:t xml:space="preserve"> </w:t>
      </w:r>
      <w:proofErr w:type="spellStart"/>
      <w:r w:rsidRPr="002C01AE">
        <w:rPr>
          <w:rFonts w:ascii="Times New Roman" w:hAnsi="Times New Roman"/>
        </w:rPr>
        <w:t>mereka</w:t>
      </w:r>
      <w:proofErr w:type="spellEnd"/>
      <w:r w:rsidRPr="002C01AE">
        <w:rPr>
          <w:rFonts w:ascii="Times New Roman" w:hAnsi="Times New Roman"/>
        </w:rPr>
        <w:t xml:space="preserve"> </w:t>
      </w:r>
      <w:proofErr w:type="spellStart"/>
      <w:r w:rsidRPr="002C01AE">
        <w:rPr>
          <w:rFonts w:ascii="Times New Roman" w:hAnsi="Times New Roman"/>
        </w:rPr>
        <w:t>sambil</w:t>
      </w:r>
      <w:proofErr w:type="spellEnd"/>
      <w:r w:rsidRPr="002C01AE">
        <w:rPr>
          <w:rFonts w:ascii="Times New Roman" w:hAnsi="Times New Roman"/>
        </w:rPr>
        <w:t xml:space="preserve"> </w:t>
      </w:r>
      <w:proofErr w:type="spellStart"/>
      <w:r w:rsidRPr="002C01AE">
        <w:rPr>
          <w:rFonts w:ascii="Times New Roman" w:hAnsi="Times New Roman"/>
        </w:rPr>
        <w:t>menjaga</w:t>
      </w:r>
      <w:proofErr w:type="spellEnd"/>
      <w:r w:rsidRPr="002C01AE">
        <w:rPr>
          <w:rFonts w:ascii="Times New Roman" w:hAnsi="Times New Roman"/>
        </w:rPr>
        <w:t xml:space="preserve"> </w:t>
      </w:r>
      <w:proofErr w:type="spellStart"/>
      <w:r w:rsidRPr="002C01AE">
        <w:rPr>
          <w:rFonts w:ascii="Times New Roman" w:hAnsi="Times New Roman"/>
        </w:rPr>
        <w:t>keamanan</w:t>
      </w:r>
      <w:proofErr w:type="spellEnd"/>
      <w:r w:rsidRPr="002C01AE">
        <w:rPr>
          <w:rFonts w:ascii="Times New Roman" w:hAnsi="Times New Roman"/>
        </w:rPr>
        <w:t xml:space="preserve"> dan </w:t>
      </w:r>
      <w:proofErr w:type="spellStart"/>
      <w:r w:rsidRPr="002C01AE">
        <w:rPr>
          <w:rFonts w:ascii="Times New Roman" w:hAnsi="Times New Roman"/>
        </w:rPr>
        <w:t>kontrol</w:t>
      </w:r>
      <w:proofErr w:type="spellEnd"/>
      <w:r w:rsidRPr="002C01AE">
        <w:rPr>
          <w:rFonts w:ascii="Times New Roman" w:hAnsi="Times New Roman"/>
        </w:rPr>
        <w:t>. </w:t>
      </w:r>
      <w:proofErr w:type="spellStart"/>
      <w:r w:rsidRPr="002C01AE">
        <w:rPr>
          <w:rFonts w:ascii="Times New Roman" w:hAnsi="Times New Roman"/>
        </w:rPr>
        <w:t>Berikut</w:t>
      </w:r>
      <w:proofErr w:type="spellEnd"/>
      <w:r w:rsidRPr="002C01AE">
        <w:rPr>
          <w:rFonts w:ascii="Times New Roman" w:hAnsi="Times New Roman"/>
        </w:rPr>
        <w:t xml:space="preserve"> </w:t>
      </w:r>
      <w:proofErr w:type="spellStart"/>
      <w:r w:rsidRPr="002C01AE">
        <w:rPr>
          <w:rFonts w:ascii="Times New Roman" w:hAnsi="Times New Roman"/>
        </w:rPr>
        <w:t>adalah</w:t>
      </w:r>
      <w:proofErr w:type="spellEnd"/>
      <w:r w:rsidRPr="002C01AE">
        <w:rPr>
          <w:rFonts w:ascii="Times New Roman" w:hAnsi="Times New Roman"/>
        </w:rPr>
        <w:t xml:space="preserve"> </w:t>
      </w:r>
      <w:proofErr w:type="spellStart"/>
      <w:r w:rsidRPr="002C01AE">
        <w:rPr>
          <w:rFonts w:ascii="Times New Roman" w:hAnsi="Times New Roman"/>
        </w:rPr>
        <w:t>beberapa</w:t>
      </w:r>
      <w:proofErr w:type="spellEnd"/>
      <w:r w:rsidRPr="002C01AE">
        <w:rPr>
          <w:rFonts w:ascii="Times New Roman" w:hAnsi="Times New Roman"/>
        </w:rPr>
        <w:t xml:space="preserve"> </w:t>
      </w:r>
      <w:proofErr w:type="spellStart"/>
      <w:r w:rsidRPr="002C01AE">
        <w:rPr>
          <w:rFonts w:ascii="Times New Roman" w:hAnsi="Times New Roman"/>
        </w:rPr>
        <w:t>contoh</w:t>
      </w:r>
      <w:proofErr w:type="spellEnd"/>
      <w:r w:rsidRPr="002C01AE">
        <w:rPr>
          <w:rFonts w:ascii="Times New Roman" w:hAnsi="Times New Roman"/>
        </w:rPr>
        <w:t xml:space="preserve"> </w:t>
      </w:r>
      <w:proofErr w:type="spellStart"/>
      <w:r w:rsidRPr="002C01AE">
        <w:rPr>
          <w:rFonts w:ascii="Times New Roman" w:hAnsi="Times New Roman"/>
        </w:rPr>
        <w:t>populer</w:t>
      </w:r>
      <w:proofErr w:type="spellEnd"/>
      <w:r w:rsidRPr="002C01AE">
        <w:rPr>
          <w:rFonts w:ascii="Times New Roman" w:hAnsi="Times New Roman"/>
        </w:rPr>
        <w:t xml:space="preserve"> API yang </w:t>
      </w:r>
      <w:proofErr w:type="spellStart"/>
      <w:r w:rsidRPr="002C01AE">
        <w:rPr>
          <w:rFonts w:ascii="Times New Roman" w:hAnsi="Times New Roman"/>
        </w:rPr>
        <w:t>bisa</w:t>
      </w:r>
      <w:proofErr w:type="spellEnd"/>
      <w:r w:rsidRPr="002C01AE">
        <w:rPr>
          <w:rFonts w:ascii="Times New Roman" w:hAnsi="Times New Roman"/>
        </w:rPr>
        <w:t xml:space="preserve"> </w:t>
      </w:r>
      <w:proofErr w:type="spellStart"/>
      <w:r w:rsidRPr="002C01AE">
        <w:rPr>
          <w:rFonts w:ascii="Times New Roman" w:hAnsi="Times New Roman"/>
        </w:rPr>
        <w:t>dengan</w:t>
      </w:r>
      <w:proofErr w:type="spellEnd"/>
      <w:r w:rsidRPr="002C01AE">
        <w:rPr>
          <w:rFonts w:ascii="Times New Roman" w:hAnsi="Times New Roman"/>
        </w:rPr>
        <w:t xml:space="preserve"> </w:t>
      </w:r>
      <w:proofErr w:type="spellStart"/>
      <w:r w:rsidRPr="002C01AE">
        <w:rPr>
          <w:rFonts w:ascii="Times New Roman" w:hAnsi="Times New Roman"/>
        </w:rPr>
        <w:t>mudah</w:t>
      </w:r>
      <w:proofErr w:type="spellEnd"/>
      <w:r w:rsidRPr="002C01AE">
        <w:rPr>
          <w:rFonts w:ascii="Times New Roman" w:hAnsi="Times New Roman"/>
        </w:rPr>
        <w:t xml:space="preserve"> </w:t>
      </w:r>
      <w:proofErr w:type="spellStart"/>
      <w:r w:rsidRPr="002C01AE">
        <w:rPr>
          <w:rFonts w:ascii="Times New Roman" w:hAnsi="Times New Roman"/>
        </w:rPr>
        <w:t>kamu</w:t>
      </w:r>
      <w:proofErr w:type="spellEnd"/>
      <w:r w:rsidRPr="002C01AE">
        <w:rPr>
          <w:rFonts w:ascii="Times New Roman" w:hAnsi="Times New Roman"/>
        </w:rPr>
        <w:t xml:space="preserve"> </w:t>
      </w:r>
      <w:proofErr w:type="spellStart"/>
      <w:r w:rsidRPr="002C01AE">
        <w:rPr>
          <w:rFonts w:ascii="Times New Roman" w:hAnsi="Times New Roman"/>
        </w:rPr>
        <w:t>temui</w:t>
      </w:r>
      <w:proofErr w:type="spellEnd"/>
      <w:r w:rsidRPr="002C01AE">
        <w:rPr>
          <w:rFonts w:ascii="Times New Roman" w:hAnsi="Times New Roman"/>
        </w:rPr>
        <w:t>.</w:t>
      </w:r>
    </w:p>
    <w:p w14:paraId="3A1D56E0"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1. Login universal</w:t>
      </w:r>
    </w:p>
    <w:p w14:paraId="129AA073" w14:textId="77777777" w:rsidR="00083374" w:rsidRPr="002C01AE" w:rsidRDefault="00083374" w:rsidP="002C01AE">
      <w:pPr>
        <w:spacing w:line="360" w:lineRule="auto"/>
        <w:ind w:left="1440"/>
        <w:rPr>
          <w:rFonts w:ascii="Times New Roman" w:hAnsi="Times New Roman"/>
        </w:rPr>
      </w:pPr>
      <w:proofErr w:type="spellStart"/>
      <w:r w:rsidRPr="002C01AE">
        <w:rPr>
          <w:rFonts w:ascii="Times New Roman" w:hAnsi="Times New Roman"/>
        </w:rPr>
        <w:t>Contoh</w:t>
      </w:r>
      <w:proofErr w:type="spellEnd"/>
      <w:r w:rsidRPr="002C01AE">
        <w:rPr>
          <w:rFonts w:ascii="Times New Roman" w:hAnsi="Times New Roman"/>
        </w:rPr>
        <w:t xml:space="preserve"> API yang paling </w:t>
      </w:r>
      <w:proofErr w:type="spellStart"/>
      <w:r w:rsidRPr="002C01AE">
        <w:rPr>
          <w:rFonts w:ascii="Times New Roman" w:hAnsi="Times New Roman"/>
        </w:rPr>
        <w:t>populer</w:t>
      </w:r>
      <w:proofErr w:type="spellEnd"/>
      <w:r w:rsidRPr="002C01AE">
        <w:rPr>
          <w:rFonts w:ascii="Times New Roman" w:hAnsi="Times New Roman"/>
        </w:rPr>
        <w:t xml:space="preserve"> dan </w:t>
      </w:r>
      <w:proofErr w:type="spellStart"/>
      <w:r w:rsidRPr="002C01AE">
        <w:rPr>
          <w:rFonts w:ascii="Times New Roman" w:hAnsi="Times New Roman"/>
        </w:rPr>
        <w:t>bisa</w:t>
      </w:r>
      <w:proofErr w:type="spellEnd"/>
      <w:r w:rsidRPr="002C01AE">
        <w:rPr>
          <w:rFonts w:ascii="Times New Roman" w:hAnsi="Times New Roman"/>
        </w:rPr>
        <w:t xml:space="preserve"> </w:t>
      </w:r>
      <w:proofErr w:type="spellStart"/>
      <w:r w:rsidRPr="002C01AE">
        <w:rPr>
          <w:rFonts w:ascii="Times New Roman" w:hAnsi="Times New Roman"/>
        </w:rPr>
        <w:t>kamu</w:t>
      </w:r>
      <w:proofErr w:type="spellEnd"/>
      <w:r w:rsidRPr="002C01AE">
        <w:rPr>
          <w:rFonts w:ascii="Times New Roman" w:hAnsi="Times New Roman"/>
        </w:rPr>
        <w:t xml:space="preserve"> </w:t>
      </w:r>
      <w:proofErr w:type="spellStart"/>
      <w:r w:rsidRPr="002C01AE">
        <w:rPr>
          <w:rFonts w:ascii="Times New Roman" w:hAnsi="Times New Roman"/>
        </w:rPr>
        <w:t>temui</w:t>
      </w:r>
      <w:proofErr w:type="spellEnd"/>
      <w:r w:rsidRPr="002C01AE">
        <w:rPr>
          <w:rFonts w:ascii="Times New Roman" w:hAnsi="Times New Roman"/>
        </w:rPr>
        <w:t xml:space="preserve"> </w:t>
      </w:r>
      <w:proofErr w:type="spellStart"/>
      <w:r w:rsidRPr="002C01AE">
        <w:rPr>
          <w:rFonts w:ascii="Times New Roman" w:hAnsi="Times New Roman"/>
        </w:rPr>
        <w:t>setiap</w:t>
      </w:r>
      <w:proofErr w:type="spellEnd"/>
      <w:r w:rsidRPr="002C01AE">
        <w:rPr>
          <w:rFonts w:ascii="Times New Roman" w:hAnsi="Times New Roman"/>
        </w:rPr>
        <w:t xml:space="preserve"> </w:t>
      </w:r>
      <w:proofErr w:type="spellStart"/>
      <w:r w:rsidRPr="002C01AE">
        <w:rPr>
          <w:rFonts w:ascii="Times New Roman" w:hAnsi="Times New Roman"/>
        </w:rPr>
        <w:t>saat</w:t>
      </w:r>
      <w:proofErr w:type="spellEnd"/>
      <w:r w:rsidRPr="002C01AE">
        <w:rPr>
          <w:rFonts w:ascii="Times New Roman" w:hAnsi="Times New Roman"/>
        </w:rPr>
        <w:t xml:space="preserve"> </w:t>
      </w:r>
      <w:proofErr w:type="spellStart"/>
      <w:r w:rsidRPr="002C01AE">
        <w:rPr>
          <w:rFonts w:ascii="Times New Roman" w:hAnsi="Times New Roman"/>
        </w:rPr>
        <w:t>adalah</w:t>
      </w:r>
      <w:proofErr w:type="spellEnd"/>
      <w:r w:rsidRPr="002C01AE">
        <w:rPr>
          <w:rFonts w:ascii="Times New Roman" w:hAnsi="Times New Roman"/>
        </w:rPr>
        <w:t xml:space="preserve"> </w:t>
      </w:r>
      <w:proofErr w:type="spellStart"/>
      <w:r w:rsidRPr="002C01AE">
        <w:rPr>
          <w:rFonts w:ascii="Times New Roman" w:hAnsi="Times New Roman"/>
        </w:rPr>
        <w:t>kemudahan</w:t>
      </w:r>
      <w:proofErr w:type="spellEnd"/>
      <w:r w:rsidRPr="002C01AE">
        <w:rPr>
          <w:rFonts w:ascii="Times New Roman" w:hAnsi="Times New Roman"/>
        </w:rPr>
        <w:t xml:space="preserve"> </w:t>
      </w:r>
      <w:proofErr w:type="spellStart"/>
      <w:r w:rsidRPr="002C01AE">
        <w:rPr>
          <w:rFonts w:ascii="Times New Roman" w:hAnsi="Times New Roman"/>
        </w:rPr>
        <w:t>untuk</w:t>
      </w:r>
      <w:proofErr w:type="spellEnd"/>
      <w:r w:rsidRPr="002C01AE">
        <w:rPr>
          <w:rFonts w:ascii="Times New Roman" w:hAnsi="Times New Roman"/>
        </w:rPr>
        <w:t xml:space="preserve"> </w:t>
      </w:r>
      <w:proofErr w:type="spellStart"/>
      <w:r w:rsidRPr="002C01AE">
        <w:rPr>
          <w:rFonts w:ascii="Times New Roman" w:hAnsi="Times New Roman"/>
        </w:rPr>
        <w:t>masuk</w:t>
      </w:r>
      <w:proofErr w:type="spellEnd"/>
      <w:r w:rsidRPr="002C01AE">
        <w:rPr>
          <w:rFonts w:ascii="Times New Roman" w:hAnsi="Times New Roman"/>
        </w:rPr>
        <w:t xml:space="preserve"> </w:t>
      </w:r>
      <w:proofErr w:type="spellStart"/>
      <w:r w:rsidRPr="002C01AE">
        <w:rPr>
          <w:rFonts w:ascii="Times New Roman" w:hAnsi="Times New Roman"/>
        </w:rPr>
        <w:t>ke</w:t>
      </w:r>
      <w:proofErr w:type="spellEnd"/>
      <w:r w:rsidRPr="002C01AE">
        <w:rPr>
          <w:rFonts w:ascii="Times New Roman" w:hAnsi="Times New Roman"/>
        </w:rPr>
        <w:t xml:space="preserve"> situs </w:t>
      </w:r>
      <w:proofErr w:type="spellStart"/>
      <w:r w:rsidRPr="002C01AE">
        <w:rPr>
          <w:rFonts w:ascii="Times New Roman" w:hAnsi="Times New Roman"/>
        </w:rPr>
        <w:t>menggunakan</w:t>
      </w:r>
      <w:proofErr w:type="spellEnd"/>
      <w:r w:rsidRPr="002C01AE">
        <w:rPr>
          <w:rFonts w:ascii="Times New Roman" w:hAnsi="Times New Roman"/>
        </w:rPr>
        <w:t xml:space="preserve"> detail </w:t>
      </w:r>
      <w:proofErr w:type="spellStart"/>
      <w:r w:rsidRPr="002C01AE">
        <w:rPr>
          <w:rFonts w:ascii="Times New Roman" w:hAnsi="Times New Roman"/>
        </w:rPr>
        <w:t>profil</w:t>
      </w:r>
      <w:proofErr w:type="spellEnd"/>
      <w:r w:rsidRPr="002C01AE">
        <w:rPr>
          <w:rFonts w:ascii="Times New Roman" w:hAnsi="Times New Roman"/>
        </w:rPr>
        <w:t xml:space="preserve"> Facebook, Twitter, </w:t>
      </w:r>
      <w:proofErr w:type="spellStart"/>
      <w:r w:rsidRPr="002C01AE">
        <w:rPr>
          <w:rFonts w:ascii="Times New Roman" w:hAnsi="Times New Roman"/>
        </w:rPr>
        <w:t>atau</w:t>
      </w:r>
      <w:proofErr w:type="spellEnd"/>
      <w:r w:rsidRPr="002C01AE">
        <w:rPr>
          <w:rFonts w:ascii="Times New Roman" w:hAnsi="Times New Roman"/>
        </w:rPr>
        <w:t xml:space="preserve"> Google.</w:t>
      </w:r>
    </w:p>
    <w:p w14:paraId="510A23C8" w14:textId="77777777" w:rsidR="00083374" w:rsidRPr="002C01AE" w:rsidRDefault="00083374" w:rsidP="002C01AE">
      <w:pPr>
        <w:spacing w:line="360" w:lineRule="auto"/>
        <w:ind w:left="1440"/>
        <w:rPr>
          <w:rFonts w:ascii="Times New Roman" w:hAnsi="Times New Roman"/>
        </w:rPr>
      </w:pPr>
      <w:proofErr w:type="spellStart"/>
      <w:r w:rsidRPr="002C01AE">
        <w:rPr>
          <w:rFonts w:ascii="Times New Roman" w:hAnsi="Times New Roman"/>
        </w:rPr>
        <w:t>Fitur</w:t>
      </w:r>
      <w:proofErr w:type="spellEnd"/>
      <w:r w:rsidRPr="002C01AE">
        <w:rPr>
          <w:rFonts w:ascii="Times New Roman" w:hAnsi="Times New Roman"/>
        </w:rPr>
        <w:t xml:space="preserve"> </w:t>
      </w:r>
      <w:proofErr w:type="spellStart"/>
      <w:r w:rsidRPr="002C01AE">
        <w:rPr>
          <w:rFonts w:ascii="Times New Roman" w:hAnsi="Times New Roman"/>
        </w:rPr>
        <w:t>ini</w:t>
      </w:r>
      <w:proofErr w:type="spellEnd"/>
      <w:r w:rsidRPr="002C01AE">
        <w:rPr>
          <w:rFonts w:ascii="Times New Roman" w:hAnsi="Times New Roman"/>
        </w:rPr>
        <w:t xml:space="preserve"> </w:t>
      </w:r>
      <w:proofErr w:type="spellStart"/>
      <w:r w:rsidRPr="002C01AE">
        <w:rPr>
          <w:rFonts w:ascii="Times New Roman" w:hAnsi="Times New Roman"/>
        </w:rPr>
        <w:t>sangat</w:t>
      </w:r>
      <w:proofErr w:type="spellEnd"/>
      <w:r w:rsidRPr="002C01AE">
        <w:rPr>
          <w:rFonts w:ascii="Times New Roman" w:hAnsi="Times New Roman"/>
        </w:rPr>
        <w:t xml:space="preserve"> </w:t>
      </w:r>
      <w:proofErr w:type="spellStart"/>
      <w:r w:rsidRPr="002C01AE">
        <w:rPr>
          <w:rFonts w:ascii="Times New Roman" w:hAnsi="Times New Roman"/>
        </w:rPr>
        <w:t>praktis</w:t>
      </w:r>
      <w:proofErr w:type="spellEnd"/>
      <w:r w:rsidRPr="002C01AE">
        <w:rPr>
          <w:rFonts w:ascii="Times New Roman" w:hAnsi="Times New Roman"/>
        </w:rPr>
        <w:t xml:space="preserve"> </w:t>
      </w:r>
      <w:proofErr w:type="spellStart"/>
      <w:r w:rsidRPr="002C01AE">
        <w:rPr>
          <w:rFonts w:ascii="Times New Roman" w:hAnsi="Times New Roman"/>
        </w:rPr>
        <w:t>karena</w:t>
      </w:r>
      <w:proofErr w:type="spellEnd"/>
      <w:r w:rsidRPr="002C01AE">
        <w:rPr>
          <w:rFonts w:ascii="Times New Roman" w:hAnsi="Times New Roman"/>
        </w:rPr>
        <w:t xml:space="preserve"> </w:t>
      </w:r>
      <w:proofErr w:type="spellStart"/>
      <w:r w:rsidRPr="002C01AE">
        <w:rPr>
          <w:rFonts w:ascii="Times New Roman" w:hAnsi="Times New Roman"/>
        </w:rPr>
        <w:t>membuat</w:t>
      </w:r>
      <w:proofErr w:type="spellEnd"/>
      <w:r w:rsidRPr="002C01AE">
        <w:rPr>
          <w:rFonts w:ascii="Times New Roman" w:hAnsi="Times New Roman"/>
        </w:rPr>
        <w:t xml:space="preserve"> situs mana pun </w:t>
      </w:r>
      <w:proofErr w:type="spellStart"/>
      <w:r w:rsidRPr="002C01AE">
        <w:rPr>
          <w:rFonts w:ascii="Times New Roman" w:hAnsi="Times New Roman"/>
        </w:rPr>
        <w:t>memanfaatkan</w:t>
      </w:r>
      <w:proofErr w:type="spellEnd"/>
      <w:r w:rsidRPr="002C01AE">
        <w:rPr>
          <w:rFonts w:ascii="Times New Roman" w:hAnsi="Times New Roman"/>
        </w:rPr>
        <w:t xml:space="preserve"> API </w:t>
      </w:r>
      <w:proofErr w:type="spellStart"/>
      <w:r w:rsidRPr="002C01AE">
        <w:rPr>
          <w:rFonts w:ascii="Times New Roman" w:hAnsi="Times New Roman"/>
        </w:rPr>
        <w:t>untuk</w:t>
      </w:r>
      <w:proofErr w:type="spellEnd"/>
      <w:r w:rsidRPr="002C01AE">
        <w:rPr>
          <w:rFonts w:ascii="Times New Roman" w:hAnsi="Times New Roman"/>
        </w:rPr>
        <w:t xml:space="preserve"> </w:t>
      </w:r>
      <w:proofErr w:type="spellStart"/>
      <w:r w:rsidRPr="002C01AE">
        <w:rPr>
          <w:rFonts w:ascii="Times New Roman" w:hAnsi="Times New Roman"/>
        </w:rPr>
        <w:t>mengautentikasi</w:t>
      </w:r>
      <w:proofErr w:type="spellEnd"/>
      <w:r w:rsidRPr="002C01AE">
        <w:rPr>
          <w:rFonts w:ascii="Times New Roman" w:hAnsi="Times New Roman"/>
        </w:rPr>
        <w:t xml:space="preserve"> </w:t>
      </w:r>
      <w:proofErr w:type="spellStart"/>
      <w:r w:rsidRPr="002C01AE">
        <w:rPr>
          <w:rFonts w:ascii="Times New Roman" w:hAnsi="Times New Roman"/>
        </w:rPr>
        <w:t>pengguna</w:t>
      </w:r>
      <w:proofErr w:type="spellEnd"/>
      <w:r w:rsidRPr="002C01AE">
        <w:rPr>
          <w:rFonts w:ascii="Times New Roman" w:hAnsi="Times New Roman"/>
        </w:rPr>
        <w:t xml:space="preserve"> </w:t>
      </w:r>
      <w:proofErr w:type="spellStart"/>
      <w:r w:rsidRPr="002C01AE">
        <w:rPr>
          <w:rFonts w:ascii="Times New Roman" w:hAnsi="Times New Roman"/>
        </w:rPr>
        <w:t>dengan</w:t>
      </w:r>
      <w:proofErr w:type="spellEnd"/>
      <w:r w:rsidRPr="002C01AE">
        <w:rPr>
          <w:rFonts w:ascii="Times New Roman" w:hAnsi="Times New Roman"/>
        </w:rPr>
        <w:t xml:space="preserve"> </w:t>
      </w:r>
      <w:proofErr w:type="spellStart"/>
      <w:r w:rsidRPr="002C01AE">
        <w:rPr>
          <w:rFonts w:ascii="Times New Roman" w:hAnsi="Times New Roman"/>
        </w:rPr>
        <w:t>cepat</w:t>
      </w:r>
      <w:proofErr w:type="spellEnd"/>
      <w:r w:rsidRPr="002C01AE">
        <w:rPr>
          <w:rFonts w:ascii="Times New Roman" w:hAnsi="Times New Roman"/>
        </w:rPr>
        <w:t xml:space="preserve">. </w:t>
      </w:r>
      <w:proofErr w:type="spellStart"/>
      <w:r w:rsidRPr="002C01AE">
        <w:rPr>
          <w:rFonts w:ascii="Times New Roman" w:hAnsi="Times New Roman"/>
        </w:rPr>
        <w:t>Fitur</w:t>
      </w:r>
      <w:proofErr w:type="spellEnd"/>
      <w:r w:rsidRPr="002C01AE">
        <w:rPr>
          <w:rFonts w:ascii="Times New Roman" w:hAnsi="Times New Roman"/>
        </w:rPr>
        <w:t xml:space="preserve"> </w:t>
      </w:r>
      <w:proofErr w:type="spellStart"/>
      <w:r w:rsidRPr="002C01AE">
        <w:rPr>
          <w:rFonts w:ascii="Times New Roman" w:hAnsi="Times New Roman"/>
        </w:rPr>
        <w:t>ini</w:t>
      </w:r>
      <w:proofErr w:type="spellEnd"/>
      <w:r w:rsidRPr="002C01AE">
        <w:rPr>
          <w:rFonts w:ascii="Times New Roman" w:hAnsi="Times New Roman"/>
        </w:rPr>
        <w:t xml:space="preserve"> juga </w:t>
      </w:r>
      <w:proofErr w:type="spellStart"/>
      <w:r w:rsidRPr="002C01AE">
        <w:rPr>
          <w:rFonts w:ascii="Times New Roman" w:hAnsi="Times New Roman"/>
        </w:rPr>
        <w:t>menghemat</w:t>
      </w:r>
      <w:proofErr w:type="spellEnd"/>
      <w:r w:rsidRPr="002C01AE">
        <w:rPr>
          <w:rFonts w:ascii="Times New Roman" w:hAnsi="Times New Roman"/>
        </w:rPr>
        <w:t xml:space="preserve"> </w:t>
      </w:r>
      <w:proofErr w:type="spellStart"/>
      <w:r w:rsidRPr="002C01AE">
        <w:rPr>
          <w:rFonts w:ascii="Times New Roman" w:hAnsi="Times New Roman"/>
        </w:rPr>
        <w:t>waktu</w:t>
      </w:r>
      <w:proofErr w:type="spellEnd"/>
      <w:r w:rsidRPr="002C01AE">
        <w:rPr>
          <w:rFonts w:ascii="Times New Roman" w:hAnsi="Times New Roman"/>
        </w:rPr>
        <w:t xml:space="preserve"> </w:t>
      </w:r>
      <w:proofErr w:type="spellStart"/>
      <w:r w:rsidRPr="002C01AE">
        <w:rPr>
          <w:rFonts w:ascii="Times New Roman" w:hAnsi="Times New Roman"/>
        </w:rPr>
        <w:t>karena</w:t>
      </w:r>
      <w:proofErr w:type="spellEnd"/>
      <w:r w:rsidRPr="002C01AE">
        <w:rPr>
          <w:rFonts w:ascii="Times New Roman" w:hAnsi="Times New Roman"/>
        </w:rPr>
        <w:t xml:space="preserve"> </w:t>
      </w:r>
      <w:proofErr w:type="spellStart"/>
      <w:r w:rsidRPr="002C01AE">
        <w:rPr>
          <w:rFonts w:ascii="Times New Roman" w:hAnsi="Times New Roman"/>
        </w:rPr>
        <w:t>kita</w:t>
      </w:r>
      <w:proofErr w:type="spellEnd"/>
      <w:r w:rsidRPr="002C01AE">
        <w:rPr>
          <w:rFonts w:ascii="Times New Roman" w:hAnsi="Times New Roman"/>
        </w:rPr>
        <w:t xml:space="preserve"> </w:t>
      </w:r>
      <w:proofErr w:type="spellStart"/>
      <w:r w:rsidRPr="002C01AE">
        <w:rPr>
          <w:rFonts w:ascii="Times New Roman" w:hAnsi="Times New Roman"/>
        </w:rPr>
        <w:lastRenderedPageBreak/>
        <w:t>tidak</w:t>
      </w:r>
      <w:proofErr w:type="spellEnd"/>
      <w:r w:rsidRPr="002C01AE">
        <w:rPr>
          <w:rFonts w:ascii="Times New Roman" w:hAnsi="Times New Roman"/>
        </w:rPr>
        <w:t xml:space="preserve"> </w:t>
      </w:r>
      <w:proofErr w:type="spellStart"/>
      <w:r w:rsidRPr="002C01AE">
        <w:rPr>
          <w:rFonts w:ascii="Times New Roman" w:hAnsi="Times New Roman"/>
        </w:rPr>
        <w:t>perlu</w:t>
      </w:r>
      <w:proofErr w:type="spellEnd"/>
      <w:r w:rsidRPr="002C01AE">
        <w:rPr>
          <w:rFonts w:ascii="Times New Roman" w:hAnsi="Times New Roman"/>
        </w:rPr>
        <w:t xml:space="preserve"> repot </w:t>
      </w:r>
      <w:proofErr w:type="spellStart"/>
      <w:r w:rsidRPr="002C01AE">
        <w:rPr>
          <w:rFonts w:ascii="Times New Roman" w:hAnsi="Times New Roman"/>
        </w:rPr>
        <w:t>mengisi</w:t>
      </w:r>
      <w:proofErr w:type="spellEnd"/>
      <w:r w:rsidRPr="002C01AE">
        <w:rPr>
          <w:rFonts w:ascii="Times New Roman" w:hAnsi="Times New Roman"/>
        </w:rPr>
        <w:t xml:space="preserve"> </w:t>
      </w:r>
      <w:proofErr w:type="spellStart"/>
      <w:r w:rsidRPr="002C01AE">
        <w:rPr>
          <w:rFonts w:ascii="Times New Roman" w:hAnsi="Times New Roman"/>
        </w:rPr>
        <w:t>profil</w:t>
      </w:r>
      <w:proofErr w:type="spellEnd"/>
      <w:r w:rsidRPr="002C01AE">
        <w:rPr>
          <w:rFonts w:ascii="Times New Roman" w:hAnsi="Times New Roman"/>
        </w:rPr>
        <w:t xml:space="preserve"> </w:t>
      </w:r>
      <w:proofErr w:type="spellStart"/>
      <w:r w:rsidRPr="002C01AE">
        <w:rPr>
          <w:rFonts w:ascii="Times New Roman" w:hAnsi="Times New Roman"/>
        </w:rPr>
        <w:t>baru</w:t>
      </w:r>
      <w:proofErr w:type="spellEnd"/>
      <w:r w:rsidRPr="002C01AE">
        <w:rPr>
          <w:rFonts w:ascii="Times New Roman" w:hAnsi="Times New Roman"/>
        </w:rPr>
        <w:t xml:space="preserve"> </w:t>
      </w:r>
      <w:proofErr w:type="spellStart"/>
      <w:r w:rsidRPr="002C01AE">
        <w:rPr>
          <w:rFonts w:ascii="Times New Roman" w:hAnsi="Times New Roman"/>
        </w:rPr>
        <w:t>untuk</w:t>
      </w:r>
      <w:proofErr w:type="spellEnd"/>
      <w:r w:rsidRPr="002C01AE">
        <w:rPr>
          <w:rFonts w:ascii="Times New Roman" w:hAnsi="Times New Roman"/>
        </w:rPr>
        <w:t xml:space="preserve"> </w:t>
      </w:r>
      <w:proofErr w:type="spellStart"/>
      <w:r w:rsidRPr="002C01AE">
        <w:rPr>
          <w:rFonts w:ascii="Times New Roman" w:hAnsi="Times New Roman"/>
        </w:rPr>
        <w:t>setiap</w:t>
      </w:r>
      <w:proofErr w:type="spellEnd"/>
      <w:r w:rsidRPr="002C01AE">
        <w:rPr>
          <w:rFonts w:ascii="Times New Roman" w:hAnsi="Times New Roman"/>
        </w:rPr>
        <w:t xml:space="preserve"> </w:t>
      </w:r>
      <w:proofErr w:type="spellStart"/>
      <w:r w:rsidRPr="002C01AE">
        <w:rPr>
          <w:rFonts w:ascii="Times New Roman" w:hAnsi="Times New Roman"/>
        </w:rPr>
        <w:t>layanan</w:t>
      </w:r>
      <w:proofErr w:type="spellEnd"/>
      <w:r w:rsidRPr="002C01AE">
        <w:rPr>
          <w:rFonts w:ascii="Times New Roman" w:hAnsi="Times New Roman"/>
        </w:rPr>
        <w:t xml:space="preserve"> situs </w:t>
      </w:r>
      <w:proofErr w:type="spellStart"/>
      <w:r w:rsidRPr="002C01AE">
        <w:rPr>
          <w:rFonts w:ascii="Times New Roman" w:hAnsi="Times New Roman"/>
        </w:rPr>
        <w:t>atau</w:t>
      </w:r>
      <w:proofErr w:type="spellEnd"/>
      <w:r w:rsidRPr="002C01AE">
        <w:rPr>
          <w:rFonts w:ascii="Times New Roman" w:hAnsi="Times New Roman"/>
        </w:rPr>
        <w:t xml:space="preserve"> </w:t>
      </w:r>
      <w:proofErr w:type="spellStart"/>
      <w:r w:rsidRPr="002C01AE">
        <w:rPr>
          <w:rFonts w:ascii="Times New Roman" w:hAnsi="Times New Roman"/>
        </w:rPr>
        <w:t>keanggotaan</w:t>
      </w:r>
      <w:proofErr w:type="spellEnd"/>
      <w:r w:rsidRPr="002C01AE">
        <w:rPr>
          <w:rFonts w:ascii="Times New Roman" w:hAnsi="Times New Roman"/>
        </w:rPr>
        <w:t xml:space="preserve"> </w:t>
      </w:r>
      <w:proofErr w:type="spellStart"/>
      <w:r w:rsidRPr="002C01AE">
        <w:rPr>
          <w:rFonts w:ascii="Times New Roman" w:hAnsi="Times New Roman"/>
        </w:rPr>
        <w:t>baru</w:t>
      </w:r>
      <w:proofErr w:type="spellEnd"/>
      <w:r w:rsidRPr="002C01AE">
        <w:rPr>
          <w:rFonts w:ascii="Times New Roman" w:hAnsi="Times New Roman"/>
        </w:rPr>
        <w:t>.</w:t>
      </w:r>
    </w:p>
    <w:p w14:paraId="0D0B9EDA"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 xml:space="preserve">2. Proses </w:t>
      </w:r>
      <w:proofErr w:type="spellStart"/>
      <w:r w:rsidRPr="002C01AE">
        <w:rPr>
          <w:rFonts w:ascii="Times New Roman" w:hAnsi="Times New Roman"/>
        </w:rPr>
        <w:t>pembayaran</w:t>
      </w:r>
      <w:proofErr w:type="spellEnd"/>
      <w:r w:rsidRPr="002C01AE">
        <w:rPr>
          <w:rFonts w:ascii="Times New Roman" w:hAnsi="Times New Roman"/>
        </w:rPr>
        <w:t> third-party</w:t>
      </w:r>
    </w:p>
    <w:p w14:paraId="11D9D9F4" w14:textId="77777777" w:rsidR="00083374" w:rsidRPr="002C01AE" w:rsidRDefault="00083374" w:rsidP="002C01AE">
      <w:pPr>
        <w:spacing w:line="360" w:lineRule="auto"/>
        <w:ind w:left="1440"/>
        <w:rPr>
          <w:rFonts w:ascii="Times New Roman" w:hAnsi="Times New Roman"/>
        </w:rPr>
      </w:pPr>
      <w:proofErr w:type="spellStart"/>
      <w:r w:rsidRPr="002C01AE">
        <w:rPr>
          <w:rFonts w:ascii="Times New Roman" w:hAnsi="Times New Roman"/>
        </w:rPr>
        <w:t>Contoh</w:t>
      </w:r>
      <w:proofErr w:type="spellEnd"/>
      <w:r w:rsidRPr="002C01AE">
        <w:rPr>
          <w:rFonts w:ascii="Times New Roman" w:hAnsi="Times New Roman"/>
        </w:rPr>
        <w:t xml:space="preserve"> </w:t>
      </w:r>
      <w:proofErr w:type="spellStart"/>
      <w:r w:rsidRPr="002C01AE">
        <w:rPr>
          <w:rFonts w:ascii="Times New Roman" w:hAnsi="Times New Roman"/>
        </w:rPr>
        <w:t>penggunaan</w:t>
      </w:r>
      <w:proofErr w:type="spellEnd"/>
      <w:r w:rsidRPr="002C01AE">
        <w:rPr>
          <w:rFonts w:ascii="Times New Roman" w:hAnsi="Times New Roman"/>
        </w:rPr>
        <w:t xml:space="preserve"> API </w:t>
      </w:r>
      <w:proofErr w:type="spellStart"/>
      <w:r w:rsidRPr="002C01AE">
        <w:rPr>
          <w:rFonts w:ascii="Times New Roman" w:hAnsi="Times New Roman"/>
        </w:rPr>
        <w:t>lainnya</w:t>
      </w:r>
      <w:proofErr w:type="spellEnd"/>
      <w:r w:rsidRPr="002C01AE">
        <w:rPr>
          <w:rFonts w:ascii="Times New Roman" w:hAnsi="Times New Roman"/>
        </w:rPr>
        <w:t xml:space="preserve"> </w:t>
      </w:r>
      <w:proofErr w:type="spellStart"/>
      <w:r w:rsidRPr="002C01AE">
        <w:rPr>
          <w:rFonts w:ascii="Times New Roman" w:hAnsi="Times New Roman"/>
        </w:rPr>
        <w:t>adalah</w:t>
      </w:r>
      <w:proofErr w:type="spellEnd"/>
      <w:r w:rsidRPr="002C01AE">
        <w:rPr>
          <w:rFonts w:ascii="Times New Roman" w:hAnsi="Times New Roman"/>
        </w:rPr>
        <w:t xml:space="preserve"> </w:t>
      </w:r>
      <w:proofErr w:type="spellStart"/>
      <w:r w:rsidRPr="002C01AE">
        <w:rPr>
          <w:rFonts w:ascii="Times New Roman" w:hAnsi="Times New Roman"/>
        </w:rPr>
        <w:t>dalam</w:t>
      </w:r>
      <w:proofErr w:type="spellEnd"/>
      <w:r w:rsidRPr="002C01AE">
        <w:rPr>
          <w:rFonts w:ascii="Times New Roman" w:hAnsi="Times New Roman"/>
        </w:rPr>
        <w:t xml:space="preserve"> proses </w:t>
      </w:r>
      <w:proofErr w:type="spellStart"/>
      <w:r w:rsidRPr="002C01AE">
        <w:rPr>
          <w:rFonts w:ascii="Times New Roman" w:hAnsi="Times New Roman"/>
        </w:rPr>
        <w:t>pembayaran</w:t>
      </w:r>
      <w:proofErr w:type="spellEnd"/>
      <w:r w:rsidRPr="002C01AE">
        <w:rPr>
          <w:rFonts w:ascii="Times New Roman" w:hAnsi="Times New Roman"/>
        </w:rPr>
        <w:t xml:space="preserve"> </w:t>
      </w:r>
      <w:proofErr w:type="spellStart"/>
      <w:r w:rsidRPr="002C01AE">
        <w:rPr>
          <w:rFonts w:ascii="Times New Roman" w:hAnsi="Times New Roman"/>
        </w:rPr>
        <w:t>ke</w:t>
      </w:r>
      <w:proofErr w:type="spellEnd"/>
      <w:r w:rsidRPr="002C01AE">
        <w:rPr>
          <w:rFonts w:ascii="Times New Roman" w:hAnsi="Times New Roman"/>
        </w:rPr>
        <w:t xml:space="preserve"> </w:t>
      </w:r>
      <w:proofErr w:type="spellStart"/>
      <w:r w:rsidRPr="002C01AE">
        <w:rPr>
          <w:rFonts w:ascii="Times New Roman" w:hAnsi="Times New Roman"/>
        </w:rPr>
        <w:t>pihak</w:t>
      </w:r>
      <w:proofErr w:type="spellEnd"/>
      <w:r w:rsidRPr="002C01AE">
        <w:rPr>
          <w:rFonts w:ascii="Times New Roman" w:hAnsi="Times New Roman"/>
        </w:rPr>
        <w:t xml:space="preserve"> </w:t>
      </w:r>
      <w:proofErr w:type="spellStart"/>
      <w:r w:rsidRPr="002C01AE">
        <w:rPr>
          <w:rFonts w:ascii="Times New Roman" w:hAnsi="Times New Roman"/>
        </w:rPr>
        <w:t>ketiga</w:t>
      </w:r>
      <w:proofErr w:type="spellEnd"/>
      <w:r w:rsidRPr="002C01AE">
        <w:rPr>
          <w:rFonts w:ascii="Times New Roman" w:hAnsi="Times New Roman"/>
        </w:rPr>
        <w:t xml:space="preserve">, </w:t>
      </w:r>
      <w:proofErr w:type="spellStart"/>
      <w:r w:rsidRPr="002C01AE">
        <w:rPr>
          <w:rFonts w:ascii="Times New Roman" w:hAnsi="Times New Roman"/>
        </w:rPr>
        <w:t>misalnya</w:t>
      </w:r>
      <w:proofErr w:type="spellEnd"/>
      <w:r w:rsidRPr="002C01AE">
        <w:rPr>
          <w:rFonts w:ascii="Times New Roman" w:hAnsi="Times New Roman"/>
        </w:rPr>
        <w:t xml:space="preserve"> PayPal. </w:t>
      </w:r>
      <w:proofErr w:type="spellStart"/>
      <w:r w:rsidRPr="002C01AE">
        <w:rPr>
          <w:rFonts w:ascii="Times New Roman" w:hAnsi="Times New Roman"/>
        </w:rPr>
        <w:t>Sekarang</w:t>
      </w:r>
      <w:proofErr w:type="spellEnd"/>
      <w:r w:rsidRPr="002C01AE">
        <w:rPr>
          <w:rFonts w:ascii="Times New Roman" w:hAnsi="Times New Roman"/>
        </w:rPr>
        <w:t xml:space="preserve"> </w:t>
      </w:r>
      <w:proofErr w:type="spellStart"/>
      <w:r w:rsidRPr="002C01AE">
        <w:rPr>
          <w:rFonts w:ascii="Times New Roman" w:hAnsi="Times New Roman"/>
        </w:rPr>
        <w:t>kita</w:t>
      </w:r>
      <w:proofErr w:type="spellEnd"/>
      <w:r w:rsidRPr="002C01AE">
        <w:rPr>
          <w:rFonts w:ascii="Times New Roman" w:hAnsi="Times New Roman"/>
        </w:rPr>
        <w:t xml:space="preserve"> </w:t>
      </w:r>
      <w:proofErr w:type="spellStart"/>
      <w:r w:rsidRPr="002C01AE">
        <w:rPr>
          <w:rFonts w:ascii="Times New Roman" w:hAnsi="Times New Roman"/>
        </w:rPr>
        <w:t>bisa</w:t>
      </w:r>
      <w:proofErr w:type="spellEnd"/>
      <w:r w:rsidRPr="002C01AE">
        <w:rPr>
          <w:rFonts w:ascii="Times New Roman" w:hAnsi="Times New Roman"/>
        </w:rPr>
        <w:t xml:space="preserve"> </w:t>
      </w:r>
      <w:proofErr w:type="spellStart"/>
      <w:r w:rsidRPr="002C01AE">
        <w:rPr>
          <w:rFonts w:ascii="Times New Roman" w:hAnsi="Times New Roman"/>
        </w:rPr>
        <w:t>leluasa</w:t>
      </w:r>
      <w:proofErr w:type="spellEnd"/>
      <w:r w:rsidRPr="002C01AE">
        <w:rPr>
          <w:rFonts w:ascii="Times New Roman" w:hAnsi="Times New Roman"/>
        </w:rPr>
        <w:t xml:space="preserve"> </w:t>
      </w:r>
      <w:proofErr w:type="spellStart"/>
      <w:r w:rsidRPr="002C01AE">
        <w:rPr>
          <w:rFonts w:ascii="Times New Roman" w:hAnsi="Times New Roman"/>
        </w:rPr>
        <w:t>membayar</w:t>
      </w:r>
      <w:proofErr w:type="spellEnd"/>
      <w:r w:rsidRPr="002C01AE">
        <w:rPr>
          <w:rFonts w:ascii="Times New Roman" w:hAnsi="Times New Roman"/>
        </w:rPr>
        <w:t xml:space="preserve"> </w:t>
      </w:r>
      <w:proofErr w:type="spellStart"/>
      <w:r w:rsidRPr="002C01AE">
        <w:rPr>
          <w:rFonts w:ascii="Times New Roman" w:hAnsi="Times New Roman"/>
        </w:rPr>
        <w:t>produk</w:t>
      </w:r>
      <w:proofErr w:type="spellEnd"/>
      <w:r w:rsidRPr="002C01AE">
        <w:rPr>
          <w:rFonts w:ascii="Times New Roman" w:hAnsi="Times New Roman"/>
        </w:rPr>
        <w:t xml:space="preserve"> </w:t>
      </w:r>
      <w:proofErr w:type="spellStart"/>
      <w:r w:rsidRPr="002C01AE">
        <w:rPr>
          <w:rFonts w:ascii="Times New Roman" w:hAnsi="Times New Roman"/>
        </w:rPr>
        <w:t>secara</w:t>
      </w:r>
      <w:proofErr w:type="spellEnd"/>
      <w:r w:rsidRPr="002C01AE">
        <w:rPr>
          <w:rFonts w:ascii="Times New Roman" w:hAnsi="Times New Roman"/>
        </w:rPr>
        <w:t xml:space="preserve"> online </w:t>
      </w:r>
      <w:proofErr w:type="spellStart"/>
      <w:r w:rsidRPr="002C01AE">
        <w:rPr>
          <w:rFonts w:ascii="Times New Roman" w:hAnsi="Times New Roman"/>
        </w:rPr>
        <w:t>tanpa</w:t>
      </w:r>
      <w:proofErr w:type="spellEnd"/>
      <w:r w:rsidRPr="002C01AE">
        <w:rPr>
          <w:rFonts w:ascii="Times New Roman" w:hAnsi="Times New Roman"/>
        </w:rPr>
        <w:t xml:space="preserve"> </w:t>
      </w:r>
      <w:proofErr w:type="spellStart"/>
      <w:r w:rsidRPr="002C01AE">
        <w:rPr>
          <w:rFonts w:ascii="Times New Roman" w:hAnsi="Times New Roman"/>
        </w:rPr>
        <w:t>harus</w:t>
      </w:r>
      <w:proofErr w:type="spellEnd"/>
      <w:r w:rsidRPr="002C01AE">
        <w:rPr>
          <w:rFonts w:ascii="Times New Roman" w:hAnsi="Times New Roman"/>
        </w:rPr>
        <w:t xml:space="preserve"> </w:t>
      </w:r>
      <w:proofErr w:type="spellStart"/>
      <w:r w:rsidRPr="002C01AE">
        <w:rPr>
          <w:rFonts w:ascii="Times New Roman" w:hAnsi="Times New Roman"/>
        </w:rPr>
        <w:t>mengungkap</w:t>
      </w:r>
      <w:proofErr w:type="spellEnd"/>
      <w:r w:rsidRPr="002C01AE">
        <w:rPr>
          <w:rFonts w:ascii="Times New Roman" w:hAnsi="Times New Roman"/>
        </w:rPr>
        <w:t xml:space="preserve"> data </w:t>
      </w:r>
      <w:proofErr w:type="spellStart"/>
      <w:r w:rsidRPr="002C01AE">
        <w:rPr>
          <w:rFonts w:ascii="Times New Roman" w:hAnsi="Times New Roman"/>
        </w:rPr>
        <w:t>pribadi</w:t>
      </w:r>
      <w:proofErr w:type="spellEnd"/>
      <w:r w:rsidRPr="002C01AE">
        <w:rPr>
          <w:rFonts w:ascii="Times New Roman" w:hAnsi="Times New Roman"/>
        </w:rPr>
        <w:t xml:space="preserve"> </w:t>
      </w:r>
      <w:proofErr w:type="spellStart"/>
      <w:r w:rsidRPr="002C01AE">
        <w:rPr>
          <w:rFonts w:ascii="Times New Roman" w:hAnsi="Times New Roman"/>
        </w:rPr>
        <w:t>atau</w:t>
      </w:r>
      <w:proofErr w:type="spellEnd"/>
      <w:r w:rsidRPr="002C01AE">
        <w:rPr>
          <w:rFonts w:ascii="Times New Roman" w:hAnsi="Times New Roman"/>
        </w:rPr>
        <w:t xml:space="preserve"> </w:t>
      </w:r>
      <w:proofErr w:type="spellStart"/>
      <w:r w:rsidRPr="002C01AE">
        <w:rPr>
          <w:rFonts w:ascii="Times New Roman" w:hAnsi="Times New Roman"/>
        </w:rPr>
        <w:t>memberikan</w:t>
      </w:r>
      <w:proofErr w:type="spellEnd"/>
      <w:r w:rsidRPr="002C01AE">
        <w:rPr>
          <w:rFonts w:ascii="Times New Roman" w:hAnsi="Times New Roman"/>
        </w:rPr>
        <w:t xml:space="preserve"> </w:t>
      </w:r>
      <w:proofErr w:type="spellStart"/>
      <w:r w:rsidRPr="002C01AE">
        <w:rPr>
          <w:rFonts w:ascii="Times New Roman" w:hAnsi="Times New Roman"/>
        </w:rPr>
        <w:t>akses</w:t>
      </w:r>
      <w:proofErr w:type="spellEnd"/>
      <w:r w:rsidRPr="002C01AE">
        <w:rPr>
          <w:rFonts w:ascii="Times New Roman" w:hAnsi="Times New Roman"/>
        </w:rPr>
        <w:t xml:space="preserve"> </w:t>
      </w:r>
      <w:proofErr w:type="spellStart"/>
      <w:r w:rsidRPr="002C01AE">
        <w:rPr>
          <w:rFonts w:ascii="Times New Roman" w:hAnsi="Times New Roman"/>
        </w:rPr>
        <w:t>kepada</w:t>
      </w:r>
      <w:proofErr w:type="spellEnd"/>
      <w:r w:rsidRPr="002C01AE">
        <w:rPr>
          <w:rFonts w:ascii="Times New Roman" w:hAnsi="Times New Roman"/>
        </w:rPr>
        <w:t xml:space="preserve"> </w:t>
      </w:r>
      <w:proofErr w:type="spellStart"/>
      <w:r w:rsidRPr="002C01AE">
        <w:rPr>
          <w:rFonts w:ascii="Times New Roman" w:hAnsi="Times New Roman"/>
        </w:rPr>
        <w:t>individu</w:t>
      </w:r>
      <w:proofErr w:type="spellEnd"/>
      <w:r w:rsidRPr="002C01AE">
        <w:rPr>
          <w:rFonts w:ascii="Times New Roman" w:hAnsi="Times New Roman"/>
        </w:rPr>
        <w:t xml:space="preserve"> yang </w:t>
      </w:r>
      <w:proofErr w:type="spellStart"/>
      <w:r w:rsidRPr="002C01AE">
        <w:rPr>
          <w:rFonts w:ascii="Times New Roman" w:hAnsi="Times New Roman"/>
        </w:rPr>
        <w:t>tidak</w:t>
      </w:r>
      <w:proofErr w:type="spellEnd"/>
      <w:r w:rsidRPr="002C01AE">
        <w:rPr>
          <w:rFonts w:ascii="Times New Roman" w:hAnsi="Times New Roman"/>
        </w:rPr>
        <w:t xml:space="preserve"> </w:t>
      </w:r>
      <w:proofErr w:type="spellStart"/>
      <w:r w:rsidRPr="002C01AE">
        <w:rPr>
          <w:rFonts w:ascii="Times New Roman" w:hAnsi="Times New Roman"/>
        </w:rPr>
        <w:t>berwenang</w:t>
      </w:r>
      <w:proofErr w:type="spellEnd"/>
      <w:r w:rsidRPr="002C01AE">
        <w:rPr>
          <w:rFonts w:ascii="Times New Roman" w:hAnsi="Times New Roman"/>
        </w:rPr>
        <w:t>.</w:t>
      </w:r>
    </w:p>
    <w:p w14:paraId="6D8B276D"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3. </w:t>
      </w:r>
      <w:proofErr w:type="spellStart"/>
      <w:r w:rsidRPr="002C01AE">
        <w:rPr>
          <w:rFonts w:ascii="Times New Roman" w:hAnsi="Times New Roman"/>
        </w:rPr>
        <w:t>Membandingkan</w:t>
      </w:r>
      <w:proofErr w:type="spellEnd"/>
      <w:r w:rsidRPr="002C01AE">
        <w:rPr>
          <w:rFonts w:ascii="Times New Roman" w:hAnsi="Times New Roman"/>
        </w:rPr>
        <w:t xml:space="preserve"> </w:t>
      </w:r>
      <w:proofErr w:type="spellStart"/>
      <w:r w:rsidRPr="002C01AE">
        <w:rPr>
          <w:rFonts w:ascii="Times New Roman" w:hAnsi="Times New Roman"/>
        </w:rPr>
        <w:t>pemesanan</w:t>
      </w:r>
      <w:proofErr w:type="spellEnd"/>
      <w:r w:rsidRPr="002C01AE">
        <w:rPr>
          <w:rFonts w:ascii="Times New Roman" w:hAnsi="Times New Roman"/>
        </w:rPr>
        <w:t> travel</w:t>
      </w:r>
    </w:p>
    <w:p w14:paraId="0E746CDF" w14:textId="79279C59" w:rsidR="00083374" w:rsidRPr="002C01AE" w:rsidRDefault="00083374" w:rsidP="002C01AE">
      <w:pPr>
        <w:spacing w:line="360" w:lineRule="auto"/>
        <w:ind w:left="1440"/>
        <w:rPr>
          <w:rFonts w:ascii="Times New Roman" w:hAnsi="Times New Roman"/>
        </w:rPr>
      </w:pPr>
      <w:proofErr w:type="spellStart"/>
      <w:r w:rsidRPr="002C01AE">
        <w:rPr>
          <w:rFonts w:ascii="Times New Roman" w:hAnsi="Times New Roman"/>
        </w:rPr>
        <w:t>Melalui</w:t>
      </w:r>
      <w:proofErr w:type="spellEnd"/>
      <w:r w:rsidRPr="002C01AE">
        <w:rPr>
          <w:rFonts w:ascii="Times New Roman" w:hAnsi="Times New Roman"/>
        </w:rPr>
        <w:t xml:space="preserve"> API, </w:t>
      </w:r>
      <w:proofErr w:type="spellStart"/>
      <w:r w:rsidRPr="002C01AE">
        <w:rPr>
          <w:rFonts w:ascii="Times New Roman" w:hAnsi="Times New Roman"/>
        </w:rPr>
        <w:t>pengguna</w:t>
      </w:r>
      <w:proofErr w:type="spellEnd"/>
      <w:r w:rsidRPr="002C01AE">
        <w:rPr>
          <w:rFonts w:ascii="Times New Roman" w:hAnsi="Times New Roman"/>
        </w:rPr>
        <w:t xml:space="preserve"> </w:t>
      </w:r>
      <w:proofErr w:type="spellStart"/>
      <w:r w:rsidRPr="002C01AE">
        <w:rPr>
          <w:rFonts w:ascii="Times New Roman" w:hAnsi="Times New Roman"/>
        </w:rPr>
        <w:t>kini</w:t>
      </w:r>
      <w:proofErr w:type="spellEnd"/>
      <w:r w:rsidRPr="002C01AE">
        <w:rPr>
          <w:rFonts w:ascii="Times New Roman" w:hAnsi="Times New Roman"/>
        </w:rPr>
        <w:t xml:space="preserve"> </w:t>
      </w:r>
      <w:proofErr w:type="spellStart"/>
      <w:r w:rsidRPr="002C01AE">
        <w:rPr>
          <w:rFonts w:ascii="Times New Roman" w:hAnsi="Times New Roman"/>
        </w:rPr>
        <w:t>bisa</w:t>
      </w:r>
      <w:proofErr w:type="spellEnd"/>
      <w:r w:rsidRPr="002C01AE">
        <w:rPr>
          <w:rFonts w:ascii="Times New Roman" w:hAnsi="Times New Roman"/>
        </w:rPr>
        <w:t xml:space="preserve"> </w:t>
      </w:r>
      <w:proofErr w:type="spellStart"/>
      <w:r w:rsidRPr="002C01AE">
        <w:rPr>
          <w:rFonts w:ascii="Times New Roman" w:hAnsi="Times New Roman"/>
        </w:rPr>
        <w:t>membandingkan</w:t>
      </w:r>
      <w:proofErr w:type="spellEnd"/>
      <w:r w:rsidRPr="002C01AE">
        <w:rPr>
          <w:rFonts w:ascii="Times New Roman" w:hAnsi="Times New Roman"/>
        </w:rPr>
        <w:t xml:space="preserve"> </w:t>
      </w:r>
      <w:proofErr w:type="spellStart"/>
      <w:r w:rsidRPr="002C01AE">
        <w:rPr>
          <w:rFonts w:ascii="Times New Roman" w:hAnsi="Times New Roman"/>
        </w:rPr>
        <w:t>opsi</w:t>
      </w:r>
      <w:proofErr w:type="spellEnd"/>
      <w:r w:rsidRPr="002C01AE">
        <w:rPr>
          <w:rFonts w:ascii="Times New Roman" w:hAnsi="Times New Roman"/>
        </w:rPr>
        <w:t xml:space="preserve"> </w:t>
      </w:r>
      <w:proofErr w:type="spellStart"/>
      <w:r w:rsidRPr="002C01AE">
        <w:rPr>
          <w:rFonts w:ascii="Times New Roman" w:hAnsi="Times New Roman"/>
        </w:rPr>
        <w:t>termurah</w:t>
      </w:r>
      <w:proofErr w:type="spellEnd"/>
      <w:r w:rsidRPr="002C01AE">
        <w:rPr>
          <w:rFonts w:ascii="Times New Roman" w:hAnsi="Times New Roman"/>
        </w:rPr>
        <w:t xml:space="preserve"> </w:t>
      </w:r>
      <w:proofErr w:type="spellStart"/>
      <w:r w:rsidRPr="002C01AE">
        <w:rPr>
          <w:rFonts w:ascii="Times New Roman" w:hAnsi="Times New Roman"/>
        </w:rPr>
        <w:t>untuk</w:t>
      </w:r>
      <w:proofErr w:type="spellEnd"/>
      <w:r w:rsidRPr="002C01AE">
        <w:rPr>
          <w:rFonts w:ascii="Times New Roman" w:hAnsi="Times New Roman"/>
        </w:rPr>
        <w:t xml:space="preserve"> </w:t>
      </w:r>
      <w:proofErr w:type="spellStart"/>
      <w:r w:rsidRPr="002C01AE">
        <w:rPr>
          <w:rFonts w:ascii="Times New Roman" w:hAnsi="Times New Roman"/>
        </w:rPr>
        <w:t>setiap</w:t>
      </w:r>
      <w:proofErr w:type="spellEnd"/>
      <w:r w:rsidRPr="002C01AE">
        <w:rPr>
          <w:rFonts w:ascii="Times New Roman" w:hAnsi="Times New Roman"/>
        </w:rPr>
        <w:t xml:space="preserve"> </w:t>
      </w:r>
      <w:proofErr w:type="spellStart"/>
      <w:r w:rsidRPr="002C01AE">
        <w:rPr>
          <w:rFonts w:ascii="Times New Roman" w:hAnsi="Times New Roman"/>
        </w:rPr>
        <w:t>tanggal</w:t>
      </w:r>
      <w:proofErr w:type="spellEnd"/>
      <w:r w:rsidRPr="002C01AE">
        <w:rPr>
          <w:rFonts w:ascii="Times New Roman" w:hAnsi="Times New Roman"/>
        </w:rPr>
        <w:t xml:space="preserve"> dan </w:t>
      </w:r>
      <w:proofErr w:type="spellStart"/>
      <w:r w:rsidRPr="002C01AE">
        <w:rPr>
          <w:rFonts w:ascii="Times New Roman" w:hAnsi="Times New Roman"/>
        </w:rPr>
        <w:t>tujuan</w:t>
      </w:r>
      <w:proofErr w:type="spellEnd"/>
      <w:r w:rsidRPr="002C01AE">
        <w:rPr>
          <w:rFonts w:ascii="Times New Roman" w:hAnsi="Times New Roman"/>
        </w:rPr>
        <w:t xml:space="preserve"> di </w:t>
      </w:r>
      <w:proofErr w:type="spellStart"/>
      <w:r w:rsidRPr="002C01AE">
        <w:rPr>
          <w:rFonts w:ascii="Times New Roman" w:hAnsi="Times New Roman"/>
        </w:rPr>
        <w:t>berbagai</w:t>
      </w:r>
      <w:proofErr w:type="spellEnd"/>
      <w:r w:rsidRPr="002C01AE">
        <w:rPr>
          <w:rFonts w:ascii="Times New Roman" w:hAnsi="Times New Roman"/>
        </w:rPr>
        <w:t xml:space="preserve"> </w:t>
      </w:r>
      <w:proofErr w:type="spellStart"/>
      <w:r w:rsidRPr="002C01AE">
        <w:rPr>
          <w:rFonts w:ascii="Times New Roman" w:hAnsi="Times New Roman"/>
        </w:rPr>
        <w:t>layanan</w:t>
      </w:r>
      <w:proofErr w:type="spellEnd"/>
      <w:r w:rsidRPr="002C01AE">
        <w:rPr>
          <w:rFonts w:ascii="Times New Roman" w:hAnsi="Times New Roman"/>
        </w:rPr>
        <w:t xml:space="preserve"> travel booking. </w:t>
      </w:r>
    </w:p>
    <w:p w14:paraId="23816C9F"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4. Google Maps</w:t>
      </w:r>
    </w:p>
    <w:p w14:paraId="3730DFC9"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 xml:space="preserve">Salah </w:t>
      </w:r>
      <w:proofErr w:type="spellStart"/>
      <w:r w:rsidRPr="002C01AE">
        <w:rPr>
          <w:rFonts w:ascii="Times New Roman" w:hAnsi="Times New Roman"/>
        </w:rPr>
        <w:t>satu</w:t>
      </w:r>
      <w:proofErr w:type="spellEnd"/>
      <w:r w:rsidRPr="002C01AE">
        <w:rPr>
          <w:rFonts w:ascii="Times New Roman" w:hAnsi="Times New Roman"/>
        </w:rPr>
        <w:t xml:space="preserve"> </w:t>
      </w:r>
      <w:proofErr w:type="spellStart"/>
      <w:r w:rsidRPr="002C01AE">
        <w:rPr>
          <w:rFonts w:ascii="Times New Roman" w:hAnsi="Times New Roman"/>
        </w:rPr>
        <w:t>contoh</w:t>
      </w:r>
      <w:proofErr w:type="spellEnd"/>
      <w:r w:rsidRPr="002C01AE">
        <w:rPr>
          <w:rFonts w:ascii="Times New Roman" w:hAnsi="Times New Roman"/>
        </w:rPr>
        <w:t xml:space="preserve"> paling </w:t>
      </w:r>
      <w:proofErr w:type="spellStart"/>
      <w:r w:rsidRPr="002C01AE">
        <w:rPr>
          <w:rFonts w:ascii="Times New Roman" w:hAnsi="Times New Roman"/>
        </w:rPr>
        <w:t>umum</w:t>
      </w:r>
      <w:proofErr w:type="spellEnd"/>
      <w:r w:rsidRPr="002C01AE">
        <w:rPr>
          <w:rFonts w:ascii="Times New Roman" w:hAnsi="Times New Roman"/>
        </w:rPr>
        <w:t xml:space="preserve"> </w:t>
      </w:r>
      <w:proofErr w:type="spellStart"/>
      <w:r w:rsidRPr="002C01AE">
        <w:rPr>
          <w:rFonts w:ascii="Times New Roman" w:hAnsi="Times New Roman"/>
        </w:rPr>
        <w:t>dari</w:t>
      </w:r>
      <w:proofErr w:type="spellEnd"/>
      <w:r w:rsidRPr="002C01AE">
        <w:rPr>
          <w:rFonts w:ascii="Times New Roman" w:hAnsi="Times New Roman"/>
        </w:rPr>
        <w:t xml:space="preserve"> API </w:t>
      </w:r>
      <w:proofErr w:type="spellStart"/>
      <w:r w:rsidRPr="002C01AE">
        <w:rPr>
          <w:rFonts w:ascii="Times New Roman" w:hAnsi="Times New Roman"/>
        </w:rPr>
        <w:t>adalah</w:t>
      </w:r>
      <w:proofErr w:type="spellEnd"/>
      <w:r w:rsidRPr="002C01AE">
        <w:rPr>
          <w:rFonts w:ascii="Times New Roman" w:hAnsi="Times New Roman"/>
        </w:rPr>
        <w:t xml:space="preserve"> Google Maps. </w:t>
      </w:r>
      <w:proofErr w:type="spellStart"/>
      <w:r w:rsidRPr="002C01AE">
        <w:rPr>
          <w:rFonts w:ascii="Times New Roman" w:hAnsi="Times New Roman"/>
        </w:rPr>
        <w:t>Selain</w:t>
      </w:r>
      <w:proofErr w:type="spellEnd"/>
      <w:r w:rsidRPr="002C01AE">
        <w:rPr>
          <w:rFonts w:ascii="Times New Roman" w:hAnsi="Times New Roman"/>
        </w:rPr>
        <w:t xml:space="preserve"> API </w:t>
      </w:r>
      <w:proofErr w:type="spellStart"/>
      <w:r w:rsidRPr="002C01AE">
        <w:rPr>
          <w:rFonts w:ascii="Times New Roman" w:hAnsi="Times New Roman"/>
        </w:rPr>
        <w:t>menampilkan</w:t>
      </w:r>
      <w:proofErr w:type="spellEnd"/>
      <w:r w:rsidRPr="002C01AE">
        <w:rPr>
          <w:rFonts w:ascii="Times New Roman" w:hAnsi="Times New Roman"/>
        </w:rPr>
        <w:t xml:space="preserve"> peta </w:t>
      </w:r>
      <w:proofErr w:type="spellStart"/>
      <w:r w:rsidRPr="002C01AE">
        <w:rPr>
          <w:rFonts w:ascii="Times New Roman" w:hAnsi="Times New Roman"/>
        </w:rPr>
        <w:t>statis</w:t>
      </w:r>
      <w:proofErr w:type="spellEnd"/>
      <w:r w:rsidRPr="002C01AE">
        <w:rPr>
          <w:rFonts w:ascii="Times New Roman" w:hAnsi="Times New Roman"/>
        </w:rPr>
        <w:t xml:space="preserve"> </w:t>
      </w:r>
      <w:proofErr w:type="spellStart"/>
      <w:r w:rsidRPr="002C01AE">
        <w:rPr>
          <w:rFonts w:ascii="Times New Roman" w:hAnsi="Times New Roman"/>
        </w:rPr>
        <w:t>atau</w:t>
      </w:r>
      <w:proofErr w:type="spellEnd"/>
      <w:r w:rsidRPr="002C01AE">
        <w:rPr>
          <w:rFonts w:ascii="Times New Roman" w:hAnsi="Times New Roman"/>
        </w:rPr>
        <w:t xml:space="preserve"> </w:t>
      </w:r>
      <w:proofErr w:type="spellStart"/>
      <w:r w:rsidRPr="002C01AE">
        <w:rPr>
          <w:rFonts w:ascii="Times New Roman" w:hAnsi="Times New Roman"/>
        </w:rPr>
        <w:t>interaktif</w:t>
      </w:r>
      <w:proofErr w:type="spellEnd"/>
      <w:r w:rsidRPr="002C01AE">
        <w:rPr>
          <w:rFonts w:ascii="Times New Roman" w:hAnsi="Times New Roman"/>
        </w:rPr>
        <w:t xml:space="preserve">, </w:t>
      </w:r>
      <w:proofErr w:type="spellStart"/>
      <w:r w:rsidRPr="002C01AE">
        <w:rPr>
          <w:rFonts w:ascii="Times New Roman" w:hAnsi="Times New Roman"/>
        </w:rPr>
        <w:t>aplikasi</w:t>
      </w:r>
      <w:proofErr w:type="spellEnd"/>
      <w:r w:rsidRPr="002C01AE">
        <w:rPr>
          <w:rFonts w:ascii="Times New Roman" w:hAnsi="Times New Roman"/>
        </w:rPr>
        <w:t xml:space="preserve"> </w:t>
      </w:r>
      <w:proofErr w:type="spellStart"/>
      <w:r w:rsidRPr="002C01AE">
        <w:rPr>
          <w:rFonts w:ascii="Times New Roman" w:hAnsi="Times New Roman"/>
        </w:rPr>
        <w:t>menggunakan</w:t>
      </w:r>
      <w:proofErr w:type="spellEnd"/>
      <w:r w:rsidRPr="002C01AE">
        <w:rPr>
          <w:rFonts w:ascii="Times New Roman" w:hAnsi="Times New Roman"/>
        </w:rPr>
        <w:t xml:space="preserve"> API dan </w:t>
      </w:r>
      <w:proofErr w:type="spellStart"/>
      <w:r w:rsidRPr="002C01AE">
        <w:rPr>
          <w:rFonts w:ascii="Times New Roman" w:hAnsi="Times New Roman"/>
        </w:rPr>
        <w:t>fitur</w:t>
      </w:r>
      <w:proofErr w:type="spellEnd"/>
      <w:r w:rsidRPr="002C01AE">
        <w:rPr>
          <w:rFonts w:ascii="Times New Roman" w:hAnsi="Times New Roman"/>
        </w:rPr>
        <w:t xml:space="preserve"> lain </w:t>
      </w:r>
      <w:proofErr w:type="spellStart"/>
      <w:r w:rsidRPr="002C01AE">
        <w:rPr>
          <w:rFonts w:ascii="Times New Roman" w:hAnsi="Times New Roman"/>
        </w:rPr>
        <w:t>untuk</w:t>
      </w:r>
      <w:proofErr w:type="spellEnd"/>
      <w:r w:rsidRPr="002C01AE">
        <w:rPr>
          <w:rFonts w:ascii="Times New Roman" w:hAnsi="Times New Roman"/>
        </w:rPr>
        <w:t xml:space="preserve"> </w:t>
      </w:r>
      <w:proofErr w:type="spellStart"/>
      <w:r w:rsidRPr="002C01AE">
        <w:rPr>
          <w:rFonts w:ascii="Times New Roman" w:hAnsi="Times New Roman"/>
        </w:rPr>
        <w:t>memberikan</w:t>
      </w:r>
      <w:proofErr w:type="spellEnd"/>
      <w:r w:rsidRPr="002C01AE">
        <w:rPr>
          <w:rFonts w:ascii="Times New Roman" w:hAnsi="Times New Roman"/>
        </w:rPr>
        <w:t xml:space="preserve"> </w:t>
      </w:r>
      <w:proofErr w:type="spellStart"/>
      <w:r w:rsidRPr="002C01AE">
        <w:rPr>
          <w:rFonts w:ascii="Times New Roman" w:hAnsi="Times New Roman"/>
        </w:rPr>
        <w:t>petunjuk</w:t>
      </w:r>
      <w:proofErr w:type="spellEnd"/>
      <w:r w:rsidRPr="002C01AE">
        <w:rPr>
          <w:rFonts w:ascii="Times New Roman" w:hAnsi="Times New Roman"/>
        </w:rPr>
        <w:t xml:space="preserve"> </w:t>
      </w:r>
      <w:proofErr w:type="spellStart"/>
      <w:r w:rsidRPr="002C01AE">
        <w:rPr>
          <w:rFonts w:ascii="Times New Roman" w:hAnsi="Times New Roman"/>
        </w:rPr>
        <w:t>arah</w:t>
      </w:r>
      <w:proofErr w:type="spellEnd"/>
      <w:r w:rsidRPr="002C01AE">
        <w:rPr>
          <w:rFonts w:ascii="Times New Roman" w:hAnsi="Times New Roman"/>
        </w:rPr>
        <w:t xml:space="preserve"> </w:t>
      </w:r>
      <w:proofErr w:type="spellStart"/>
      <w:r w:rsidRPr="002C01AE">
        <w:rPr>
          <w:rFonts w:ascii="Times New Roman" w:hAnsi="Times New Roman"/>
        </w:rPr>
        <w:t>atau</w:t>
      </w:r>
      <w:proofErr w:type="spellEnd"/>
      <w:r w:rsidRPr="002C01AE">
        <w:rPr>
          <w:rFonts w:ascii="Times New Roman" w:hAnsi="Times New Roman"/>
        </w:rPr>
        <w:t xml:space="preserve"> </w:t>
      </w:r>
      <w:proofErr w:type="spellStart"/>
      <w:r w:rsidRPr="002C01AE">
        <w:rPr>
          <w:rFonts w:ascii="Times New Roman" w:hAnsi="Times New Roman"/>
        </w:rPr>
        <w:t>tempat</w:t>
      </w:r>
      <w:proofErr w:type="spellEnd"/>
      <w:r w:rsidRPr="002C01AE">
        <w:rPr>
          <w:rFonts w:ascii="Times New Roman" w:hAnsi="Times New Roman"/>
        </w:rPr>
        <w:t xml:space="preserve"> </w:t>
      </w:r>
      <w:proofErr w:type="spellStart"/>
      <w:r w:rsidRPr="002C01AE">
        <w:rPr>
          <w:rFonts w:ascii="Times New Roman" w:hAnsi="Times New Roman"/>
        </w:rPr>
        <w:t>menarik</w:t>
      </w:r>
      <w:proofErr w:type="spellEnd"/>
      <w:r w:rsidRPr="002C01AE">
        <w:rPr>
          <w:rFonts w:ascii="Times New Roman" w:hAnsi="Times New Roman"/>
        </w:rPr>
        <w:t xml:space="preserve"> </w:t>
      </w:r>
      <w:proofErr w:type="spellStart"/>
      <w:r w:rsidRPr="002C01AE">
        <w:rPr>
          <w:rFonts w:ascii="Times New Roman" w:hAnsi="Times New Roman"/>
        </w:rPr>
        <w:t>kepada</w:t>
      </w:r>
      <w:proofErr w:type="spellEnd"/>
      <w:r w:rsidRPr="002C01AE">
        <w:rPr>
          <w:rFonts w:ascii="Times New Roman" w:hAnsi="Times New Roman"/>
        </w:rPr>
        <w:t xml:space="preserve"> </w:t>
      </w:r>
      <w:proofErr w:type="spellStart"/>
      <w:r w:rsidRPr="002C01AE">
        <w:rPr>
          <w:rFonts w:ascii="Times New Roman" w:hAnsi="Times New Roman"/>
        </w:rPr>
        <w:t>pengguna</w:t>
      </w:r>
      <w:proofErr w:type="spellEnd"/>
      <w:r w:rsidRPr="002C01AE">
        <w:rPr>
          <w:rFonts w:ascii="Times New Roman" w:hAnsi="Times New Roman"/>
        </w:rPr>
        <w:t>.</w:t>
      </w:r>
    </w:p>
    <w:p w14:paraId="6905FB8F" w14:textId="77777777" w:rsidR="00083374" w:rsidRPr="002C01AE" w:rsidRDefault="00083374" w:rsidP="002C01AE">
      <w:pPr>
        <w:spacing w:line="360" w:lineRule="auto"/>
        <w:ind w:left="1440"/>
        <w:rPr>
          <w:rFonts w:ascii="Times New Roman" w:hAnsi="Times New Roman"/>
        </w:rPr>
      </w:pPr>
      <w:r w:rsidRPr="002C01AE">
        <w:rPr>
          <w:rFonts w:ascii="Times New Roman" w:hAnsi="Times New Roman"/>
        </w:rPr>
        <w:t>5. Twitter</w:t>
      </w:r>
    </w:p>
    <w:p w14:paraId="2590791D" w14:textId="77777777" w:rsidR="00083374" w:rsidRPr="002C01AE" w:rsidRDefault="00083374" w:rsidP="002C01AE">
      <w:pPr>
        <w:spacing w:line="360" w:lineRule="auto"/>
        <w:ind w:left="1440"/>
        <w:rPr>
          <w:rFonts w:ascii="Times New Roman" w:hAnsi="Times New Roman"/>
        </w:rPr>
      </w:pPr>
      <w:proofErr w:type="spellStart"/>
      <w:r w:rsidRPr="002C01AE">
        <w:rPr>
          <w:rFonts w:ascii="Times New Roman" w:hAnsi="Times New Roman"/>
        </w:rPr>
        <w:t>Setiap</w:t>
      </w:r>
      <w:proofErr w:type="spellEnd"/>
      <w:r w:rsidRPr="002C01AE">
        <w:rPr>
          <w:rFonts w:ascii="Times New Roman" w:hAnsi="Times New Roman"/>
        </w:rPr>
        <w:t xml:space="preserve"> Tweet </w:t>
      </w:r>
      <w:proofErr w:type="spellStart"/>
      <w:r w:rsidRPr="002C01AE">
        <w:rPr>
          <w:rFonts w:ascii="Times New Roman" w:hAnsi="Times New Roman"/>
        </w:rPr>
        <w:t>berisi</w:t>
      </w:r>
      <w:proofErr w:type="spellEnd"/>
      <w:r w:rsidRPr="002C01AE">
        <w:rPr>
          <w:rFonts w:ascii="Times New Roman" w:hAnsi="Times New Roman"/>
        </w:rPr>
        <w:t xml:space="preserve"> </w:t>
      </w:r>
      <w:proofErr w:type="spellStart"/>
      <w:r w:rsidRPr="002C01AE">
        <w:rPr>
          <w:rFonts w:ascii="Times New Roman" w:hAnsi="Times New Roman"/>
        </w:rPr>
        <w:t>berbagai</w:t>
      </w:r>
      <w:proofErr w:type="spellEnd"/>
      <w:r w:rsidRPr="002C01AE">
        <w:rPr>
          <w:rFonts w:ascii="Times New Roman" w:hAnsi="Times New Roman"/>
        </w:rPr>
        <w:t xml:space="preserve"> </w:t>
      </w:r>
      <w:proofErr w:type="spellStart"/>
      <w:r w:rsidRPr="002C01AE">
        <w:rPr>
          <w:rFonts w:ascii="Times New Roman" w:hAnsi="Times New Roman"/>
        </w:rPr>
        <w:t>macam</w:t>
      </w:r>
      <w:proofErr w:type="spellEnd"/>
      <w:r w:rsidRPr="002C01AE">
        <w:rPr>
          <w:rFonts w:ascii="Times New Roman" w:hAnsi="Times New Roman"/>
        </w:rPr>
        <w:t xml:space="preserve"> info, </w:t>
      </w:r>
      <w:proofErr w:type="spellStart"/>
      <w:r w:rsidRPr="002C01AE">
        <w:rPr>
          <w:rFonts w:ascii="Times New Roman" w:hAnsi="Times New Roman"/>
        </w:rPr>
        <w:t>mulai</w:t>
      </w:r>
      <w:proofErr w:type="spellEnd"/>
      <w:r w:rsidRPr="002C01AE">
        <w:rPr>
          <w:rFonts w:ascii="Times New Roman" w:hAnsi="Times New Roman"/>
        </w:rPr>
        <w:t xml:space="preserve"> </w:t>
      </w:r>
      <w:proofErr w:type="spellStart"/>
      <w:r w:rsidRPr="002C01AE">
        <w:rPr>
          <w:rFonts w:ascii="Times New Roman" w:hAnsi="Times New Roman"/>
        </w:rPr>
        <w:t>dari</w:t>
      </w:r>
      <w:proofErr w:type="spellEnd"/>
      <w:r w:rsidRPr="002C01AE">
        <w:rPr>
          <w:rFonts w:ascii="Times New Roman" w:hAnsi="Times New Roman"/>
        </w:rPr>
        <w:t xml:space="preserve"> </w:t>
      </w:r>
      <w:proofErr w:type="spellStart"/>
      <w:r w:rsidRPr="002C01AE">
        <w:rPr>
          <w:rFonts w:ascii="Times New Roman" w:hAnsi="Times New Roman"/>
        </w:rPr>
        <w:t>penulis</w:t>
      </w:r>
      <w:proofErr w:type="spellEnd"/>
      <w:r w:rsidRPr="002C01AE">
        <w:rPr>
          <w:rFonts w:ascii="Times New Roman" w:hAnsi="Times New Roman"/>
        </w:rPr>
        <w:t xml:space="preserve">, ID </w:t>
      </w:r>
      <w:proofErr w:type="spellStart"/>
      <w:r w:rsidRPr="002C01AE">
        <w:rPr>
          <w:rFonts w:ascii="Times New Roman" w:hAnsi="Times New Roman"/>
        </w:rPr>
        <w:t>unik</w:t>
      </w:r>
      <w:proofErr w:type="spellEnd"/>
      <w:r w:rsidRPr="002C01AE">
        <w:rPr>
          <w:rFonts w:ascii="Times New Roman" w:hAnsi="Times New Roman"/>
        </w:rPr>
        <w:t xml:space="preserve">, </w:t>
      </w:r>
      <w:proofErr w:type="spellStart"/>
      <w:r w:rsidRPr="002C01AE">
        <w:rPr>
          <w:rFonts w:ascii="Times New Roman" w:hAnsi="Times New Roman"/>
        </w:rPr>
        <w:t>pesan</w:t>
      </w:r>
      <w:proofErr w:type="spellEnd"/>
      <w:r w:rsidRPr="002C01AE">
        <w:rPr>
          <w:rFonts w:ascii="Times New Roman" w:hAnsi="Times New Roman"/>
        </w:rPr>
        <w:t xml:space="preserve">, </w:t>
      </w:r>
      <w:proofErr w:type="spellStart"/>
      <w:r w:rsidRPr="002C01AE">
        <w:rPr>
          <w:rFonts w:ascii="Times New Roman" w:hAnsi="Times New Roman"/>
        </w:rPr>
        <w:t>waktu</w:t>
      </w:r>
      <w:proofErr w:type="spellEnd"/>
      <w:r w:rsidRPr="002C01AE">
        <w:rPr>
          <w:rFonts w:ascii="Times New Roman" w:hAnsi="Times New Roman"/>
        </w:rPr>
        <w:t xml:space="preserve"> posting, </w:t>
      </w:r>
      <w:proofErr w:type="spellStart"/>
      <w:r w:rsidRPr="002C01AE">
        <w:rPr>
          <w:rFonts w:ascii="Times New Roman" w:hAnsi="Times New Roman"/>
        </w:rPr>
        <w:t>hingga</w:t>
      </w:r>
      <w:proofErr w:type="spellEnd"/>
      <w:r w:rsidRPr="002C01AE">
        <w:rPr>
          <w:rFonts w:ascii="Times New Roman" w:hAnsi="Times New Roman"/>
        </w:rPr>
        <w:t xml:space="preserve"> </w:t>
      </w:r>
      <w:proofErr w:type="spellStart"/>
      <w:r w:rsidRPr="002C01AE">
        <w:rPr>
          <w:rFonts w:ascii="Times New Roman" w:hAnsi="Times New Roman"/>
        </w:rPr>
        <w:t>tempat</w:t>
      </w:r>
      <w:proofErr w:type="spellEnd"/>
      <w:r w:rsidRPr="002C01AE">
        <w:rPr>
          <w:rFonts w:ascii="Times New Roman" w:hAnsi="Times New Roman"/>
        </w:rPr>
        <w:t>. </w:t>
      </w:r>
    </w:p>
    <w:p w14:paraId="3BEF0A9E" w14:textId="77777777" w:rsidR="00083374" w:rsidRPr="00083374" w:rsidRDefault="00083374" w:rsidP="00083374">
      <w:pPr>
        <w:rPr>
          <w:lang w:val="fr-FR"/>
        </w:rPr>
      </w:pPr>
    </w:p>
    <w:p w14:paraId="5C12F95E" w14:textId="77777777" w:rsidR="00CF6336" w:rsidRPr="00CF6336" w:rsidRDefault="00CF6336" w:rsidP="00CF6336">
      <w:pPr>
        <w:pStyle w:val="NormalWeb"/>
        <w:shd w:val="clear" w:color="auto" w:fill="FFFFFF"/>
        <w:spacing w:before="0" w:beforeAutospacing="0" w:line="360" w:lineRule="auto"/>
        <w:jc w:val="both"/>
        <w:rPr>
          <w:color w:val="000000" w:themeColor="text1"/>
          <w:sz w:val="22"/>
          <w:szCs w:val="22"/>
        </w:rPr>
      </w:pPr>
    </w:p>
    <w:p w14:paraId="499E2C09" w14:textId="77777777" w:rsidR="000675E0" w:rsidRPr="000675E0" w:rsidRDefault="000675E0" w:rsidP="00FE24AC">
      <w:pPr>
        <w:spacing w:line="360" w:lineRule="auto"/>
        <w:rPr>
          <w:rFonts w:ascii="Times New Roman" w:hAnsi="Times New Roman"/>
          <w:sz w:val="24"/>
          <w:szCs w:val="24"/>
          <w:lang w:val="en-ID" w:eastAsia="en-ID"/>
        </w:rPr>
      </w:pPr>
    </w:p>
    <w:p w14:paraId="40FE436E" w14:textId="756D9711" w:rsidR="004008E1" w:rsidRPr="004008E1" w:rsidRDefault="004008E1" w:rsidP="00FE24AC">
      <w:pPr>
        <w:tabs>
          <w:tab w:val="clear" w:pos="1260"/>
        </w:tabs>
        <w:spacing w:before="0" w:after="0" w:line="360" w:lineRule="auto"/>
        <w:jc w:val="left"/>
        <w:rPr>
          <w:rFonts w:ascii="Times New Roman" w:hAnsi="Times New Roman"/>
          <w:b/>
          <w:sz w:val="48"/>
          <w:szCs w:val="20"/>
        </w:rPr>
      </w:pPr>
      <w:r>
        <w:rPr>
          <w:rFonts w:ascii="Times New Roman" w:hAnsi="Times New Roman"/>
        </w:rPr>
        <w:br w:type="page"/>
      </w:r>
    </w:p>
    <w:p w14:paraId="2518EDF6" w14:textId="7DAA262C" w:rsidR="00066039" w:rsidRPr="00474475" w:rsidRDefault="00066039" w:rsidP="00FE24AC">
      <w:pPr>
        <w:pStyle w:val="Heading1"/>
        <w:spacing w:line="360" w:lineRule="auto"/>
      </w:pPr>
      <w:bookmarkStart w:id="104" w:name="_Toc97046979"/>
      <w:r w:rsidRPr="00474475">
        <w:lastRenderedPageBreak/>
        <w:t>Bab 3</w:t>
      </w:r>
      <w:bookmarkEnd w:id="104"/>
    </w:p>
    <w:p w14:paraId="6CADD16B" w14:textId="5A8A9A4C" w:rsidR="003A0034" w:rsidRDefault="00066039" w:rsidP="00FE24AC">
      <w:pPr>
        <w:pStyle w:val="Heading1"/>
        <w:spacing w:line="360" w:lineRule="auto"/>
        <w:rPr>
          <w:bCs/>
        </w:rPr>
      </w:pPr>
      <w:bookmarkStart w:id="105" w:name="_Toc97046980"/>
      <w:proofErr w:type="spellStart"/>
      <w:r w:rsidRPr="00474475">
        <w:rPr>
          <w:bCs/>
        </w:rPr>
        <w:t>Metod</w:t>
      </w:r>
      <w:r w:rsidR="00F25A11">
        <w:rPr>
          <w:bCs/>
        </w:rPr>
        <w:t>o</w:t>
      </w:r>
      <w:r w:rsidRPr="00474475">
        <w:rPr>
          <w:bCs/>
        </w:rPr>
        <w:t>logi</w:t>
      </w:r>
      <w:proofErr w:type="spellEnd"/>
      <w:r w:rsidRPr="00474475">
        <w:rPr>
          <w:bCs/>
        </w:rPr>
        <w:t xml:space="preserve"> </w:t>
      </w:r>
      <w:proofErr w:type="spellStart"/>
      <w:r w:rsidRPr="00474475">
        <w:rPr>
          <w:bCs/>
        </w:rPr>
        <w:t>Penelitian</w:t>
      </w:r>
      <w:bookmarkEnd w:id="105"/>
      <w:proofErr w:type="spellEnd"/>
      <w:r w:rsidR="0051036D" w:rsidRPr="00474475">
        <w:rPr>
          <w:bCs/>
        </w:rPr>
        <w:tab/>
      </w:r>
    </w:p>
    <w:p w14:paraId="464F4E28" w14:textId="7BEDE42E" w:rsidR="004008E1" w:rsidRDefault="004008E1" w:rsidP="00FE24AC">
      <w:pPr>
        <w:pStyle w:val="Heading2"/>
        <w:numPr>
          <w:ilvl w:val="1"/>
          <w:numId w:val="18"/>
        </w:numPr>
        <w:spacing w:line="360" w:lineRule="auto"/>
        <w:rPr>
          <w:rFonts w:ascii="Times New Roman" w:hAnsi="Times New Roman"/>
        </w:rPr>
      </w:pPr>
      <w:bookmarkStart w:id="106" w:name="_Toc97046981"/>
      <w:r>
        <w:rPr>
          <w:rFonts w:ascii="Times New Roman" w:hAnsi="Times New Roman"/>
        </w:rPr>
        <w:t>Alur Algoritma C.45</w:t>
      </w:r>
      <w:bookmarkEnd w:id="106"/>
    </w:p>
    <w:p w14:paraId="7057B790" w14:textId="400A54F5" w:rsidR="004F6BE8" w:rsidRPr="004F6BE8" w:rsidRDefault="004F6BE8" w:rsidP="004F6BE8">
      <w:pPr>
        <w:spacing w:line="360" w:lineRule="auto"/>
        <w:rPr>
          <w:rFonts w:ascii="Times New Roman" w:hAnsi="Times New Roman"/>
          <w:lang w:val="de-DE"/>
        </w:rPr>
      </w:pPr>
      <w:r w:rsidRPr="004F6BE8">
        <w:rPr>
          <w:rFonts w:ascii="Times New Roman" w:hAnsi="Times New Roman"/>
        </w:rPr>
        <w:t xml:space="preserve">Pada </w:t>
      </w:r>
      <w:proofErr w:type="spellStart"/>
      <w:r w:rsidRPr="004F6BE8">
        <w:rPr>
          <w:rFonts w:ascii="Times New Roman" w:hAnsi="Times New Roman"/>
        </w:rPr>
        <w:t>akhir</w:t>
      </w:r>
      <w:proofErr w:type="spellEnd"/>
      <w:r w:rsidRPr="004F6BE8">
        <w:rPr>
          <w:rFonts w:ascii="Times New Roman" w:hAnsi="Times New Roman"/>
        </w:rPr>
        <w:t xml:space="preserve"> </w:t>
      </w:r>
      <w:proofErr w:type="spellStart"/>
      <w:r w:rsidRPr="004F6BE8">
        <w:rPr>
          <w:rFonts w:ascii="Times New Roman" w:hAnsi="Times New Roman"/>
        </w:rPr>
        <w:t>tahun</w:t>
      </w:r>
      <w:proofErr w:type="spellEnd"/>
      <w:r w:rsidRPr="004F6BE8">
        <w:rPr>
          <w:rFonts w:ascii="Times New Roman" w:hAnsi="Times New Roman"/>
        </w:rPr>
        <w:t xml:space="preserve"> 1970 </w:t>
      </w:r>
      <w:proofErr w:type="spellStart"/>
      <w:r w:rsidRPr="004F6BE8">
        <w:rPr>
          <w:rFonts w:ascii="Times New Roman" w:hAnsi="Times New Roman"/>
        </w:rPr>
        <w:t>sampai</w:t>
      </w:r>
      <w:proofErr w:type="spellEnd"/>
      <w:r w:rsidRPr="004F6BE8">
        <w:rPr>
          <w:rFonts w:ascii="Times New Roman" w:hAnsi="Times New Roman"/>
        </w:rPr>
        <w:t xml:space="preserve"> </w:t>
      </w:r>
      <w:proofErr w:type="spellStart"/>
      <w:r w:rsidRPr="004F6BE8">
        <w:rPr>
          <w:rFonts w:ascii="Times New Roman" w:hAnsi="Times New Roman"/>
        </w:rPr>
        <w:t>awal</w:t>
      </w:r>
      <w:proofErr w:type="spellEnd"/>
      <w:r w:rsidRPr="004F6BE8">
        <w:rPr>
          <w:rFonts w:ascii="Times New Roman" w:hAnsi="Times New Roman"/>
        </w:rPr>
        <w:t xml:space="preserve"> </w:t>
      </w:r>
      <w:proofErr w:type="spellStart"/>
      <w:r w:rsidRPr="004F6BE8">
        <w:rPr>
          <w:rFonts w:ascii="Times New Roman" w:hAnsi="Times New Roman"/>
        </w:rPr>
        <w:t>tahun</w:t>
      </w:r>
      <w:proofErr w:type="spellEnd"/>
      <w:r w:rsidRPr="004F6BE8">
        <w:rPr>
          <w:rFonts w:ascii="Times New Roman" w:hAnsi="Times New Roman"/>
        </w:rPr>
        <w:t xml:space="preserve"> 1980 J. Ross Quinlan, </w:t>
      </w:r>
      <w:proofErr w:type="spellStart"/>
      <w:r w:rsidRPr="004F6BE8">
        <w:rPr>
          <w:rFonts w:ascii="Times New Roman" w:hAnsi="Times New Roman"/>
        </w:rPr>
        <w:t>seorang</w:t>
      </w:r>
      <w:proofErr w:type="spellEnd"/>
      <w:r w:rsidRPr="004F6BE8">
        <w:rPr>
          <w:rFonts w:ascii="Times New Roman" w:hAnsi="Times New Roman"/>
        </w:rPr>
        <w:t xml:space="preserve"> </w:t>
      </w:r>
      <w:proofErr w:type="spellStart"/>
      <w:r w:rsidRPr="004F6BE8">
        <w:rPr>
          <w:rFonts w:ascii="Times New Roman" w:hAnsi="Times New Roman"/>
        </w:rPr>
        <w:t>peneliti</w:t>
      </w:r>
      <w:proofErr w:type="spellEnd"/>
      <w:r w:rsidRPr="004F6BE8">
        <w:rPr>
          <w:rFonts w:ascii="Times New Roman" w:hAnsi="Times New Roman"/>
        </w:rPr>
        <w:t xml:space="preserve"> di </w:t>
      </w:r>
      <w:proofErr w:type="spellStart"/>
      <w:r w:rsidRPr="004F6BE8">
        <w:rPr>
          <w:rFonts w:ascii="Times New Roman" w:hAnsi="Times New Roman"/>
        </w:rPr>
        <w:t>bidang</w:t>
      </w:r>
      <w:proofErr w:type="spellEnd"/>
      <w:r w:rsidRPr="004F6BE8">
        <w:rPr>
          <w:rFonts w:ascii="Times New Roman" w:hAnsi="Times New Roman"/>
        </w:rPr>
        <w:t xml:space="preserve"> machine learning, </w:t>
      </w:r>
      <w:proofErr w:type="spellStart"/>
      <w:r w:rsidRPr="004F6BE8">
        <w:rPr>
          <w:rFonts w:ascii="Times New Roman" w:hAnsi="Times New Roman"/>
        </w:rPr>
        <w:t>membuat</w:t>
      </w:r>
      <w:proofErr w:type="spellEnd"/>
      <w:r w:rsidRPr="004F6BE8">
        <w:rPr>
          <w:rFonts w:ascii="Times New Roman" w:hAnsi="Times New Roman"/>
        </w:rPr>
        <w:t xml:space="preserve"> </w:t>
      </w:r>
      <w:proofErr w:type="spellStart"/>
      <w:r w:rsidRPr="004F6BE8">
        <w:rPr>
          <w:rFonts w:ascii="Times New Roman" w:hAnsi="Times New Roman"/>
        </w:rPr>
        <w:t>sebuah</w:t>
      </w:r>
      <w:proofErr w:type="spellEnd"/>
      <w:r w:rsidRPr="004F6BE8">
        <w:rPr>
          <w:rFonts w:ascii="Times New Roman" w:hAnsi="Times New Roman"/>
        </w:rPr>
        <w:t xml:space="preserve"> </w:t>
      </w:r>
      <w:proofErr w:type="spellStart"/>
      <w:r w:rsidRPr="004F6BE8">
        <w:rPr>
          <w:rFonts w:ascii="Times New Roman" w:hAnsi="Times New Roman"/>
        </w:rPr>
        <w:t>algoritma</w:t>
      </w:r>
      <w:proofErr w:type="spellEnd"/>
      <w:r w:rsidRPr="004F6BE8">
        <w:rPr>
          <w:rFonts w:ascii="Times New Roman" w:hAnsi="Times New Roman"/>
        </w:rPr>
        <w:t xml:space="preserve"> decision tree yang </w:t>
      </w:r>
      <w:proofErr w:type="spellStart"/>
      <w:r w:rsidRPr="004F6BE8">
        <w:rPr>
          <w:rFonts w:ascii="Times New Roman" w:hAnsi="Times New Roman"/>
        </w:rPr>
        <w:t>dikenal</w:t>
      </w:r>
      <w:proofErr w:type="spellEnd"/>
      <w:r w:rsidRPr="004F6BE8">
        <w:rPr>
          <w:rFonts w:ascii="Times New Roman" w:hAnsi="Times New Roman"/>
        </w:rPr>
        <w:t xml:space="preserve"> </w:t>
      </w:r>
      <w:proofErr w:type="spellStart"/>
      <w:r w:rsidRPr="004F6BE8">
        <w:rPr>
          <w:rFonts w:ascii="Times New Roman" w:hAnsi="Times New Roman"/>
        </w:rPr>
        <w:t>dengan</w:t>
      </w:r>
      <w:proofErr w:type="spellEnd"/>
      <w:r w:rsidRPr="004F6BE8">
        <w:rPr>
          <w:rFonts w:ascii="Times New Roman" w:hAnsi="Times New Roman"/>
        </w:rPr>
        <w:t xml:space="preserve"> ID3 (Iterative </w:t>
      </w:r>
      <w:proofErr w:type="spellStart"/>
      <w:r w:rsidRPr="004F6BE8">
        <w:rPr>
          <w:rFonts w:ascii="Times New Roman" w:hAnsi="Times New Roman"/>
        </w:rPr>
        <w:t>Dichotomiser</w:t>
      </w:r>
      <w:proofErr w:type="spellEnd"/>
      <w:r w:rsidRPr="004F6BE8">
        <w:rPr>
          <w:rFonts w:ascii="Times New Roman" w:hAnsi="Times New Roman"/>
        </w:rPr>
        <w:t xml:space="preserve">). Quinlan </w:t>
      </w:r>
      <w:proofErr w:type="spellStart"/>
      <w:r w:rsidRPr="004F6BE8">
        <w:rPr>
          <w:rFonts w:ascii="Times New Roman" w:hAnsi="Times New Roman"/>
        </w:rPr>
        <w:t>kemudian</w:t>
      </w:r>
      <w:proofErr w:type="spellEnd"/>
      <w:r w:rsidRPr="004F6BE8">
        <w:rPr>
          <w:rFonts w:ascii="Times New Roman" w:hAnsi="Times New Roman"/>
        </w:rPr>
        <w:t xml:space="preserve"> </w:t>
      </w:r>
      <w:proofErr w:type="spellStart"/>
      <w:r w:rsidRPr="004F6BE8">
        <w:rPr>
          <w:rFonts w:ascii="Times New Roman" w:hAnsi="Times New Roman"/>
        </w:rPr>
        <w:t>membuat</w:t>
      </w:r>
      <w:proofErr w:type="spellEnd"/>
      <w:r w:rsidRPr="004F6BE8">
        <w:rPr>
          <w:rFonts w:ascii="Times New Roman" w:hAnsi="Times New Roman"/>
        </w:rPr>
        <w:t xml:space="preserve"> </w:t>
      </w:r>
      <w:proofErr w:type="spellStart"/>
      <w:r w:rsidRPr="004F6BE8">
        <w:rPr>
          <w:rFonts w:ascii="Times New Roman" w:hAnsi="Times New Roman"/>
        </w:rPr>
        <w:t>algoritma</w:t>
      </w:r>
      <w:proofErr w:type="spellEnd"/>
      <w:r w:rsidRPr="004F6BE8">
        <w:rPr>
          <w:rFonts w:ascii="Times New Roman" w:hAnsi="Times New Roman"/>
        </w:rPr>
        <w:t xml:space="preserve"> C4.5 (</w:t>
      </w:r>
      <w:proofErr w:type="spellStart"/>
      <w:r w:rsidRPr="004F6BE8">
        <w:rPr>
          <w:rFonts w:ascii="Times New Roman" w:hAnsi="Times New Roman"/>
        </w:rPr>
        <w:t>sering</w:t>
      </w:r>
      <w:proofErr w:type="spellEnd"/>
      <w:r w:rsidRPr="004F6BE8">
        <w:rPr>
          <w:rFonts w:ascii="Times New Roman" w:hAnsi="Times New Roman"/>
        </w:rPr>
        <w:t xml:space="preserve"> </w:t>
      </w:r>
      <w:proofErr w:type="spellStart"/>
      <w:r w:rsidRPr="004F6BE8">
        <w:rPr>
          <w:rFonts w:ascii="Times New Roman" w:hAnsi="Times New Roman"/>
        </w:rPr>
        <w:t>disebut</w:t>
      </w:r>
      <w:proofErr w:type="spellEnd"/>
      <w:r w:rsidRPr="004F6BE8">
        <w:rPr>
          <w:rFonts w:ascii="Times New Roman" w:hAnsi="Times New Roman"/>
        </w:rPr>
        <w:t xml:space="preserve"> </w:t>
      </w:r>
      <w:proofErr w:type="spellStart"/>
      <w:r w:rsidRPr="004F6BE8">
        <w:rPr>
          <w:rFonts w:ascii="Times New Roman" w:hAnsi="Times New Roman"/>
        </w:rPr>
        <w:t>dengan</w:t>
      </w:r>
      <w:proofErr w:type="spellEnd"/>
      <w:r w:rsidRPr="004F6BE8">
        <w:rPr>
          <w:rFonts w:ascii="Times New Roman" w:hAnsi="Times New Roman"/>
        </w:rPr>
        <w:t xml:space="preserve"> </w:t>
      </w:r>
      <w:proofErr w:type="spellStart"/>
      <w:r w:rsidRPr="004F6BE8">
        <w:rPr>
          <w:rFonts w:ascii="Times New Roman" w:hAnsi="Times New Roman"/>
        </w:rPr>
        <w:t>pohon</w:t>
      </w:r>
      <w:proofErr w:type="spellEnd"/>
      <w:r w:rsidRPr="004F6BE8">
        <w:rPr>
          <w:rFonts w:ascii="Times New Roman" w:hAnsi="Times New Roman"/>
        </w:rPr>
        <w:t xml:space="preserve"> </w:t>
      </w:r>
      <w:proofErr w:type="spellStart"/>
      <w:r w:rsidRPr="004F6BE8">
        <w:rPr>
          <w:rFonts w:ascii="Times New Roman" w:hAnsi="Times New Roman"/>
        </w:rPr>
        <w:t>keputusan</w:t>
      </w:r>
      <w:proofErr w:type="spellEnd"/>
      <w:r w:rsidRPr="004F6BE8">
        <w:rPr>
          <w:rFonts w:ascii="Times New Roman" w:hAnsi="Times New Roman"/>
        </w:rPr>
        <w:t xml:space="preserve">) yang </w:t>
      </w:r>
      <w:proofErr w:type="spellStart"/>
      <w:r w:rsidRPr="004F6BE8">
        <w:rPr>
          <w:rFonts w:ascii="Times New Roman" w:hAnsi="Times New Roman"/>
        </w:rPr>
        <w:t>merupakan</w:t>
      </w:r>
      <w:proofErr w:type="spellEnd"/>
      <w:r w:rsidRPr="004F6BE8">
        <w:rPr>
          <w:rFonts w:ascii="Times New Roman" w:hAnsi="Times New Roman"/>
        </w:rPr>
        <w:t xml:space="preserve"> </w:t>
      </w:r>
      <w:proofErr w:type="spellStart"/>
      <w:r w:rsidRPr="004F6BE8">
        <w:rPr>
          <w:rFonts w:ascii="Times New Roman" w:hAnsi="Times New Roman"/>
        </w:rPr>
        <w:t>pengembangan</w:t>
      </w:r>
      <w:proofErr w:type="spellEnd"/>
      <w:r w:rsidRPr="004F6BE8">
        <w:rPr>
          <w:rFonts w:ascii="Times New Roman" w:hAnsi="Times New Roman"/>
        </w:rPr>
        <w:t xml:space="preserve"> </w:t>
      </w:r>
      <w:proofErr w:type="spellStart"/>
      <w:r w:rsidRPr="004F6BE8">
        <w:rPr>
          <w:rFonts w:ascii="Times New Roman" w:hAnsi="Times New Roman"/>
        </w:rPr>
        <w:t>dari</w:t>
      </w:r>
      <w:proofErr w:type="spellEnd"/>
      <w:r w:rsidRPr="004F6BE8">
        <w:rPr>
          <w:rFonts w:ascii="Times New Roman" w:hAnsi="Times New Roman"/>
        </w:rPr>
        <w:t xml:space="preserve"> </w:t>
      </w:r>
      <w:proofErr w:type="spellStart"/>
      <w:r w:rsidRPr="004F6BE8">
        <w:rPr>
          <w:rFonts w:ascii="Times New Roman" w:hAnsi="Times New Roman"/>
        </w:rPr>
        <w:t>algoritma</w:t>
      </w:r>
      <w:proofErr w:type="spellEnd"/>
      <w:r w:rsidRPr="004F6BE8">
        <w:rPr>
          <w:rFonts w:ascii="Times New Roman" w:hAnsi="Times New Roman"/>
        </w:rPr>
        <w:t xml:space="preserve"> ID3. </w:t>
      </w:r>
      <w:proofErr w:type="spellStart"/>
      <w:r w:rsidRPr="004F6BE8">
        <w:rPr>
          <w:rFonts w:ascii="Times New Roman" w:hAnsi="Times New Roman"/>
        </w:rPr>
        <w:t>Algoritma</w:t>
      </w:r>
      <w:proofErr w:type="spellEnd"/>
      <w:r w:rsidRPr="004F6BE8">
        <w:rPr>
          <w:rFonts w:ascii="Times New Roman" w:hAnsi="Times New Roman"/>
        </w:rPr>
        <w:t xml:space="preserve"> </w:t>
      </w:r>
      <w:proofErr w:type="spellStart"/>
      <w:r w:rsidRPr="004F6BE8">
        <w:rPr>
          <w:rFonts w:ascii="Times New Roman" w:hAnsi="Times New Roman"/>
        </w:rPr>
        <w:t>ini</w:t>
      </w:r>
      <w:proofErr w:type="spellEnd"/>
      <w:r w:rsidRPr="004F6BE8">
        <w:rPr>
          <w:rFonts w:ascii="Times New Roman" w:hAnsi="Times New Roman"/>
        </w:rPr>
        <w:t xml:space="preserve"> </w:t>
      </w:r>
      <w:proofErr w:type="spellStart"/>
      <w:r w:rsidRPr="004F6BE8">
        <w:rPr>
          <w:rFonts w:ascii="Times New Roman" w:hAnsi="Times New Roman"/>
        </w:rPr>
        <w:t>memiliki</w:t>
      </w:r>
      <w:proofErr w:type="spellEnd"/>
      <w:r w:rsidRPr="004F6BE8">
        <w:rPr>
          <w:rFonts w:ascii="Times New Roman" w:hAnsi="Times New Roman"/>
        </w:rPr>
        <w:t xml:space="preserve"> </w:t>
      </w:r>
      <w:proofErr w:type="spellStart"/>
      <w:r w:rsidRPr="004F6BE8">
        <w:rPr>
          <w:rFonts w:ascii="Times New Roman" w:hAnsi="Times New Roman"/>
        </w:rPr>
        <w:t>kelebihan</w:t>
      </w:r>
      <w:proofErr w:type="spellEnd"/>
      <w:r w:rsidRPr="004F6BE8">
        <w:rPr>
          <w:rFonts w:ascii="Times New Roman" w:hAnsi="Times New Roman"/>
        </w:rPr>
        <w:t xml:space="preserve">, </w:t>
      </w:r>
      <w:proofErr w:type="spellStart"/>
      <w:r w:rsidRPr="004F6BE8">
        <w:rPr>
          <w:rFonts w:ascii="Times New Roman" w:hAnsi="Times New Roman"/>
        </w:rPr>
        <w:t>yaitu</w:t>
      </w:r>
      <w:proofErr w:type="spellEnd"/>
      <w:r w:rsidRPr="004F6BE8">
        <w:rPr>
          <w:rFonts w:ascii="Times New Roman" w:hAnsi="Times New Roman"/>
        </w:rPr>
        <w:t xml:space="preserve"> </w:t>
      </w:r>
      <w:proofErr w:type="spellStart"/>
      <w:r w:rsidRPr="004F6BE8">
        <w:rPr>
          <w:rFonts w:ascii="Times New Roman" w:hAnsi="Times New Roman"/>
        </w:rPr>
        <w:t>mudah</w:t>
      </w:r>
      <w:proofErr w:type="spellEnd"/>
      <w:r w:rsidRPr="004F6BE8">
        <w:rPr>
          <w:rFonts w:ascii="Times New Roman" w:hAnsi="Times New Roman"/>
        </w:rPr>
        <w:t xml:space="preserve"> </w:t>
      </w:r>
      <w:proofErr w:type="spellStart"/>
      <w:r w:rsidRPr="004F6BE8">
        <w:rPr>
          <w:rFonts w:ascii="Times New Roman" w:hAnsi="Times New Roman"/>
        </w:rPr>
        <w:t>dimengerti</w:t>
      </w:r>
      <w:proofErr w:type="spellEnd"/>
      <w:r w:rsidRPr="004F6BE8">
        <w:rPr>
          <w:rFonts w:ascii="Times New Roman" w:hAnsi="Times New Roman"/>
        </w:rPr>
        <w:t xml:space="preserve">, </w:t>
      </w:r>
      <w:proofErr w:type="spellStart"/>
      <w:r w:rsidRPr="004F6BE8">
        <w:rPr>
          <w:rFonts w:ascii="Times New Roman" w:hAnsi="Times New Roman"/>
        </w:rPr>
        <w:t>fleksibel</w:t>
      </w:r>
      <w:proofErr w:type="spellEnd"/>
      <w:r w:rsidRPr="004F6BE8">
        <w:rPr>
          <w:rFonts w:ascii="Times New Roman" w:hAnsi="Times New Roman"/>
        </w:rPr>
        <w:t xml:space="preserve">, dan </w:t>
      </w:r>
      <w:proofErr w:type="spellStart"/>
      <w:r w:rsidRPr="004F6BE8">
        <w:rPr>
          <w:rFonts w:ascii="Times New Roman" w:hAnsi="Times New Roman"/>
        </w:rPr>
        <w:t>menarik</w:t>
      </w:r>
      <w:proofErr w:type="spellEnd"/>
      <w:r w:rsidRPr="004F6BE8">
        <w:rPr>
          <w:rFonts w:ascii="Times New Roman" w:hAnsi="Times New Roman"/>
        </w:rPr>
        <w:t xml:space="preserve"> </w:t>
      </w:r>
      <w:proofErr w:type="spellStart"/>
      <w:r w:rsidRPr="004F6BE8">
        <w:rPr>
          <w:rFonts w:ascii="Times New Roman" w:hAnsi="Times New Roman"/>
        </w:rPr>
        <w:t>karena</w:t>
      </w:r>
      <w:proofErr w:type="spellEnd"/>
      <w:r w:rsidRPr="004F6BE8">
        <w:rPr>
          <w:rFonts w:ascii="Times New Roman" w:hAnsi="Times New Roman"/>
        </w:rPr>
        <w:t xml:space="preserve"> </w:t>
      </w:r>
      <w:proofErr w:type="spellStart"/>
      <w:r w:rsidRPr="004F6BE8">
        <w:rPr>
          <w:rFonts w:ascii="Times New Roman" w:hAnsi="Times New Roman"/>
        </w:rPr>
        <w:t>dapat</w:t>
      </w:r>
      <w:proofErr w:type="spellEnd"/>
      <w:r w:rsidRPr="004F6BE8">
        <w:rPr>
          <w:rFonts w:ascii="Times New Roman" w:hAnsi="Times New Roman"/>
        </w:rPr>
        <w:t xml:space="preserve"> </w:t>
      </w:r>
      <w:proofErr w:type="spellStart"/>
      <w:r w:rsidRPr="004F6BE8">
        <w:rPr>
          <w:rFonts w:ascii="Times New Roman" w:hAnsi="Times New Roman"/>
        </w:rPr>
        <w:t>divisualisasikan</w:t>
      </w:r>
      <w:proofErr w:type="spellEnd"/>
      <w:r>
        <w:rPr>
          <w:rFonts w:ascii="Times New Roman" w:hAnsi="Times New Roman"/>
        </w:rPr>
        <w:t>.</w:t>
      </w:r>
    </w:p>
    <w:p w14:paraId="6390D52F" w14:textId="77777777" w:rsidR="004008E1" w:rsidRPr="004008E1" w:rsidRDefault="004008E1" w:rsidP="00FE24AC">
      <w:pPr>
        <w:spacing w:line="360" w:lineRule="auto"/>
      </w:pPr>
    </w:p>
    <w:p w14:paraId="5550E40D" w14:textId="77777777" w:rsidR="004008E1" w:rsidRDefault="004008E1" w:rsidP="00FE24AC">
      <w:pPr>
        <w:spacing w:after="0" w:line="360" w:lineRule="auto"/>
        <w:jc w:val="center"/>
        <w:rPr>
          <w:rFonts w:ascii="Times New Roman" w:hAnsi="Times New Roman"/>
          <w:sz w:val="20"/>
          <w:szCs w:val="20"/>
        </w:rPr>
      </w:pPr>
      <w:r w:rsidRPr="00AF6281">
        <w:rPr>
          <w:rFonts w:ascii="Times New Roman" w:hAnsi="Times New Roman"/>
          <w:noProof/>
          <w:sz w:val="20"/>
          <w:szCs w:val="20"/>
          <w:lang w:val="id-ID" w:eastAsia="id-ID"/>
        </w:rPr>
        <w:drawing>
          <wp:inline distT="0" distB="0" distL="0" distR="0" wp14:anchorId="57D4ACCB" wp14:editId="6B0687FB">
            <wp:extent cx="2976634"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6439" cy="1184990"/>
                    </a:xfrm>
                    <a:prstGeom prst="rect">
                      <a:avLst/>
                    </a:prstGeom>
                    <a:noFill/>
                  </pic:spPr>
                </pic:pic>
              </a:graphicData>
            </a:graphic>
          </wp:inline>
        </w:drawing>
      </w:r>
    </w:p>
    <w:p w14:paraId="1B49AFED" w14:textId="280281EC" w:rsidR="004008E1" w:rsidRPr="004008E1" w:rsidRDefault="004008E1" w:rsidP="00FE24AC">
      <w:pPr>
        <w:pStyle w:val="Caption"/>
        <w:spacing w:line="360" w:lineRule="auto"/>
        <w:jc w:val="center"/>
      </w:pPr>
      <w:r w:rsidRPr="004008E1">
        <w:t xml:space="preserve">Gambar </w:t>
      </w:r>
      <w:r>
        <w:t xml:space="preserve">- </w:t>
      </w:r>
      <w:r w:rsidRPr="004008E1">
        <w:t xml:space="preserve">9 Alur </w:t>
      </w:r>
      <w:proofErr w:type="spellStart"/>
      <w:r w:rsidRPr="004008E1">
        <w:t>Algoritma</w:t>
      </w:r>
      <w:proofErr w:type="spellEnd"/>
      <w:r w:rsidRPr="004008E1">
        <w:t xml:space="preserve"> C.45</w:t>
      </w:r>
    </w:p>
    <w:p w14:paraId="74EECB78" w14:textId="6B344567" w:rsidR="004008E1" w:rsidRDefault="004008E1" w:rsidP="00FE24AC">
      <w:pPr>
        <w:spacing w:after="0" w:line="360" w:lineRule="auto"/>
        <w:jc w:val="center"/>
        <w:rPr>
          <w:rFonts w:ascii="Times New Roman" w:hAnsi="Times New Roman"/>
          <w:sz w:val="20"/>
          <w:szCs w:val="20"/>
        </w:rPr>
      </w:pPr>
    </w:p>
    <w:p w14:paraId="599588FC" w14:textId="77777777" w:rsidR="004F6BE8" w:rsidRDefault="004F6BE8" w:rsidP="002C271A">
      <w:pPr>
        <w:spacing w:after="0" w:line="360" w:lineRule="auto"/>
        <w:rPr>
          <w:rFonts w:ascii="Times New Roman" w:hAnsi="Times New Roman"/>
          <w:sz w:val="20"/>
          <w:szCs w:val="20"/>
        </w:rPr>
      </w:pPr>
    </w:p>
    <w:p w14:paraId="0800B987" w14:textId="77777777" w:rsidR="004008E1" w:rsidRPr="00C51746" w:rsidRDefault="004008E1" w:rsidP="00FE24AC">
      <w:pPr>
        <w:spacing w:after="0" w:line="360" w:lineRule="auto"/>
        <w:rPr>
          <w:rFonts w:ascii="Times New Roman" w:hAnsi="Times New Roman"/>
          <w:sz w:val="20"/>
          <w:szCs w:val="20"/>
        </w:rPr>
      </w:pPr>
      <w:proofErr w:type="spellStart"/>
      <w:r w:rsidRPr="00073D01">
        <w:rPr>
          <w:rFonts w:ascii="Times New Roman" w:hAnsi="Times New Roman"/>
          <w:sz w:val="20"/>
          <w:szCs w:val="20"/>
        </w:rPr>
        <w:lastRenderedPageBreak/>
        <w:t>A</w:t>
      </w:r>
      <w:r w:rsidRPr="00073D01">
        <w:rPr>
          <w:rFonts w:ascii="Times New Roman" w:hAnsi="Times New Roman"/>
          <w:spacing w:val="-4"/>
          <w:sz w:val="20"/>
          <w:szCs w:val="20"/>
        </w:rPr>
        <w:t>l</w:t>
      </w:r>
      <w:r w:rsidRPr="00073D01">
        <w:rPr>
          <w:rFonts w:ascii="Times New Roman" w:hAnsi="Times New Roman"/>
          <w:spacing w:val="-2"/>
          <w:sz w:val="20"/>
          <w:szCs w:val="20"/>
        </w:rPr>
        <w:t>g</w:t>
      </w:r>
      <w:r w:rsidRPr="00073D01">
        <w:rPr>
          <w:rFonts w:ascii="Times New Roman" w:hAnsi="Times New Roman"/>
          <w:spacing w:val="5"/>
          <w:sz w:val="20"/>
          <w:szCs w:val="20"/>
        </w:rPr>
        <w:t>o</w:t>
      </w:r>
      <w:r w:rsidRPr="00073D01">
        <w:rPr>
          <w:rFonts w:ascii="Times New Roman" w:hAnsi="Times New Roman"/>
          <w:spacing w:val="4"/>
          <w:sz w:val="20"/>
          <w:szCs w:val="20"/>
        </w:rPr>
        <w:t>r</w:t>
      </w:r>
      <w:r w:rsidRPr="00073D01">
        <w:rPr>
          <w:rFonts w:ascii="Times New Roman" w:hAnsi="Times New Roman"/>
          <w:spacing w:val="-7"/>
          <w:sz w:val="20"/>
          <w:szCs w:val="20"/>
        </w:rPr>
        <w:t>i</w:t>
      </w:r>
      <w:r w:rsidRPr="00073D01">
        <w:rPr>
          <w:rFonts w:ascii="Times New Roman" w:hAnsi="Times New Roman"/>
          <w:spacing w:val="5"/>
          <w:sz w:val="20"/>
          <w:szCs w:val="20"/>
        </w:rPr>
        <w:t>t</w:t>
      </w:r>
      <w:r w:rsidRPr="00073D01">
        <w:rPr>
          <w:rFonts w:ascii="Times New Roman" w:hAnsi="Times New Roman"/>
          <w:spacing w:val="-4"/>
          <w:sz w:val="20"/>
          <w:szCs w:val="20"/>
        </w:rPr>
        <w:t>m</w:t>
      </w:r>
      <w:r w:rsidRPr="00073D01">
        <w:rPr>
          <w:rFonts w:ascii="Times New Roman" w:hAnsi="Times New Roman"/>
          <w:sz w:val="20"/>
          <w:szCs w:val="20"/>
        </w:rPr>
        <w:t>a</w:t>
      </w:r>
      <w:proofErr w:type="spellEnd"/>
      <w:r w:rsidRPr="00073D01">
        <w:rPr>
          <w:rFonts w:ascii="Times New Roman" w:hAnsi="Times New Roman"/>
          <w:spacing w:val="6"/>
          <w:sz w:val="20"/>
          <w:szCs w:val="20"/>
          <w:lang w:val="id-ID"/>
        </w:rPr>
        <w:t xml:space="preserve"> </w:t>
      </w:r>
      <w:r w:rsidRPr="00073D01">
        <w:rPr>
          <w:rFonts w:ascii="Times New Roman" w:hAnsi="Times New Roman"/>
          <w:spacing w:val="1"/>
          <w:sz w:val="20"/>
          <w:szCs w:val="20"/>
        </w:rPr>
        <w:t>C</w:t>
      </w:r>
      <w:r w:rsidRPr="00073D01">
        <w:rPr>
          <w:rFonts w:ascii="Times New Roman" w:hAnsi="Times New Roman"/>
          <w:sz w:val="20"/>
          <w:szCs w:val="20"/>
        </w:rPr>
        <w:t>4</w:t>
      </w:r>
      <w:r w:rsidRPr="00073D01">
        <w:rPr>
          <w:rFonts w:ascii="Times New Roman" w:hAnsi="Times New Roman"/>
          <w:spacing w:val="2"/>
          <w:sz w:val="20"/>
          <w:szCs w:val="20"/>
        </w:rPr>
        <w:t>.</w:t>
      </w:r>
      <w:r w:rsidRPr="00073D01">
        <w:rPr>
          <w:rFonts w:ascii="Times New Roman" w:hAnsi="Times New Roman"/>
          <w:sz w:val="20"/>
          <w:szCs w:val="20"/>
        </w:rPr>
        <w:t>5</w:t>
      </w:r>
      <w:r w:rsidRPr="00073D01">
        <w:rPr>
          <w:rFonts w:ascii="Times New Roman" w:hAnsi="Times New Roman"/>
          <w:spacing w:val="12"/>
          <w:sz w:val="20"/>
          <w:szCs w:val="20"/>
        </w:rPr>
        <w:t xml:space="preserve"> </w:t>
      </w:r>
      <w:proofErr w:type="spellStart"/>
      <w:r w:rsidRPr="00073D01">
        <w:rPr>
          <w:rFonts w:ascii="Times New Roman" w:hAnsi="Times New Roman"/>
          <w:spacing w:val="-4"/>
          <w:sz w:val="20"/>
          <w:szCs w:val="20"/>
        </w:rPr>
        <w:t>m</w:t>
      </w:r>
      <w:r w:rsidRPr="00073D01">
        <w:rPr>
          <w:rFonts w:ascii="Times New Roman" w:hAnsi="Times New Roman"/>
          <w:spacing w:val="-1"/>
          <w:sz w:val="20"/>
          <w:szCs w:val="20"/>
        </w:rPr>
        <w:t>er</w:t>
      </w:r>
      <w:r w:rsidRPr="00073D01">
        <w:rPr>
          <w:rFonts w:ascii="Times New Roman" w:hAnsi="Times New Roman"/>
          <w:sz w:val="20"/>
          <w:szCs w:val="20"/>
        </w:rPr>
        <w:t>up</w:t>
      </w:r>
      <w:r w:rsidRPr="00073D01">
        <w:rPr>
          <w:rFonts w:ascii="Times New Roman" w:hAnsi="Times New Roman"/>
          <w:spacing w:val="-1"/>
          <w:sz w:val="20"/>
          <w:szCs w:val="20"/>
        </w:rPr>
        <w:t>a</w:t>
      </w:r>
      <w:r w:rsidRPr="00073D01">
        <w:rPr>
          <w:rFonts w:ascii="Times New Roman" w:hAnsi="Times New Roman"/>
          <w:spacing w:val="2"/>
          <w:sz w:val="20"/>
          <w:szCs w:val="20"/>
        </w:rPr>
        <w:t>k</w:t>
      </w:r>
      <w:r w:rsidRPr="00073D01">
        <w:rPr>
          <w:rFonts w:ascii="Times New Roman" w:hAnsi="Times New Roman"/>
          <w:spacing w:val="4"/>
          <w:sz w:val="20"/>
          <w:szCs w:val="20"/>
        </w:rPr>
        <w:t>a</w:t>
      </w:r>
      <w:r w:rsidRPr="00073D01">
        <w:rPr>
          <w:rFonts w:ascii="Times New Roman" w:hAnsi="Times New Roman"/>
          <w:sz w:val="20"/>
          <w:szCs w:val="20"/>
        </w:rPr>
        <w:t>n</w:t>
      </w:r>
      <w:proofErr w:type="spellEnd"/>
      <w:r w:rsidRPr="00073D01">
        <w:rPr>
          <w:rFonts w:ascii="Times New Roman" w:hAnsi="Times New Roman"/>
          <w:spacing w:val="2"/>
          <w:sz w:val="20"/>
          <w:szCs w:val="20"/>
        </w:rPr>
        <w:t xml:space="preserve"> </w:t>
      </w:r>
      <w:r w:rsidRPr="00073D01">
        <w:rPr>
          <w:rFonts w:ascii="Times New Roman" w:hAnsi="Times New Roman"/>
          <w:spacing w:val="2"/>
          <w:sz w:val="20"/>
          <w:szCs w:val="20"/>
          <w:lang w:val="id-ID"/>
        </w:rPr>
        <w:t xml:space="preserve">bagian metode klasifikasi </w:t>
      </w:r>
      <w:proofErr w:type="spellStart"/>
      <w:r w:rsidRPr="00073D01">
        <w:rPr>
          <w:rFonts w:ascii="Times New Roman" w:hAnsi="Times New Roman"/>
          <w:sz w:val="20"/>
          <w:szCs w:val="20"/>
        </w:rPr>
        <w:t>p</w:t>
      </w:r>
      <w:r w:rsidRPr="00073D01">
        <w:rPr>
          <w:rFonts w:ascii="Times New Roman" w:hAnsi="Times New Roman"/>
          <w:spacing w:val="1"/>
          <w:sz w:val="20"/>
          <w:szCs w:val="20"/>
        </w:rPr>
        <w:t>e</w:t>
      </w:r>
      <w:r w:rsidRPr="00073D01">
        <w:rPr>
          <w:rFonts w:ascii="Times New Roman" w:hAnsi="Times New Roman"/>
          <w:spacing w:val="-2"/>
          <w:sz w:val="20"/>
          <w:szCs w:val="20"/>
        </w:rPr>
        <w:t>n</w:t>
      </w:r>
      <w:r w:rsidRPr="00073D01">
        <w:rPr>
          <w:rFonts w:ascii="Times New Roman" w:hAnsi="Times New Roman"/>
          <w:sz w:val="20"/>
          <w:szCs w:val="20"/>
        </w:rPr>
        <w:t>g</w:t>
      </w:r>
      <w:r w:rsidRPr="00073D01">
        <w:rPr>
          <w:rFonts w:ascii="Times New Roman" w:hAnsi="Times New Roman"/>
          <w:spacing w:val="1"/>
          <w:sz w:val="20"/>
          <w:szCs w:val="20"/>
        </w:rPr>
        <w:t>e</w:t>
      </w:r>
      <w:r w:rsidRPr="00073D01">
        <w:rPr>
          <w:rFonts w:ascii="Times New Roman" w:hAnsi="Times New Roman"/>
          <w:spacing w:val="-4"/>
          <w:sz w:val="20"/>
          <w:szCs w:val="20"/>
        </w:rPr>
        <w:t>m</w:t>
      </w:r>
      <w:r w:rsidRPr="00073D01">
        <w:rPr>
          <w:rFonts w:ascii="Times New Roman" w:hAnsi="Times New Roman"/>
          <w:spacing w:val="2"/>
          <w:sz w:val="20"/>
          <w:szCs w:val="20"/>
        </w:rPr>
        <w:t>b</w:t>
      </w:r>
      <w:r w:rsidRPr="00073D01">
        <w:rPr>
          <w:rFonts w:ascii="Times New Roman" w:hAnsi="Times New Roman"/>
          <w:spacing w:val="1"/>
          <w:sz w:val="20"/>
          <w:szCs w:val="20"/>
        </w:rPr>
        <w:t>a</w:t>
      </w:r>
      <w:r w:rsidRPr="00073D01">
        <w:rPr>
          <w:rFonts w:ascii="Times New Roman" w:hAnsi="Times New Roman"/>
          <w:spacing w:val="-2"/>
          <w:sz w:val="20"/>
          <w:szCs w:val="20"/>
        </w:rPr>
        <w:t>n</w:t>
      </w:r>
      <w:r w:rsidRPr="00073D01">
        <w:rPr>
          <w:rFonts w:ascii="Times New Roman" w:hAnsi="Times New Roman"/>
          <w:sz w:val="20"/>
          <w:szCs w:val="20"/>
        </w:rPr>
        <w:t>g</w:t>
      </w:r>
      <w:r w:rsidRPr="00073D01">
        <w:rPr>
          <w:rFonts w:ascii="Times New Roman" w:hAnsi="Times New Roman"/>
          <w:spacing w:val="2"/>
          <w:sz w:val="20"/>
          <w:szCs w:val="20"/>
        </w:rPr>
        <w:t>a</w:t>
      </w:r>
      <w:r w:rsidRPr="00073D01">
        <w:rPr>
          <w:rFonts w:ascii="Times New Roman" w:hAnsi="Times New Roman"/>
          <w:sz w:val="20"/>
          <w:szCs w:val="20"/>
        </w:rPr>
        <w:t>n</w:t>
      </w:r>
      <w:proofErr w:type="spellEnd"/>
      <w:r w:rsidRPr="00073D01">
        <w:rPr>
          <w:rFonts w:ascii="Times New Roman" w:hAnsi="Times New Roman"/>
          <w:spacing w:val="2"/>
          <w:sz w:val="20"/>
          <w:szCs w:val="20"/>
        </w:rPr>
        <w:t xml:space="preserve"> </w:t>
      </w:r>
      <w:proofErr w:type="spellStart"/>
      <w:r w:rsidRPr="00073D01">
        <w:rPr>
          <w:rFonts w:ascii="Times New Roman" w:hAnsi="Times New Roman"/>
          <w:spacing w:val="5"/>
          <w:sz w:val="20"/>
          <w:szCs w:val="20"/>
        </w:rPr>
        <w:t>d</w:t>
      </w:r>
      <w:r w:rsidRPr="00073D01">
        <w:rPr>
          <w:rFonts w:ascii="Times New Roman" w:hAnsi="Times New Roman"/>
          <w:spacing w:val="-1"/>
          <w:sz w:val="20"/>
          <w:szCs w:val="20"/>
        </w:rPr>
        <w:t>a</w:t>
      </w:r>
      <w:r w:rsidRPr="00073D01">
        <w:rPr>
          <w:rFonts w:ascii="Times New Roman" w:hAnsi="Times New Roman"/>
          <w:spacing w:val="4"/>
          <w:sz w:val="20"/>
          <w:szCs w:val="20"/>
        </w:rPr>
        <w:t>r</w:t>
      </w:r>
      <w:r w:rsidRPr="00073D01">
        <w:rPr>
          <w:rFonts w:ascii="Times New Roman" w:hAnsi="Times New Roman"/>
          <w:sz w:val="20"/>
          <w:szCs w:val="20"/>
        </w:rPr>
        <w:t>i</w:t>
      </w:r>
      <w:proofErr w:type="spellEnd"/>
      <w:r w:rsidRPr="00073D01">
        <w:rPr>
          <w:rFonts w:ascii="Times New Roman" w:hAnsi="Times New Roman"/>
          <w:sz w:val="20"/>
          <w:szCs w:val="20"/>
        </w:rPr>
        <w:t xml:space="preserve"> </w:t>
      </w:r>
      <w:proofErr w:type="spellStart"/>
      <w:r w:rsidRPr="00073D01">
        <w:rPr>
          <w:rFonts w:ascii="Times New Roman" w:hAnsi="Times New Roman"/>
          <w:spacing w:val="1"/>
          <w:sz w:val="20"/>
          <w:szCs w:val="20"/>
        </w:rPr>
        <w:t>a</w:t>
      </w:r>
      <w:r w:rsidRPr="00073D01">
        <w:rPr>
          <w:rFonts w:ascii="Times New Roman" w:hAnsi="Times New Roman"/>
          <w:spacing w:val="3"/>
          <w:sz w:val="20"/>
          <w:szCs w:val="20"/>
        </w:rPr>
        <w:t>l</w:t>
      </w:r>
      <w:r w:rsidRPr="00073D01">
        <w:rPr>
          <w:rFonts w:ascii="Times New Roman" w:hAnsi="Times New Roman"/>
          <w:spacing w:val="-2"/>
          <w:sz w:val="20"/>
          <w:szCs w:val="20"/>
        </w:rPr>
        <w:t>g</w:t>
      </w:r>
      <w:r w:rsidRPr="00073D01">
        <w:rPr>
          <w:rFonts w:ascii="Times New Roman" w:hAnsi="Times New Roman"/>
          <w:spacing w:val="5"/>
          <w:sz w:val="20"/>
          <w:szCs w:val="20"/>
        </w:rPr>
        <w:t>o</w:t>
      </w:r>
      <w:r w:rsidRPr="00073D01">
        <w:rPr>
          <w:rFonts w:ascii="Times New Roman" w:hAnsi="Times New Roman"/>
          <w:spacing w:val="-1"/>
          <w:sz w:val="20"/>
          <w:szCs w:val="20"/>
        </w:rPr>
        <w:t>r</w:t>
      </w:r>
      <w:r w:rsidRPr="00073D01">
        <w:rPr>
          <w:rFonts w:ascii="Times New Roman" w:hAnsi="Times New Roman"/>
          <w:spacing w:val="-7"/>
          <w:sz w:val="20"/>
          <w:szCs w:val="20"/>
        </w:rPr>
        <w:t>i</w:t>
      </w:r>
      <w:r w:rsidRPr="00073D01">
        <w:rPr>
          <w:rFonts w:ascii="Times New Roman" w:hAnsi="Times New Roman"/>
          <w:spacing w:val="5"/>
          <w:sz w:val="20"/>
          <w:szCs w:val="20"/>
        </w:rPr>
        <w:t>t</w:t>
      </w:r>
      <w:r w:rsidRPr="00073D01">
        <w:rPr>
          <w:rFonts w:ascii="Times New Roman" w:hAnsi="Times New Roman"/>
          <w:spacing w:val="-4"/>
          <w:sz w:val="20"/>
          <w:szCs w:val="20"/>
        </w:rPr>
        <w:t>m</w:t>
      </w:r>
      <w:r w:rsidRPr="00073D01">
        <w:rPr>
          <w:rFonts w:ascii="Times New Roman" w:hAnsi="Times New Roman"/>
          <w:sz w:val="20"/>
          <w:szCs w:val="20"/>
        </w:rPr>
        <w:t>a</w:t>
      </w:r>
      <w:proofErr w:type="spellEnd"/>
      <w:r w:rsidRPr="00073D01">
        <w:rPr>
          <w:rFonts w:ascii="Times New Roman" w:hAnsi="Times New Roman"/>
          <w:spacing w:val="8"/>
          <w:sz w:val="20"/>
          <w:szCs w:val="20"/>
        </w:rPr>
        <w:t xml:space="preserve"> </w:t>
      </w:r>
      <w:r w:rsidRPr="00073D01">
        <w:rPr>
          <w:rFonts w:ascii="Times New Roman" w:hAnsi="Times New Roman"/>
          <w:spacing w:val="-3"/>
          <w:sz w:val="20"/>
          <w:szCs w:val="20"/>
        </w:rPr>
        <w:t>I</w:t>
      </w:r>
      <w:r w:rsidRPr="00073D01">
        <w:rPr>
          <w:rFonts w:ascii="Times New Roman" w:hAnsi="Times New Roman"/>
          <w:sz w:val="20"/>
          <w:szCs w:val="20"/>
        </w:rPr>
        <w:t>D3.</w:t>
      </w:r>
      <w:r w:rsidRPr="00073D01">
        <w:rPr>
          <w:rFonts w:ascii="Times New Roman" w:hAnsi="Times New Roman"/>
          <w:spacing w:val="9"/>
          <w:sz w:val="20"/>
          <w:szCs w:val="20"/>
        </w:rPr>
        <w:t xml:space="preserve"> </w:t>
      </w:r>
      <w:proofErr w:type="spellStart"/>
      <w:r w:rsidRPr="00073D01">
        <w:rPr>
          <w:rFonts w:ascii="Times New Roman" w:hAnsi="Times New Roman"/>
          <w:sz w:val="20"/>
          <w:szCs w:val="20"/>
        </w:rPr>
        <w:t>A</w:t>
      </w:r>
      <w:r w:rsidRPr="00073D01">
        <w:rPr>
          <w:rFonts w:ascii="Times New Roman" w:hAnsi="Times New Roman"/>
          <w:spacing w:val="-2"/>
          <w:sz w:val="20"/>
          <w:szCs w:val="20"/>
        </w:rPr>
        <w:t>lg</w:t>
      </w:r>
      <w:r w:rsidRPr="00073D01">
        <w:rPr>
          <w:rFonts w:ascii="Times New Roman" w:hAnsi="Times New Roman"/>
          <w:spacing w:val="8"/>
          <w:sz w:val="20"/>
          <w:szCs w:val="20"/>
        </w:rPr>
        <w:t>o</w:t>
      </w:r>
      <w:r w:rsidRPr="00073D01">
        <w:rPr>
          <w:rFonts w:ascii="Times New Roman" w:hAnsi="Times New Roman"/>
          <w:spacing w:val="-1"/>
          <w:sz w:val="20"/>
          <w:szCs w:val="20"/>
        </w:rPr>
        <w:t>r</w:t>
      </w:r>
      <w:r w:rsidRPr="00073D01">
        <w:rPr>
          <w:rFonts w:ascii="Times New Roman" w:hAnsi="Times New Roman"/>
          <w:spacing w:val="-7"/>
          <w:sz w:val="20"/>
          <w:szCs w:val="20"/>
        </w:rPr>
        <w:t>i</w:t>
      </w:r>
      <w:r w:rsidRPr="00073D01">
        <w:rPr>
          <w:rFonts w:ascii="Times New Roman" w:hAnsi="Times New Roman"/>
          <w:spacing w:val="8"/>
          <w:sz w:val="20"/>
          <w:szCs w:val="20"/>
        </w:rPr>
        <w:t>t</w:t>
      </w:r>
      <w:r w:rsidRPr="00073D01">
        <w:rPr>
          <w:rFonts w:ascii="Times New Roman" w:hAnsi="Times New Roman"/>
          <w:spacing w:val="-7"/>
          <w:sz w:val="20"/>
          <w:szCs w:val="20"/>
        </w:rPr>
        <w:t>m</w:t>
      </w:r>
      <w:r w:rsidRPr="00073D01">
        <w:rPr>
          <w:rFonts w:ascii="Times New Roman" w:hAnsi="Times New Roman"/>
          <w:sz w:val="20"/>
          <w:szCs w:val="20"/>
        </w:rPr>
        <w:t>a</w:t>
      </w:r>
      <w:proofErr w:type="spellEnd"/>
      <w:r w:rsidRPr="00073D01">
        <w:rPr>
          <w:rFonts w:ascii="Times New Roman" w:hAnsi="Times New Roman"/>
          <w:spacing w:val="8"/>
          <w:sz w:val="20"/>
          <w:szCs w:val="20"/>
        </w:rPr>
        <w:t xml:space="preserve"> </w:t>
      </w:r>
      <w:r w:rsidRPr="00073D01">
        <w:rPr>
          <w:rFonts w:ascii="Times New Roman" w:hAnsi="Times New Roman"/>
          <w:spacing w:val="1"/>
          <w:sz w:val="20"/>
          <w:szCs w:val="20"/>
        </w:rPr>
        <w:t>C</w:t>
      </w:r>
      <w:r w:rsidRPr="00073D01">
        <w:rPr>
          <w:rFonts w:ascii="Times New Roman" w:hAnsi="Times New Roman"/>
          <w:sz w:val="20"/>
          <w:szCs w:val="20"/>
        </w:rPr>
        <w:t>4</w:t>
      </w:r>
      <w:r w:rsidRPr="00073D01">
        <w:rPr>
          <w:rFonts w:ascii="Times New Roman" w:hAnsi="Times New Roman"/>
          <w:spacing w:val="2"/>
          <w:sz w:val="20"/>
          <w:szCs w:val="20"/>
        </w:rPr>
        <w:t>.</w:t>
      </w:r>
      <w:r w:rsidRPr="00073D01">
        <w:rPr>
          <w:rFonts w:ascii="Times New Roman" w:hAnsi="Times New Roman"/>
          <w:sz w:val="20"/>
          <w:szCs w:val="20"/>
        </w:rPr>
        <w:t>5 d</w:t>
      </w:r>
      <w:r w:rsidRPr="00073D01">
        <w:rPr>
          <w:rFonts w:ascii="Times New Roman" w:hAnsi="Times New Roman"/>
          <w:spacing w:val="1"/>
          <w:sz w:val="20"/>
          <w:szCs w:val="20"/>
        </w:rPr>
        <w:t>a</w:t>
      </w:r>
      <w:r w:rsidRPr="00073D01">
        <w:rPr>
          <w:rFonts w:ascii="Times New Roman" w:hAnsi="Times New Roman"/>
          <w:sz w:val="20"/>
          <w:szCs w:val="20"/>
        </w:rPr>
        <w:t>n</w:t>
      </w:r>
      <w:r w:rsidRPr="00073D01">
        <w:rPr>
          <w:rFonts w:ascii="Times New Roman" w:hAnsi="Times New Roman"/>
          <w:spacing w:val="3"/>
          <w:sz w:val="20"/>
          <w:szCs w:val="20"/>
        </w:rPr>
        <w:t xml:space="preserve"> </w:t>
      </w:r>
      <w:r w:rsidRPr="00073D01">
        <w:rPr>
          <w:rFonts w:ascii="Times New Roman" w:hAnsi="Times New Roman"/>
          <w:spacing w:val="-3"/>
          <w:sz w:val="20"/>
          <w:szCs w:val="20"/>
        </w:rPr>
        <w:t>I</w:t>
      </w:r>
      <w:r w:rsidRPr="00073D01">
        <w:rPr>
          <w:rFonts w:ascii="Times New Roman" w:hAnsi="Times New Roman"/>
          <w:spacing w:val="7"/>
          <w:sz w:val="20"/>
          <w:szCs w:val="20"/>
        </w:rPr>
        <w:t>D</w:t>
      </w:r>
      <w:r w:rsidRPr="00073D01">
        <w:rPr>
          <w:rFonts w:ascii="Times New Roman" w:hAnsi="Times New Roman"/>
          <w:sz w:val="20"/>
          <w:szCs w:val="20"/>
        </w:rPr>
        <w:t>3</w:t>
      </w:r>
      <w:r w:rsidRPr="00073D01">
        <w:rPr>
          <w:rFonts w:ascii="Times New Roman" w:hAnsi="Times New Roman"/>
          <w:spacing w:val="3"/>
          <w:sz w:val="20"/>
          <w:szCs w:val="20"/>
        </w:rPr>
        <w:t xml:space="preserve"> </w:t>
      </w:r>
      <w:proofErr w:type="spellStart"/>
      <w:r w:rsidRPr="00073D01">
        <w:rPr>
          <w:rFonts w:ascii="Times New Roman" w:hAnsi="Times New Roman"/>
          <w:spacing w:val="5"/>
          <w:sz w:val="20"/>
          <w:szCs w:val="20"/>
        </w:rPr>
        <w:t>d</w:t>
      </w:r>
      <w:r w:rsidRPr="00073D01">
        <w:rPr>
          <w:rFonts w:ascii="Times New Roman" w:hAnsi="Times New Roman"/>
          <w:spacing w:val="-4"/>
          <w:sz w:val="20"/>
          <w:szCs w:val="20"/>
        </w:rPr>
        <w:t>i</w:t>
      </w:r>
      <w:r w:rsidRPr="00073D01">
        <w:rPr>
          <w:rFonts w:ascii="Times New Roman" w:hAnsi="Times New Roman"/>
          <w:spacing w:val="1"/>
          <w:sz w:val="20"/>
          <w:szCs w:val="20"/>
        </w:rPr>
        <w:t>c</w:t>
      </w:r>
      <w:r w:rsidRPr="00073D01">
        <w:rPr>
          <w:rFonts w:ascii="Times New Roman" w:hAnsi="Times New Roman"/>
          <w:spacing w:val="-7"/>
          <w:sz w:val="20"/>
          <w:szCs w:val="20"/>
        </w:rPr>
        <w:t>i</w:t>
      </w:r>
      <w:r w:rsidRPr="00073D01">
        <w:rPr>
          <w:rFonts w:ascii="Times New Roman" w:hAnsi="Times New Roman"/>
          <w:sz w:val="20"/>
          <w:szCs w:val="20"/>
        </w:rPr>
        <w:t>p</w:t>
      </w:r>
      <w:r w:rsidRPr="00073D01">
        <w:rPr>
          <w:rFonts w:ascii="Times New Roman" w:hAnsi="Times New Roman"/>
          <w:spacing w:val="5"/>
          <w:sz w:val="20"/>
          <w:szCs w:val="20"/>
        </w:rPr>
        <w:t>t</w:t>
      </w:r>
      <w:r w:rsidRPr="00073D01">
        <w:rPr>
          <w:rFonts w:ascii="Times New Roman" w:hAnsi="Times New Roman"/>
          <w:spacing w:val="-1"/>
          <w:sz w:val="20"/>
          <w:szCs w:val="20"/>
        </w:rPr>
        <w:t>a</w:t>
      </w:r>
      <w:r w:rsidRPr="00073D01">
        <w:rPr>
          <w:rFonts w:ascii="Times New Roman" w:hAnsi="Times New Roman"/>
          <w:sz w:val="20"/>
          <w:szCs w:val="20"/>
        </w:rPr>
        <w:t>k</w:t>
      </w:r>
      <w:r w:rsidRPr="00073D01">
        <w:rPr>
          <w:rFonts w:ascii="Times New Roman" w:hAnsi="Times New Roman"/>
          <w:spacing w:val="1"/>
          <w:sz w:val="20"/>
          <w:szCs w:val="20"/>
        </w:rPr>
        <w:t>a</w:t>
      </w:r>
      <w:r w:rsidRPr="00073D01">
        <w:rPr>
          <w:rFonts w:ascii="Times New Roman" w:hAnsi="Times New Roman"/>
          <w:sz w:val="20"/>
          <w:szCs w:val="20"/>
        </w:rPr>
        <w:t>n</w:t>
      </w:r>
      <w:proofErr w:type="spellEnd"/>
      <w:r w:rsidRPr="00073D01">
        <w:rPr>
          <w:rFonts w:ascii="Times New Roman" w:hAnsi="Times New Roman"/>
          <w:sz w:val="20"/>
          <w:szCs w:val="20"/>
        </w:rPr>
        <w:t xml:space="preserve"> </w:t>
      </w:r>
      <w:r w:rsidRPr="00073D01">
        <w:rPr>
          <w:rFonts w:ascii="Times New Roman" w:hAnsi="Times New Roman"/>
          <w:spacing w:val="5"/>
          <w:sz w:val="20"/>
          <w:szCs w:val="20"/>
        </w:rPr>
        <w:t>o</w:t>
      </w:r>
      <w:r w:rsidRPr="00073D01">
        <w:rPr>
          <w:rFonts w:ascii="Times New Roman" w:hAnsi="Times New Roman"/>
          <w:spacing w:val="-4"/>
          <w:sz w:val="20"/>
          <w:szCs w:val="20"/>
        </w:rPr>
        <w:t>l</w:t>
      </w:r>
      <w:r w:rsidRPr="00073D01">
        <w:rPr>
          <w:rFonts w:ascii="Times New Roman" w:hAnsi="Times New Roman"/>
          <w:spacing w:val="1"/>
          <w:sz w:val="20"/>
          <w:szCs w:val="20"/>
        </w:rPr>
        <w:t>e</w:t>
      </w:r>
      <w:r w:rsidRPr="00073D01">
        <w:rPr>
          <w:rFonts w:ascii="Times New Roman" w:hAnsi="Times New Roman"/>
          <w:sz w:val="20"/>
          <w:szCs w:val="20"/>
        </w:rPr>
        <w:t>h</w:t>
      </w:r>
      <w:r w:rsidRPr="00073D01">
        <w:rPr>
          <w:rFonts w:ascii="Times New Roman" w:hAnsi="Times New Roman"/>
          <w:spacing w:val="5"/>
          <w:sz w:val="20"/>
          <w:szCs w:val="20"/>
        </w:rPr>
        <w:t xml:space="preserve"> </w:t>
      </w:r>
      <w:proofErr w:type="spellStart"/>
      <w:r w:rsidRPr="00073D01">
        <w:rPr>
          <w:rFonts w:ascii="Times New Roman" w:hAnsi="Times New Roman"/>
          <w:spacing w:val="-2"/>
          <w:sz w:val="20"/>
          <w:szCs w:val="20"/>
        </w:rPr>
        <w:t>s</w:t>
      </w:r>
      <w:r w:rsidRPr="00073D01">
        <w:rPr>
          <w:rFonts w:ascii="Times New Roman" w:hAnsi="Times New Roman"/>
          <w:spacing w:val="-1"/>
          <w:sz w:val="20"/>
          <w:szCs w:val="20"/>
        </w:rPr>
        <w:t>e</w:t>
      </w:r>
      <w:r w:rsidRPr="00073D01">
        <w:rPr>
          <w:rFonts w:ascii="Times New Roman" w:hAnsi="Times New Roman"/>
          <w:spacing w:val="5"/>
          <w:sz w:val="20"/>
          <w:szCs w:val="20"/>
        </w:rPr>
        <w:t>o</w:t>
      </w:r>
      <w:r w:rsidRPr="00073D01">
        <w:rPr>
          <w:rFonts w:ascii="Times New Roman" w:hAnsi="Times New Roman"/>
          <w:spacing w:val="-1"/>
          <w:sz w:val="20"/>
          <w:szCs w:val="20"/>
        </w:rPr>
        <w:t>ra</w:t>
      </w:r>
      <w:r w:rsidRPr="00073D01">
        <w:rPr>
          <w:rFonts w:ascii="Times New Roman" w:hAnsi="Times New Roman"/>
          <w:spacing w:val="-2"/>
          <w:sz w:val="20"/>
          <w:szCs w:val="20"/>
        </w:rPr>
        <w:t>n</w:t>
      </w:r>
      <w:r w:rsidRPr="00073D01">
        <w:rPr>
          <w:rFonts w:ascii="Times New Roman" w:hAnsi="Times New Roman"/>
          <w:sz w:val="20"/>
          <w:szCs w:val="20"/>
        </w:rPr>
        <w:t>g</w:t>
      </w:r>
      <w:proofErr w:type="spellEnd"/>
      <w:r w:rsidRPr="00073D01">
        <w:rPr>
          <w:rFonts w:ascii="Times New Roman" w:hAnsi="Times New Roman"/>
          <w:sz w:val="20"/>
          <w:szCs w:val="20"/>
        </w:rPr>
        <w:t xml:space="preserve"> </w:t>
      </w:r>
      <w:proofErr w:type="spellStart"/>
      <w:proofErr w:type="gramStart"/>
      <w:r w:rsidRPr="00073D01">
        <w:rPr>
          <w:rFonts w:ascii="Times New Roman" w:hAnsi="Times New Roman"/>
          <w:sz w:val="20"/>
          <w:szCs w:val="20"/>
        </w:rPr>
        <w:t>p</w:t>
      </w:r>
      <w:r w:rsidRPr="00073D01">
        <w:rPr>
          <w:rFonts w:ascii="Times New Roman" w:hAnsi="Times New Roman"/>
          <w:spacing w:val="-1"/>
          <w:sz w:val="20"/>
          <w:szCs w:val="20"/>
        </w:rPr>
        <w:t>e</w:t>
      </w:r>
      <w:r w:rsidRPr="00073D01">
        <w:rPr>
          <w:rFonts w:ascii="Times New Roman" w:hAnsi="Times New Roman"/>
          <w:spacing w:val="-5"/>
          <w:sz w:val="20"/>
          <w:szCs w:val="20"/>
        </w:rPr>
        <w:t>n</w:t>
      </w:r>
      <w:r w:rsidRPr="00073D01">
        <w:rPr>
          <w:rFonts w:ascii="Times New Roman" w:hAnsi="Times New Roman"/>
          <w:spacing w:val="1"/>
          <w:sz w:val="20"/>
          <w:szCs w:val="20"/>
        </w:rPr>
        <w:t>e</w:t>
      </w:r>
      <w:r w:rsidRPr="00073D01">
        <w:rPr>
          <w:rFonts w:ascii="Times New Roman" w:hAnsi="Times New Roman"/>
          <w:sz w:val="20"/>
          <w:szCs w:val="20"/>
        </w:rPr>
        <w:t>l</w:t>
      </w:r>
      <w:r w:rsidRPr="00073D01">
        <w:rPr>
          <w:rFonts w:ascii="Times New Roman" w:hAnsi="Times New Roman"/>
          <w:spacing w:val="-7"/>
          <w:sz w:val="20"/>
          <w:szCs w:val="20"/>
        </w:rPr>
        <w:t>i</w:t>
      </w:r>
      <w:r w:rsidRPr="00073D01">
        <w:rPr>
          <w:rFonts w:ascii="Times New Roman" w:hAnsi="Times New Roman"/>
          <w:spacing w:val="8"/>
          <w:sz w:val="20"/>
          <w:szCs w:val="20"/>
        </w:rPr>
        <w:t>t</w:t>
      </w:r>
      <w:r w:rsidRPr="00073D01">
        <w:rPr>
          <w:rFonts w:ascii="Times New Roman" w:hAnsi="Times New Roman"/>
          <w:sz w:val="20"/>
          <w:szCs w:val="20"/>
        </w:rPr>
        <w:t>i</w:t>
      </w:r>
      <w:proofErr w:type="spellEnd"/>
      <w:r w:rsidRPr="00073D01">
        <w:rPr>
          <w:rFonts w:ascii="Times New Roman" w:hAnsi="Times New Roman"/>
          <w:sz w:val="20"/>
          <w:szCs w:val="20"/>
        </w:rPr>
        <w:t xml:space="preserve"> </w:t>
      </w:r>
      <w:r w:rsidRPr="00073D01">
        <w:rPr>
          <w:rFonts w:ascii="Times New Roman" w:hAnsi="Times New Roman"/>
          <w:spacing w:val="22"/>
          <w:sz w:val="20"/>
          <w:szCs w:val="20"/>
        </w:rPr>
        <w:t xml:space="preserve"> </w:t>
      </w:r>
      <w:proofErr w:type="spellStart"/>
      <w:r w:rsidRPr="00073D01">
        <w:rPr>
          <w:rFonts w:ascii="Times New Roman" w:hAnsi="Times New Roman"/>
          <w:spacing w:val="5"/>
          <w:sz w:val="20"/>
          <w:szCs w:val="20"/>
        </w:rPr>
        <w:t>d</w:t>
      </w:r>
      <w:r w:rsidRPr="00073D01">
        <w:rPr>
          <w:rFonts w:ascii="Times New Roman" w:hAnsi="Times New Roman"/>
          <w:spacing w:val="-4"/>
          <w:sz w:val="20"/>
          <w:szCs w:val="20"/>
        </w:rPr>
        <w:t>i</w:t>
      </w:r>
      <w:r w:rsidRPr="00073D01">
        <w:rPr>
          <w:rFonts w:ascii="Times New Roman" w:hAnsi="Times New Roman"/>
          <w:spacing w:val="5"/>
          <w:sz w:val="20"/>
          <w:szCs w:val="20"/>
        </w:rPr>
        <w:t>b</w:t>
      </w:r>
      <w:r w:rsidRPr="00073D01">
        <w:rPr>
          <w:rFonts w:ascii="Times New Roman" w:hAnsi="Times New Roman"/>
          <w:spacing w:val="-4"/>
          <w:sz w:val="20"/>
          <w:szCs w:val="20"/>
        </w:rPr>
        <w:t>i</w:t>
      </w:r>
      <w:r w:rsidRPr="00073D01">
        <w:rPr>
          <w:rFonts w:ascii="Times New Roman" w:hAnsi="Times New Roman"/>
          <w:sz w:val="20"/>
          <w:szCs w:val="20"/>
        </w:rPr>
        <w:t>d</w:t>
      </w:r>
      <w:r w:rsidRPr="00073D01">
        <w:rPr>
          <w:rFonts w:ascii="Times New Roman" w:hAnsi="Times New Roman"/>
          <w:spacing w:val="4"/>
          <w:sz w:val="20"/>
          <w:szCs w:val="20"/>
        </w:rPr>
        <w:t>a</w:t>
      </w:r>
      <w:r w:rsidRPr="00073D01">
        <w:rPr>
          <w:rFonts w:ascii="Times New Roman" w:hAnsi="Times New Roman"/>
          <w:spacing w:val="-5"/>
          <w:sz w:val="20"/>
          <w:szCs w:val="20"/>
        </w:rPr>
        <w:t>n</w:t>
      </w:r>
      <w:r w:rsidRPr="00073D01">
        <w:rPr>
          <w:rFonts w:ascii="Times New Roman" w:hAnsi="Times New Roman"/>
          <w:sz w:val="20"/>
          <w:szCs w:val="20"/>
        </w:rPr>
        <w:t>g</w:t>
      </w:r>
      <w:proofErr w:type="spellEnd"/>
      <w:proofErr w:type="gramEnd"/>
      <w:r w:rsidRPr="00073D01">
        <w:rPr>
          <w:rFonts w:ascii="Times New Roman" w:hAnsi="Times New Roman"/>
          <w:sz w:val="20"/>
          <w:szCs w:val="20"/>
        </w:rPr>
        <w:t xml:space="preserve"> </w:t>
      </w:r>
      <w:r w:rsidRPr="00073D01">
        <w:rPr>
          <w:rFonts w:ascii="Times New Roman" w:hAnsi="Times New Roman"/>
          <w:spacing w:val="29"/>
          <w:sz w:val="20"/>
          <w:szCs w:val="20"/>
        </w:rPr>
        <w:t xml:space="preserve"> </w:t>
      </w:r>
      <w:proofErr w:type="spellStart"/>
      <w:r w:rsidRPr="00073D01">
        <w:rPr>
          <w:rFonts w:ascii="Times New Roman" w:hAnsi="Times New Roman"/>
          <w:sz w:val="20"/>
          <w:szCs w:val="20"/>
        </w:rPr>
        <w:t>k</w:t>
      </w:r>
      <w:r w:rsidRPr="00073D01">
        <w:rPr>
          <w:rFonts w:ascii="Times New Roman" w:hAnsi="Times New Roman"/>
          <w:spacing w:val="-1"/>
          <w:sz w:val="20"/>
          <w:szCs w:val="20"/>
        </w:rPr>
        <w:t>ecer</w:t>
      </w:r>
      <w:r w:rsidRPr="00073D01">
        <w:rPr>
          <w:rFonts w:ascii="Times New Roman" w:hAnsi="Times New Roman"/>
          <w:sz w:val="20"/>
          <w:szCs w:val="20"/>
        </w:rPr>
        <w:t>d</w:t>
      </w:r>
      <w:r w:rsidRPr="00073D01">
        <w:rPr>
          <w:rFonts w:ascii="Times New Roman" w:hAnsi="Times New Roman"/>
          <w:spacing w:val="-1"/>
          <w:sz w:val="20"/>
          <w:szCs w:val="20"/>
        </w:rPr>
        <w:t>a</w:t>
      </w:r>
      <w:r w:rsidRPr="00073D01">
        <w:rPr>
          <w:rFonts w:ascii="Times New Roman" w:hAnsi="Times New Roman"/>
          <w:spacing w:val="5"/>
          <w:sz w:val="20"/>
          <w:szCs w:val="20"/>
        </w:rPr>
        <w:t>s</w:t>
      </w:r>
      <w:r w:rsidRPr="00073D01">
        <w:rPr>
          <w:rFonts w:ascii="Times New Roman" w:hAnsi="Times New Roman"/>
          <w:spacing w:val="1"/>
          <w:sz w:val="20"/>
          <w:szCs w:val="20"/>
        </w:rPr>
        <w:t>a</w:t>
      </w:r>
      <w:r w:rsidRPr="00073D01">
        <w:rPr>
          <w:rFonts w:ascii="Times New Roman" w:hAnsi="Times New Roman"/>
          <w:sz w:val="20"/>
          <w:szCs w:val="20"/>
        </w:rPr>
        <w:t>n</w:t>
      </w:r>
      <w:proofErr w:type="spellEnd"/>
      <w:r w:rsidRPr="00073D01">
        <w:rPr>
          <w:rFonts w:ascii="Times New Roman" w:hAnsi="Times New Roman"/>
          <w:sz w:val="20"/>
          <w:szCs w:val="20"/>
        </w:rPr>
        <w:t xml:space="preserve"> </w:t>
      </w:r>
      <w:r w:rsidRPr="00073D01">
        <w:rPr>
          <w:rFonts w:ascii="Times New Roman" w:hAnsi="Times New Roman"/>
          <w:spacing w:val="27"/>
          <w:sz w:val="20"/>
          <w:szCs w:val="20"/>
        </w:rPr>
        <w:t xml:space="preserve"> </w:t>
      </w:r>
      <w:proofErr w:type="spellStart"/>
      <w:r w:rsidRPr="00073D01">
        <w:rPr>
          <w:rFonts w:ascii="Times New Roman" w:hAnsi="Times New Roman"/>
          <w:spacing w:val="-5"/>
          <w:sz w:val="20"/>
          <w:szCs w:val="20"/>
        </w:rPr>
        <w:t>b</w:t>
      </w:r>
      <w:r w:rsidRPr="00073D01">
        <w:rPr>
          <w:rFonts w:ascii="Times New Roman" w:hAnsi="Times New Roman"/>
          <w:sz w:val="20"/>
          <w:szCs w:val="20"/>
        </w:rPr>
        <w:t>u</w:t>
      </w:r>
      <w:r w:rsidRPr="00073D01">
        <w:rPr>
          <w:rFonts w:ascii="Times New Roman" w:hAnsi="Times New Roman"/>
          <w:spacing w:val="-1"/>
          <w:sz w:val="20"/>
          <w:szCs w:val="20"/>
        </w:rPr>
        <w:t>a</w:t>
      </w:r>
      <w:r w:rsidRPr="00073D01">
        <w:rPr>
          <w:rFonts w:ascii="Times New Roman" w:hAnsi="Times New Roman"/>
          <w:spacing w:val="5"/>
          <w:sz w:val="20"/>
          <w:szCs w:val="20"/>
        </w:rPr>
        <w:t>t</w:t>
      </w:r>
      <w:r w:rsidRPr="00073D01">
        <w:rPr>
          <w:rFonts w:ascii="Times New Roman" w:hAnsi="Times New Roman"/>
          <w:spacing w:val="-1"/>
          <w:sz w:val="20"/>
          <w:szCs w:val="20"/>
        </w:rPr>
        <w:t>a</w:t>
      </w:r>
      <w:r w:rsidRPr="00073D01">
        <w:rPr>
          <w:rFonts w:ascii="Times New Roman" w:hAnsi="Times New Roman"/>
          <w:sz w:val="20"/>
          <w:szCs w:val="20"/>
        </w:rPr>
        <w:t>n</w:t>
      </w:r>
      <w:proofErr w:type="spellEnd"/>
      <w:r w:rsidRPr="00073D01">
        <w:rPr>
          <w:rFonts w:ascii="Times New Roman" w:hAnsi="Times New Roman"/>
          <w:sz w:val="20"/>
          <w:szCs w:val="20"/>
        </w:rPr>
        <w:t xml:space="preserve"> </w:t>
      </w:r>
      <w:r w:rsidRPr="00073D01">
        <w:rPr>
          <w:rFonts w:ascii="Times New Roman" w:hAnsi="Times New Roman"/>
          <w:spacing w:val="29"/>
          <w:sz w:val="20"/>
          <w:szCs w:val="20"/>
        </w:rPr>
        <w:t xml:space="preserve"> </w:t>
      </w:r>
      <w:proofErr w:type="spellStart"/>
      <w:r w:rsidRPr="00073D01">
        <w:rPr>
          <w:rFonts w:ascii="Times New Roman" w:hAnsi="Times New Roman"/>
          <w:spacing w:val="-4"/>
          <w:sz w:val="20"/>
          <w:szCs w:val="20"/>
        </w:rPr>
        <w:t>b</w:t>
      </w:r>
      <w:r w:rsidRPr="00073D01">
        <w:rPr>
          <w:rFonts w:ascii="Times New Roman" w:hAnsi="Times New Roman"/>
          <w:spacing w:val="-1"/>
          <w:sz w:val="20"/>
          <w:szCs w:val="20"/>
        </w:rPr>
        <w:t>er</w:t>
      </w:r>
      <w:r w:rsidRPr="00073D01">
        <w:rPr>
          <w:rFonts w:ascii="Times New Roman" w:hAnsi="Times New Roman"/>
          <w:spacing w:val="2"/>
          <w:sz w:val="20"/>
          <w:szCs w:val="20"/>
        </w:rPr>
        <w:t>n</w:t>
      </w:r>
      <w:r w:rsidRPr="00073D01">
        <w:rPr>
          <w:rFonts w:ascii="Times New Roman" w:hAnsi="Times New Roman"/>
          <w:spacing w:val="1"/>
          <w:sz w:val="20"/>
          <w:szCs w:val="20"/>
        </w:rPr>
        <w:t>a</w:t>
      </w:r>
      <w:r w:rsidRPr="00073D01">
        <w:rPr>
          <w:rFonts w:ascii="Times New Roman" w:hAnsi="Times New Roman"/>
          <w:spacing w:val="-4"/>
          <w:sz w:val="20"/>
          <w:szCs w:val="20"/>
        </w:rPr>
        <w:t>m</w:t>
      </w:r>
      <w:r w:rsidRPr="00073D01">
        <w:rPr>
          <w:rFonts w:ascii="Times New Roman" w:hAnsi="Times New Roman"/>
          <w:sz w:val="20"/>
          <w:szCs w:val="20"/>
        </w:rPr>
        <w:t>a</w:t>
      </w:r>
      <w:proofErr w:type="spellEnd"/>
      <w:r w:rsidRPr="00073D01">
        <w:rPr>
          <w:rFonts w:ascii="Times New Roman" w:hAnsi="Times New Roman"/>
          <w:sz w:val="20"/>
          <w:szCs w:val="20"/>
        </w:rPr>
        <w:t xml:space="preserve"> </w:t>
      </w:r>
      <w:r w:rsidRPr="00073D01">
        <w:rPr>
          <w:rFonts w:ascii="Times New Roman" w:hAnsi="Times New Roman"/>
          <w:spacing w:val="28"/>
          <w:sz w:val="20"/>
          <w:szCs w:val="20"/>
        </w:rPr>
        <w:t xml:space="preserve"> </w:t>
      </w:r>
      <w:r w:rsidRPr="00073D01">
        <w:rPr>
          <w:rFonts w:ascii="Times New Roman" w:hAnsi="Times New Roman"/>
          <w:spacing w:val="-7"/>
          <w:sz w:val="20"/>
          <w:szCs w:val="20"/>
        </w:rPr>
        <w:t>j</w:t>
      </w:r>
      <w:r w:rsidRPr="00073D01">
        <w:rPr>
          <w:rFonts w:ascii="Times New Roman" w:hAnsi="Times New Roman"/>
          <w:sz w:val="20"/>
          <w:szCs w:val="20"/>
        </w:rPr>
        <w:t xml:space="preserve">. </w:t>
      </w:r>
      <w:r w:rsidRPr="00073D01">
        <w:rPr>
          <w:rFonts w:ascii="Times New Roman" w:hAnsi="Times New Roman"/>
          <w:spacing w:val="1"/>
          <w:sz w:val="20"/>
          <w:szCs w:val="20"/>
        </w:rPr>
        <w:t>R</w:t>
      </w:r>
      <w:r w:rsidRPr="00073D01">
        <w:rPr>
          <w:rFonts w:ascii="Times New Roman" w:hAnsi="Times New Roman"/>
          <w:spacing w:val="5"/>
          <w:sz w:val="20"/>
          <w:szCs w:val="20"/>
        </w:rPr>
        <w:t>o</w:t>
      </w:r>
      <w:r w:rsidRPr="00073D01">
        <w:rPr>
          <w:rFonts w:ascii="Times New Roman" w:hAnsi="Times New Roman"/>
          <w:spacing w:val="-2"/>
          <w:sz w:val="20"/>
          <w:szCs w:val="20"/>
        </w:rPr>
        <w:t>s</w:t>
      </w:r>
      <w:r w:rsidRPr="00073D01">
        <w:rPr>
          <w:rFonts w:ascii="Times New Roman" w:hAnsi="Times New Roman"/>
          <w:sz w:val="20"/>
          <w:szCs w:val="20"/>
        </w:rPr>
        <w:t xml:space="preserve">e  </w:t>
      </w:r>
      <w:r w:rsidRPr="00073D01">
        <w:rPr>
          <w:rFonts w:ascii="Times New Roman" w:hAnsi="Times New Roman"/>
          <w:spacing w:val="44"/>
          <w:sz w:val="20"/>
          <w:szCs w:val="20"/>
        </w:rPr>
        <w:t xml:space="preserve"> </w:t>
      </w:r>
      <w:r w:rsidRPr="00073D01">
        <w:rPr>
          <w:rFonts w:ascii="Times New Roman" w:hAnsi="Times New Roman"/>
          <w:sz w:val="20"/>
          <w:szCs w:val="20"/>
        </w:rPr>
        <w:t>Q</w:t>
      </w:r>
      <w:r w:rsidRPr="00073D01">
        <w:rPr>
          <w:rFonts w:ascii="Times New Roman" w:hAnsi="Times New Roman"/>
          <w:spacing w:val="5"/>
          <w:sz w:val="20"/>
          <w:szCs w:val="20"/>
        </w:rPr>
        <w:t>u</w:t>
      </w:r>
      <w:r w:rsidRPr="00073D01">
        <w:rPr>
          <w:rFonts w:ascii="Times New Roman" w:hAnsi="Times New Roman"/>
          <w:spacing w:val="-4"/>
          <w:sz w:val="20"/>
          <w:szCs w:val="20"/>
        </w:rPr>
        <w:t>i</w:t>
      </w:r>
      <w:r w:rsidRPr="00073D01">
        <w:rPr>
          <w:rFonts w:ascii="Times New Roman" w:hAnsi="Times New Roman"/>
          <w:sz w:val="20"/>
          <w:szCs w:val="20"/>
        </w:rPr>
        <w:t>n</w:t>
      </w:r>
      <w:r w:rsidRPr="00073D01">
        <w:rPr>
          <w:rFonts w:ascii="Times New Roman" w:hAnsi="Times New Roman"/>
          <w:spacing w:val="-4"/>
          <w:sz w:val="20"/>
          <w:szCs w:val="20"/>
        </w:rPr>
        <w:t>l</w:t>
      </w:r>
      <w:r w:rsidRPr="00073D01">
        <w:rPr>
          <w:rFonts w:ascii="Times New Roman" w:hAnsi="Times New Roman"/>
          <w:spacing w:val="1"/>
          <w:sz w:val="20"/>
          <w:szCs w:val="20"/>
        </w:rPr>
        <w:t>a</w:t>
      </w:r>
      <w:r w:rsidRPr="00073D01">
        <w:rPr>
          <w:rFonts w:ascii="Times New Roman" w:hAnsi="Times New Roman"/>
          <w:sz w:val="20"/>
          <w:szCs w:val="20"/>
        </w:rPr>
        <w:t xml:space="preserve">n  </w:t>
      </w:r>
      <w:r w:rsidRPr="00073D01">
        <w:rPr>
          <w:rFonts w:ascii="Times New Roman" w:hAnsi="Times New Roman"/>
          <w:spacing w:val="47"/>
          <w:sz w:val="20"/>
          <w:szCs w:val="20"/>
        </w:rPr>
        <w:t xml:space="preserve"> </w:t>
      </w:r>
      <w:r w:rsidRPr="00073D01">
        <w:rPr>
          <w:rFonts w:ascii="Times New Roman" w:hAnsi="Times New Roman"/>
          <w:sz w:val="20"/>
          <w:szCs w:val="20"/>
        </w:rPr>
        <w:t>p</w:t>
      </w:r>
      <w:r w:rsidRPr="00073D01">
        <w:rPr>
          <w:rFonts w:ascii="Times New Roman" w:hAnsi="Times New Roman"/>
          <w:spacing w:val="-1"/>
          <w:sz w:val="20"/>
          <w:szCs w:val="20"/>
        </w:rPr>
        <w:t>a</w:t>
      </w:r>
      <w:r w:rsidRPr="00073D01">
        <w:rPr>
          <w:rFonts w:ascii="Times New Roman" w:hAnsi="Times New Roman"/>
          <w:sz w:val="20"/>
          <w:szCs w:val="20"/>
        </w:rPr>
        <w:t xml:space="preserve">da  </w:t>
      </w:r>
      <w:r w:rsidRPr="00073D01">
        <w:rPr>
          <w:rFonts w:ascii="Times New Roman" w:hAnsi="Times New Roman"/>
          <w:spacing w:val="52"/>
          <w:sz w:val="20"/>
          <w:szCs w:val="20"/>
        </w:rPr>
        <w:t xml:space="preserve"> </w:t>
      </w:r>
      <w:proofErr w:type="spellStart"/>
      <w:r w:rsidRPr="00073D01">
        <w:rPr>
          <w:rFonts w:ascii="Times New Roman" w:hAnsi="Times New Roman"/>
          <w:spacing w:val="6"/>
          <w:sz w:val="20"/>
          <w:szCs w:val="20"/>
        </w:rPr>
        <w:t>a</w:t>
      </w:r>
      <w:r w:rsidRPr="00073D01">
        <w:rPr>
          <w:rFonts w:ascii="Times New Roman" w:hAnsi="Times New Roman"/>
          <w:spacing w:val="5"/>
          <w:sz w:val="20"/>
          <w:szCs w:val="20"/>
        </w:rPr>
        <w:t>k</w:t>
      </w:r>
      <w:r w:rsidRPr="00073D01">
        <w:rPr>
          <w:rFonts w:ascii="Times New Roman" w:hAnsi="Times New Roman"/>
          <w:sz w:val="20"/>
          <w:szCs w:val="20"/>
        </w:rPr>
        <w:t>h</w:t>
      </w:r>
      <w:r w:rsidRPr="00073D01">
        <w:rPr>
          <w:rFonts w:ascii="Times New Roman" w:hAnsi="Times New Roman"/>
          <w:spacing w:val="-7"/>
          <w:sz w:val="20"/>
          <w:szCs w:val="20"/>
        </w:rPr>
        <w:t>i</w:t>
      </w:r>
      <w:r w:rsidRPr="00073D01">
        <w:rPr>
          <w:rFonts w:ascii="Times New Roman" w:hAnsi="Times New Roman"/>
          <w:sz w:val="20"/>
          <w:szCs w:val="20"/>
        </w:rPr>
        <w:t>r</w:t>
      </w:r>
      <w:proofErr w:type="spellEnd"/>
      <w:r w:rsidRPr="00073D01">
        <w:rPr>
          <w:rFonts w:ascii="Times New Roman" w:hAnsi="Times New Roman"/>
          <w:sz w:val="20"/>
          <w:szCs w:val="20"/>
        </w:rPr>
        <w:t xml:space="preserve">  </w:t>
      </w:r>
      <w:r w:rsidRPr="00073D01">
        <w:rPr>
          <w:rFonts w:ascii="Times New Roman" w:hAnsi="Times New Roman"/>
          <w:spacing w:val="51"/>
          <w:sz w:val="20"/>
          <w:szCs w:val="20"/>
        </w:rPr>
        <w:t xml:space="preserve"> </w:t>
      </w:r>
      <w:proofErr w:type="spellStart"/>
      <w:r w:rsidRPr="00073D01">
        <w:rPr>
          <w:rFonts w:ascii="Times New Roman" w:hAnsi="Times New Roman"/>
          <w:spacing w:val="5"/>
          <w:sz w:val="20"/>
          <w:szCs w:val="20"/>
        </w:rPr>
        <w:t>t</w:t>
      </w:r>
      <w:r w:rsidRPr="00073D01">
        <w:rPr>
          <w:rFonts w:ascii="Times New Roman" w:hAnsi="Times New Roman"/>
          <w:spacing w:val="-1"/>
          <w:sz w:val="20"/>
          <w:szCs w:val="20"/>
        </w:rPr>
        <w:t>a</w:t>
      </w:r>
      <w:r w:rsidRPr="00073D01">
        <w:rPr>
          <w:rFonts w:ascii="Times New Roman" w:hAnsi="Times New Roman"/>
          <w:spacing w:val="-5"/>
          <w:sz w:val="20"/>
          <w:szCs w:val="20"/>
        </w:rPr>
        <w:t>h</w:t>
      </w:r>
      <w:r w:rsidRPr="00073D01">
        <w:rPr>
          <w:rFonts w:ascii="Times New Roman" w:hAnsi="Times New Roman"/>
          <w:spacing w:val="5"/>
          <w:sz w:val="20"/>
          <w:szCs w:val="20"/>
        </w:rPr>
        <w:t>u</w:t>
      </w:r>
      <w:r w:rsidRPr="00073D01">
        <w:rPr>
          <w:rFonts w:ascii="Times New Roman" w:hAnsi="Times New Roman"/>
          <w:sz w:val="20"/>
          <w:szCs w:val="20"/>
        </w:rPr>
        <w:t>n</w:t>
      </w:r>
      <w:proofErr w:type="spellEnd"/>
      <w:r w:rsidRPr="00073D01">
        <w:rPr>
          <w:rFonts w:ascii="Times New Roman" w:hAnsi="Times New Roman"/>
          <w:sz w:val="20"/>
          <w:szCs w:val="20"/>
        </w:rPr>
        <w:t xml:space="preserve">  </w:t>
      </w:r>
      <w:r w:rsidRPr="00073D01">
        <w:rPr>
          <w:rFonts w:ascii="Times New Roman" w:hAnsi="Times New Roman"/>
          <w:spacing w:val="42"/>
          <w:sz w:val="20"/>
          <w:szCs w:val="20"/>
        </w:rPr>
        <w:t xml:space="preserve"> </w:t>
      </w:r>
      <w:r w:rsidRPr="00073D01">
        <w:rPr>
          <w:rFonts w:ascii="Times New Roman" w:hAnsi="Times New Roman"/>
          <w:sz w:val="20"/>
          <w:szCs w:val="20"/>
        </w:rPr>
        <w:t>1970</w:t>
      </w:r>
      <w:r w:rsidRPr="00073D01">
        <w:rPr>
          <w:rFonts w:ascii="Times New Roman" w:hAnsi="Times New Roman"/>
          <w:spacing w:val="2"/>
          <w:sz w:val="20"/>
          <w:szCs w:val="20"/>
        </w:rPr>
        <w:t>-</w:t>
      </w:r>
      <w:r w:rsidRPr="00073D01">
        <w:rPr>
          <w:rFonts w:ascii="Times New Roman" w:hAnsi="Times New Roman"/>
          <w:spacing w:val="1"/>
          <w:sz w:val="20"/>
          <w:szCs w:val="20"/>
        </w:rPr>
        <w:t>a</w:t>
      </w:r>
      <w:r w:rsidRPr="00073D01">
        <w:rPr>
          <w:rFonts w:ascii="Times New Roman" w:hAnsi="Times New Roman"/>
          <w:spacing w:val="-5"/>
          <w:sz w:val="20"/>
          <w:szCs w:val="20"/>
        </w:rPr>
        <w:t>n</w:t>
      </w:r>
      <w:r w:rsidRPr="00073D01">
        <w:rPr>
          <w:rFonts w:ascii="Times New Roman" w:hAnsi="Times New Roman"/>
          <w:sz w:val="20"/>
          <w:szCs w:val="20"/>
        </w:rPr>
        <w:t xml:space="preserve">.  </w:t>
      </w:r>
      <w:r w:rsidRPr="00073D01">
        <w:rPr>
          <w:rFonts w:ascii="Times New Roman" w:hAnsi="Times New Roman"/>
          <w:spacing w:val="55"/>
          <w:sz w:val="20"/>
          <w:szCs w:val="20"/>
        </w:rPr>
        <w:t xml:space="preserve"> </w:t>
      </w:r>
      <w:proofErr w:type="spellStart"/>
      <w:r w:rsidRPr="00073D01">
        <w:rPr>
          <w:rFonts w:ascii="Times New Roman" w:hAnsi="Times New Roman"/>
          <w:sz w:val="20"/>
          <w:szCs w:val="20"/>
        </w:rPr>
        <w:t>A</w:t>
      </w:r>
      <w:r w:rsidRPr="00073D01">
        <w:rPr>
          <w:rFonts w:ascii="Times New Roman" w:hAnsi="Times New Roman"/>
          <w:spacing w:val="-2"/>
          <w:sz w:val="20"/>
          <w:szCs w:val="20"/>
        </w:rPr>
        <w:t>lg</w:t>
      </w:r>
      <w:r w:rsidRPr="00073D01">
        <w:rPr>
          <w:rFonts w:ascii="Times New Roman" w:hAnsi="Times New Roman"/>
          <w:spacing w:val="5"/>
          <w:sz w:val="20"/>
          <w:szCs w:val="20"/>
        </w:rPr>
        <w:t>o</w:t>
      </w:r>
      <w:r w:rsidRPr="00073D01">
        <w:rPr>
          <w:rFonts w:ascii="Times New Roman" w:hAnsi="Times New Roman"/>
          <w:spacing w:val="4"/>
          <w:sz w:val="20"/>
          <w:szCs w:val="20"/>
        </w:rPr>
        <w:t>r</w:t>
      </w:r>
      <w:r w:rsidRPr="00073D01">
        <w:rPr>
          <w:rFonts w:ascii="Times New Roman" w:hAnsi="Times New Roman"/>
          <w:spacing w:val="-7"/>
          <w:sz w:val="20"/>
          <w:szCs w:val="20"/>
        </w:rPr>
        <w:t>i</w:t>
      </w:r>
      <w:r w:rsidRPr="00073D01">
        <w:rPr>
          <w:rFonts w:ascii="Times New Roman" w:hAnsi="Times New Roman"/>
          <w:spacing w:val="5"/>
          <w:sz w:val="20"/>
          <w:szCs w:val="20"/>
        </w:rPr>
        <w:t>t</w:t>
      </w:r>
      <w:r w:rsidRPr="00073D01">
        <w:rPr>
          <w:rFonts w:ascii="Times New Roman" w:hAnsi="Times New Roman"/>
          <w:spacing w:val="-4"/>
          <w:sz w:val="20"/>
          <w:szCs w:val="20"/>
        </w:rPr>
        <w:t>m</w:t>
      </w:r>
      <w:r w:rsidRPr="00073D01">
        <w:rPr>
          <w:rFonts w:ascii="Times New Roman" w:hAnsi="Times New Roman"/>
          <w:sz w:val="20"/>
          <w:szCs w:val="20"/>
        </w:rPr>
        <w:t>a</w:t>
      </w:r>
      <w:proofErr w:type="spellEnd"/>
      <w:r w:rsidRPr="00073D01">
        <w:rPr>
          <w:rFonts w:ascii="Times New Roman" w:hAnsi="Times New Roman"/>
          <w:spacing w:val="44"/>
          <w:sz w:val="20"/>
          <w:szCs w:val="20"/>
          <w:lang w:val="id-ID"/>
        </w:rPr>
        <w:t xml:space="preserve"> </w:t>
      </w:r>
      <w:r w:rsidRPr="00073D01">
        <w:rPr>
          <w:rFonts w:ascii="Times New Roman" w:hAnsi="Times New Roman"/>
          <w:spacing w:val="1"/>
          <w:sz w:val="20"/>
          <w:szCs w:val="20"/>
        </w:rPr>
        <w:t>C</w:t>
      </w:r>
      <w:r w:rsidRPr="00073D01">
        <w:rPr>
          <w:rFonts w:ascii="Times New Roman" w:hAnsi="Times New Roman"/>
          <w:sz w:val="20"/>
          <w:szCs w:val="20"/>
        </w:rPr>
        <w:t>4</w:t>
      </w:r>
      <w:r w:rsidRPr="00073D01">
        <w:rPr>
          <w:rFonts w:ascii="Times New Roman" w:hAnsi="Times New Roman"/>
          <w:spacing w:val="2"/>
          <w:sz w:val="20"/>
          <w:szCs w:val="20"/>
        </w:rPr>
        <w:t>.</w:t>
      </w:r>
      <w:r w:rsidRPr="00073D01">
        <w:rPr>
          <w:rFonts w:ascii="Times New Roman" w:hAnsi="Times New Roman"/>
          <w:sz w:val="20"/>
          <w:szCs w:val="20"/>
        </w:rPr>
        <w:t>5</w:t>
      </w:r>
      <w:r w:rsidRPr="00073D01">
        <w:rPr>
          <w:rFonts w:ascii="Times New Roman" w:hAnsi="Times New Roman"/>
          <w:spacing w:val="50"/>
          <w:sz w:val="20"/>
          <w:szCs w:val="20"/>
        </w:rPr>
        <w:t xml:space="preserve"> </w:t>
      </w:r>
      <w:proofErr w:type="spellStart"/>
      <w:r w:rsidRPr="00073D01">
        <w:rPr>
          <w:rFonts w:ascii="Times New Roman" w:hAnsi="Times New Roman"/>
          <w:spacing w:val="-4"/>
          <w:sz w:val="20"/>
          <w:szCs w:val="20"/>
        </w:rPr>
        <w:t>m</w:t>
      </w:r>
      <w:r w:rsidRPr="00073D01">
        <w:rPr>
          <w:rFonts w:ascii="Times New Roman" w:hAnsi="Times New Roman"/>
          <w:spacing w:val="1"/>
          <w:sz w:val="20"/>
          <w:szCs w:val="20"/>
        </w:rPr>
        <w:t>e</w:t>
      </w:r>
      <w:r w:rsidRPr="00073D01">
        <w:rPr>
          <w:rFonts w:ascii="Times New Roman" w:hAnsi="Times New Roman"/>
          <w:spacing w:val="-2"/>
          <w:sz w:val="20"/>
          <w:szCs w:val="20"/>
        </w:rPr>
        <w:t>m</w:t>
      </w:r>
      <w:r w:rsidRPr="00073D01">
        <w:rPr>
          <w:rFonts w:ascii="Times New Roman" w:hAnsi="Times New Roman"/>
          <w:sz w:val="20"/>
          <w:szCs w:val="20"/>
        </w:rPr>
        <w:t>b</w:t>
      </w:r>
      <w:r w:rsidRPr="00073D01">
        <w:rPr>
          <w:rFonts w:ascii="Times New Roman" w:hAnsi="Times New Roman"/>
          <w:spacing w:val="1"/>
          <w:sz w:val="20"/>
          <w:szCs w:val="20"/>
        </w:rPr>
        <w:t>u</w:t>
      </w:r>
      <w:r w:rsidRPr="00073D01">
        <w:rPr>
          <w:rFonts w:ascii="Times New Roman" w:hAnsi="Times New Roman"/>
          <w:spacing w:val="-1"/>
          <w:sz w:val="20"/>
          <w:szCs w:val="20"/>
        </w:rPr>
        <w:t>a</w:t>
      </w:r>
      <w:r w:rsidRPr="00073D01">
        <w:rPr>
          <w:rFonts w:ascii="Times New Roman" w:hAnsi="Times New Roman"/>
          <w:sz w:val="20"/>
          <w:szCs w:val="20"/>
        </w:rPr>
        <w:t>t</w:t>
      </w:r>
      <w:proofErr w:type="spellEnd"/>
      <w:r w:rsidRPr="00073D01">
        <w:rPr>
          <w:rFonts w:ascii="Times New Roman" w:hAnsi="Times New Roman"/>
          <w:sz w:val="20"/>
          <w:szCs w:val="20"/>
        </w:rPr>
        <w:t xml:space="preserve"> </w:t>
      </w:r>
      <w:proofErr w:type="spellStart"/>
      <w:r w:rsidRPr="00073D01">
        <w:rPr>
          <w:rFonts w:ascii="Times New Roman" w:hAnsi="Times New Roman"/>
          <w:sz w:val="20"/>
          <w:szCs w:val="20"/>
        </w:rPr>
        <w:t>p</w:t>
      </w:r>
      <w:r w:rsidRPr="00073D01">
        <w:rPr>
          <w:rFonts w:ascii="Times New Roman" w:hAnsi="Times New Roman"/>
          <w:spacing w:val="5"/>
          <w:sz w:val="20"/>
          <w:szCs w:val="20"/>
        </w:rPr>
        <w:t>o</w:t>
      </w:r>
      <w:r w:rsidRPr="00073D01">
        <w:rPr>
          <w:rFonts w:ascii="Times New Roman" w:hAnsi="Times New Roman"/>
          <w:spacing w:val="-5"/>
          <w:sz w:val="20"/>
          <w:szCs w:val="20"/>
        </w:rPr>
        <w:t>h</w:t>
      </w:r>
      <w:r w:rsidRPr="00073D01">
        <w:rPr>
          <w:rFonts w:ascii="Times New Roman" w:hAnsi="Times New Roman"/>
          <w:spacing w:val="5"/>
          <w:sz w:val="20"/>
          <w:szCs w:val="20"/>
        </w:rPr>
        <w:t>o</w:t>
      </w:r>
      <w:r w:rsidRPr="00073D01">
        <w:rPr>
          <w:rFonts w:ascii="Times New Roman" w:hAnsi="Times New Roman"/>
          <w:sz w:val="20"/>
          <w:szCs w:val="20"/>
        </w:rPr>
        <w:t>n</w:t>
      </w:r>
      <w:proofErr w:type="spellEnd"/>
      <w:r w:rsidRPr="00073D01">
        <w:rPr>
          <w:rFonts w:ascii="Times New Roman" w:hAnsi="Times New Roman"/>
          <w:sz w:val="20"/>
          <w:szCs w:val="20"/>
        </w:rPr>
        <w:t xml:space="preserve"> </w:t>
      </w:r>
      <w:proofErr w:type="spellStart"/>
      <w:r w:rsidRPr="00073D01">
        <w:rPr>
          <w:rFonts w:ascii="Times New Roman" w:hAnsi="Times New Roman"/>
          <w:sz w:val="20"/>
          <w:szCs w:val="20"/>
        </w:rPr>
        <w:t>k</w:t>
      </w:r>
      <w:r w:rsidRPr="00073D01">
        <w:rPr>
          <w:rFonts w:ascii="Times New Roman" w:hAnsi="Times New Roman"/>
          <w:spacing w:val="-1"/>
          <w:sz w:val="20"/>
          <w:szCs w:val="20"/>
        </w:rPr>
        <w:t>e</w:t>
      </w:r>
      <w:r w:rsidRPr="00073D01">
        <w:rPr>
          <w:rFonts w:ascii="Times New Roman" w:hAnsi="Times New Roman"/>
          <w:sz w:val="20"/>
          <w:szCs w:val="20"/>
        </w:rPr>
        <w:t>pu</w:t>
      </w:r>
      <w:r w:rsidRPr="00073D01">
        <w:rPr>
          <w:rFonts w:ascii="Times New Roman" w:hAnsi="Times New Roman"/>
          <w:spacing w:val="5"/>
          <w:sz w:val="20"/>
          <w:szCs w:val="20"/>
        </w:rPr>
        <w:t>t</w:t>
      </w:r>
      <w:r w:rsidRPr="00073D01">
        <w:rPr>
          <w:rFonts w:ascii="Times New Roman" w:hAnsi="Times New Roman"/>
          <w:sz w:val="20"/>
          <w:szCs w:val="20"/>
        </w:rPr>
        <w:t>u</w:t>
      </w:r>
      <w:r w:rsidRPr="00073D01">
        <w:rPr>
          <w:rFonts w:ascii="Times New Roman" w:hAnsi="Times New Roman"/>
          <w:spacing w:val="-2"/>
          <w:sz w:val="20"/>
          <w:szCs w:val="20"/>
        </w:rPr>
        <w:t>s</w:t>
      </w:r>
      <w:r w:rsidRPr="00073D01">
        <w:rPr>
          <w:rFonts w:ascii="Times New Roman" w:hAnsi="Times New Roman"/>
          <w:spacing w:val="-1"/>
          <w:sz w:val="20"/>
          <w:szCs w:val="20"/>
        </w:rPr>
        <w:t>a</w:t>
      </w:r>
      <w:r w:rsidRPr="00073D01">
        <w:rPr>
          <w:rFonts w:ascii="Times New Roman" w:hAnsi="Times New Roman"/>
          <w:sz w:val="20"/>
          <w:szCs w:val="20"/>
        </w:rPr>
        <w:t>n</w:t>
      </w:r>
      <w:proofErr w:type="spellEnd"/>
      <w:r w:rsidRPr="00073D01">
        <w:rPr>
          <w:rFonts w:ascii="Times New Roman" w:hAnsi="Times New Roman"/>
          <w:sz w:val="20"/>
          <w:szCs w:val="20"/>
        </w:rPr>
        <w:t xml:space="preserve"> </w:t>
      </w:r>
      <w:proofErr w:type="spellStart"/>
      <w:r w:rsidRPr="00073D01">
        <w:rPr>
          <w:rFonts w:ascii="Times New Roman" w:hAnsi="Times New Roman"/>
          <w:sz w:val="20"/>
          <w:szCs w:val="20"/>
        </w:rPr>
        <w:t>d</w:t>
      </w:r>
      <w:r w:rsidRPr="00073D01">
        <w:rPr>
          <w:rFonts w:ascii="Times New Roman" w:hAnsi="Times New Roman"/>
          <w:spacing w:val="-1"/>
          <w:sz w:val="20"/>
          <w:szCs w:val="20"/>
        </w:rPr>
        <w:t>a</w:t>
      </w:r>
      <w:r w:rsidRPr="00073D01">
        <w:rPr>
          <w:rFonts w:ascii="Times New Roman" w:hAnsi="Times New Roman"/>
          <w:spacing w:val="4"/>
          <w:sz w:val="20"/>
          <w:szCs w:val="20"/>
        </w:rPr>
        <w:t>r</w:t>
      </w:r>
      <w:r w:rsidRPr="00073D01">
        <w:rPr>
          <w:rFonts w:ascii="Times New Roman" w:hAnsi="Times New Roman"/>
          <w:sz w:val="20"/>
          <w:szCs w:val="20"/>
        </w:rPr>
        <w:t>i</w:t>
      </w:r>
      <w:proofErr w:type="spellEnd"/>
      <w:r w:rsidRPr="00073D01">
        <w:rPr>
          <w:rFonts w:ascii="Times New Roman" w:hAnsi="Times New Roman"/>
          <w:sz w:val="20"/>
          <w:szCs w:val="20"/>
        </w:rPr>
        <w:t xml:space="preserve"> </w:t>
      </w:r>
      <w:proofErr w:type="spellStart"/>
      <w:r w:rsidRPr="00073D01">
        <w:rPr>
          <w:rFonts w:ascii="Times New Roman" w:hAnsi="Times New Roman"/>
          <w:spacing w:val="-3"/>
          <w:sz w:val="20"/>
          <w:szCs w:val="20"/>
        </w:rPr>
        <w:t>a</w:t>
      </w:r>
      <w:r w:rsidRPr="00073D01">
        <w:rPr>
          <w:rFonts w:ascii="Times New Roman" w:hAnsi="Times New Roman"/>
          <w:spacing w:val="5"/>
          <w:sz w:val="20"/>
          <w:szCs w:val="20"/>
        </w:rPr>
        <w:t>t</w:t>
      </w:r>
      <w:r w:rsidRPr="00073D01">
        <w:rPr>
          <w:rFonts w:ascii="Times New Roman" w:hAnsi="Times New Roman"/>
          <w:spacing w:val="-1"/>
          <w:sz w:val="20"/>
          <w:szCs w:val="20"/>
        </w:rPr>
        <w:t>a</w:t>
      </w:r>
      <w:r w:rsidRPr="00073D01">
        <w:rPr>
          <w:rFonts w:ascii="Times New Roman" w:hAnsi="Times New Roman"/>
          <w:sz w:val="20"/>
          <w:szCs w:val="20"/>
        </w:rPr>
        <w:t>s</w:t>
      </w:r>
      <w:proofErr w:type="spellEnd"/>
      <w:r w:rsidRPr="00073D01">
        <w:rPr>
          <w:rFonts w:ascii="Times New Roman" w:hAnsi="Times New Roman"/>
          <w:sz w:val="20"/>
          <w:szCs w:val="20"/>
        </w:rPr>
        <w:t xml:space="preserve"> </w:t>
      </w:r>
      <w:proofErr w:type="spellStart"/>
      <w:r w:rsidRPr="00073D01">
        <w:rPr>
          <w:rFonts w:ascii="Times New Roman" w:hAnsi="Times New Roman"/>
          <w:sz w:val="20"/>
          <w:szCs w:val="20"/>
        </w:rPr>
        <w:t>ke</w:t>
      </w:r>
      <w:proofErr w:type="spellEnd"/>
      <w:r w:rsidRPr="00073D01">
        <w:rPr>
          <w:rFonts w:ascii="Times New Roman" w:hAnsi="Times New Roman"/>
          <w:spacing w:val="4"/>
          <w:sz w:val="20"/>
          <w:szCs w:val="20"/>
        </w:rPr>
        <w:t xml:space="preserve"> </w:t>
      </w:r>
      <w:proofErr w:type="spellStart"/>
      <w:r w:rsidRPr="00073D01">
        <w:rPr>
          <w:rFonts w:ascii="Times New Roman" w:hAnsi="Times New Roman"/>
          <w:spacing w:val="-5"/>
          <w:sz w:val="20"/>
          <w:szCs w:val="20"/>
        </w:rPr>
        <w:t>b</w:t>
      </w:r>
      <w:r w:rsidRPr="00073D01">
        <w:rPr>
          <w:rFonts w:ascii="Times New Roman" w:hAnsi="Times New Roman"/>
          <w:spacing w:val="1"/>
          <w:sz w:val="20"/>
          <w:szCs w:val="20"/>
        </w:rPr>
        <w:t>a</w:t>
      </w:r>
      <w:r w:rsidRPr="00073D01">
        <w:rPr>
          <w:rFonts w:ascii="Times New Roman" w:hAnsi="Times New Roman"/>
          <w:sz w:val="20"/>
          <w:szCs w:val="20"/>
        </w:rPr>
        <w:t>w</w:t>
      </w:r>
      <w:r w:rsidRPr="00073D01">
        <w:rPr>
          <w:rFonts w:ascii="Times New Roman" w:hAnsi="Times New Roman"/>
          <w:spacing w:val="4"/>
          <w:sz w:val="20"/>
          <w:szCs w:val="20"/>
        </w:rPr>
        <w:t>a</w:t>
      </w:r>
      <w:r w:rsidRPr="00073D01">
        <w:rPr>
          <w:rFonts w:ascii="Times New Roman" w:hAnsi="Times New Roman"/>
          <w:sz w:val="20"/>
          <w:szCs w:val="20"/>
        </w:rPr>
        <w:t>h</w:t>
      </w:r>
      <w:proofErr w:type="spellEnd"/>
      <w:r w:rsidRPr="00073D01">
        <w:rPr>
          <w:rFonts w:ascii="Times New Roman" w:hAnsi="Times New Roman"/>
          <w:sz w:val="20"/>
          <w:szCs w:val="20"/>
        </w:rPr>
        <w:t>,</w:t>
      </w:r>
      <w:r w:rsidRPr="00073D01">
        <w:rPr>
          <w:rFonts w:ascii="Times New Roman" w:hAnsi="Times New Roman"/>
          <w:spacing w:val="5"/>
          <w:sz w:val="20"/>
          <w:szCs w:val="20"/>
        </w:rPr>
        <w:t xml:space="preserve"> </w:t>
      </w:r>
      <w:proofErr w:type="spellStart"/>
      <w:r w:rsidRPr="00073D01">
        <w:rPr>
          <w:rFonts w:ascii="Times New Roman" w:hAnsi="Times New Roman"/>
          <w:spacing w:val="5"/>
          <w:sz w:val="20"/>
          <w:szCs w:val="20"/>
        </w:rPr>
        <w:t>d</w:t>
      </w:r>
      <w:r w:rsidRPr="00073D01">
        <w:rPr>
          <w:rFonts w:ascii="Times New Roman" w:hAnsi="Times New Roman"/>
          <w:spacing w:val="-4"/>
          <w:sz w:val="20"/>
          <w:szCs w:val="20"/>
        </w:rPr>
        <w:t>im</w:t>
      </w:r>
      <w:r w:rsidRPr="00073D01">
        <w:rPr>
          <w:rFonts w:ascii="Times New Roman" w:hAnsi="Times New Roman"/>
          <w:spacing w:val="1"/>
          <w:sz w:val="20"/>
          <w:szCs w:val="20"/>
        </w:rPr>
        <w:t>a</w:t>
      </w:r>
      <w:r w:rsidRPr="00073D01">
        <w:rPr>
          <w:rFonts w:ascii="Times New Roman" w:hAnsi="Times New Roman"/>
          <w:spacing w:val="-2"/>
          <w:sz w:val="20"/>
          <w:szCs w:val="20"/>
        </w:rPr>
        <w:t>n</w:t>
      </w:r>
      <w:r w:rsidRPr="00073D01">
        <w:rPr>
          <w:rFonts w:ascii="Times New Roman" w:hAnsi="Times New Roman"/>
          <w:sz w:val="20"/>
          <w:szCs w:val="20"/>
        </w:rPr>
        <w:t>a</w:t>
      </w:r>
      <w:proofErr w:type="spellEnd"/>
      <w:r w:rsidRPr="00073D01">
        <w:rPr>
          <w:rFonts w:ascii="Times New Roman" w:hAnsi="Times New Roman"/>
          <w:spacing w:val="1"/>
          <w:sz w:val="20"/>
          <w:szCs w:val="20"/>
        </w:rPr>
        <w:t xml:space="preserve"> </w:t>
      </w:r>
      <w:proofErr w:type="spellStart"/>
      <w:r w:rsidRPr="00073D01">
        <w:rPr>
          <w:rFonts w:ascii="Times New Roman" w:hAnsi="Times New Roman"/>
          <w:spacing w:val="-1"/>
          <w:sz w:val="20"/>
          <w:szCs w:val="20"/>
        </w:rPr>
        <w:t>a</w:t>
      </w:r>
      <w:r w:rsidRPr="00073D01">
        <w:rPr>
          <w:rFonts w:ascii="Times New Roman" w:hAnsi="Times New Roman"/>
          <w:spacing w:val="5"/>
          <w:sz w:val="20"/>
          <w:szCs w:val="20"/>
        </w:rPr>
        <w:t>t</w:t>
      </w:r>
      <w:r w:rsidRPr="00073D01">
        <w:rPr>
          <w:rFonts w:ascii="Times New Roman" w:hAnsi="Times New Roman"/>
          <w:spacing w:val="4"/>
          <w:sz w:val="20"/>
          <w:szCs w:val="20"/>
        </w:rPr>
        <w:t>r</w:t>
      </w:r>
      <w:r w:rsidRPr="00073D01">
        <w:rPr>
          <w:rFonts w:ascii="Times New Roman" w:hAnsi="Times New Roman"/>
          <w:spacing w:val="-4"/>
          <w:sz w:val="20"/>
          <w:szCs w:val="20"/>
        </w:rPr>
        <w:t>i</w:t>
      </w:r>
      <w:r w:rsidRPr="00073D01">
        <w:rPr>
          <w:rFonts w:ascii="Times New Roman" w:hAnsi="Times New Roman"/>
          <w:spacing w:val="-5"/>
          <w:sz w:val="20"/>
          <w:szCs w:val="20"/>
        </w:rPr>
        <w:t>b</w:t>
      </w:r>
      <w:r w:rsidRPr="00073D01">
        <w:rPr>
          <w:rFonts w:ascii="Times New Roman" w:hAnsi="Times New Roman"/>
          <w:sz w:val="20"/>
          <w:szCs w:val="20"/>
        </w:rPr>
        <w:t>ut</w:t>
      </w:r>
      <w:proofErr w:type="spellEnd"/>
      <w:r w:rsidRPr="00073D01">
        <w:rPr>
          <w:rFonts w:ascii="Times New Roman" w:hAnsi="Times New Roman"/>
          <w:spacing w:val="8"/>
          <w:sz w:val="20"/>
          <w:szCs w:val="20"/>
        </w:rPr>
        <w:t xml:space="preserve"> </w:t>
      </w:r>
      <w:r w:rsidRPr="00073D01">
        <w:rPr>
          <w:rFonts w:ascii="Times New Roman" w:hAnsi="Times New Roman"/>
          <w:sz w:val="20"/>
          <w:szCs w:val="20"/>
        </w:rPr>
        <w:t>p</w:t>
      </w:r>
      <w:r w:rsidRPr="00073D01">
        <w:rPr>
          <w:rFonts w:ascii="Times New Roman" w:hAnsi="Times New Roman"/>
          <w:spacing w:val="4"/>
          <w:sz w:val="20"/>
          <w:szCs w:val="20"/>
        </w:rPr>
        <w:t>a</w:t>
      </w:r>
      <w:r w:rsidRPr="00073D01">
        <w:rPr>
          <w:rFonts w:ascii="Times New Roman" w:hAnsi="Times New Roman"/>
          <w:spacing w:val="-4"/>
          <w:sz w:val="20"/>
          <w:szCs w:val="20"/>
        </w:rPr>
        <w:t>li</w:t>
      </w:r>
      <w:r w:rsidRPr="00073D01">
        <w:rPr>
          <w:rFonts w:ascii="Times New Roman" w:hAnsi="Times New Roman"/>
          <w:sz w:val="20"/>
          <w:szCs w:val="20"/>
        </w:rPr>
        <w:t xml:space="preserve">ng </w:t>
      </w:r>
      <w:proofErr w:type="spellStart"/>
      <w:r w:rsidRPr="00073D01">
        <w:rPr>
          <w:rFonts w:ascii="Times New Roman" w:hAnsi="Times New Roman"/>
          <w:spacing w:val="-1"/>
          <w:sz w:val="20"/>
          <w:szCs w:val="20"/>
        </w:rPr>
        <w:t>a</w:t>
      </w:r>
      <w:r w:rsidRPr="00073D01">
        <w:rPr>
          <w:rFonts w:ascii="Times New Roman" w:hAnsi="Times New Roman"/>
          <w:spacing w:val="5"/>
          <w:sz w:val="20"/>
          <w:szCs w:val="20"/>
        </w:rPr>
        <w:t>t</w:t>
      </w:r>
      <w:r w:rsidRPr="00073D01">
        <w:rPr>
          <w:rFonts w:ascii="Times New Roman" w:hAnsi="Times New Roman"/>
          <w:spacing w:val="-1"/>
          <w:sz w:val="20"/>
          <w:szCs w:val="20"/>
        </w:rPr>
        <w:t>a</w:t>
      </w:r>
      <w:r w:rsidRPr="00073D01">
        <w:rPr>
          <w:rFonts w:ascii="Times New Roman" w:hAnsi="Times New Roman"/>
          <w:sz w:val="20"/>
          <w:szCs w:val="20"/>
        </w:rPr>
        <w:t>s</w:t>
      </w:r>
      <w:proofErr w:type="spellEnd"/>
      <w:r w:rsidRPr="00073D01">
        <w:rPr>
          <w:rFonts w:ascii="Times New Roman" w:hAnsi="Times New Roman"/>
          <w:spacing w:val="5"/>
          <w:sz w:val="20"/>
          <w:szCs w:val="20"/>
        </w:rPr>
        <w:t xml:space="preserve"> </w:t>
      </w:r>
      <w:proofErr w:type="spellStart"/>
      <w:r w:rsidRPr="00073D01">
        <w:rPr>
          <w:rFonts w:ascii="Times New Roman" w:hAnsi="Times New Roman"/>
          <w:spacing w:val="-4"/>
          <w:sz w:val="20"/>
          <w:szCs w:val="20"/>
        </w:rPr>
        <w:t>m</w:t>
      </w:r>
      <w:r w:rsidRPr="00073D01">
        <w:rPr>
          <w:rFonts w:ascii="Times New Roman" w:hAnsi="Times New Roman"/>
          <w:spacing w:val="1"/>
          <w:sz w:val="20"/>
          <w:szCs w:val="20"/>
        </w:rPr>
        <w:t>e</w:t>
      </w:r>
      <w:r w:rsidRPr="00073D01">
        <w:rPr>
          <w:rFonts w:ascii="Times New Roman" w:hAnsi="Times New Roman"/>
          <w:spacing w:val="-1"/>
          <w:sz w:val="20"/>
          <w:szCs w:val="20"/>
        </w:rPr>
        <w:t>r</w:t>
      </w:r>
      <w:r w:rsidRPr="00073D01">
        <w:rPr>
          <w:rFonts w:ascii="Times New Roman" w:hAnsi="Times New Roman"/>
          <w:sz w:val="20"/>
          <w:szCs w:val="20"/>
        </w:rPr>
        <w:t>up</w:t>
      </w:r>
      <w:r w:rsidRPr="00073D01">
        <w:rPr>
          <w:rFonts w:ascii="Times New Roman" w:hAnsi="Times New Roman"/>
          <w:spacing w:val="-1"/>
          <w:sz w:val="20"/>
          <w:szCs w:val="20"/>
        </w:rPr>
        <w:t>a</w:t>
      </w:r>
      <w:r w:rsidRPr="00073D01">
        <w:rPr>
          <w:rFonts w:ascii="Times New Roman" w:hAnsi="Times New Roman"/>
          <w:sz w:val="20"/>
          <w:szCs w:val="20"/>
        </w:rPr>
        <w:t>k</w:t>
      </w:r>
      <w:r w:rsidRPr="00073D01">
        <w:rPr>
          <w:rFonts w:ascii="Times New Roman" w:hAnsi="Times New Roman"/>
          <w:spacing w:val="1"/>
          <w:sz w:val="20"/>
          <w:szCs w:val="20"/>
        </w:rPr>
        <w:t>a</w:t>
      </w:r>
      <w:r w:rsidRPr="00073D01">
        <w:rPr>
          <w:rFonts w:ascii="Times New Roman" w:hAnsi="Times New Roman"/>
          <w:sz w:val="20"/>
          <w:szCs w:val="20"/>
        </w:rPr>
        <w:t>n</w:t>
      </w:r>
      <w:proofErr w:type="spellEnd"/>
      <w:r w:rsidRPr="00073D01">
        <w:rPr>
          <w:rFonts w:ascii="Times New Roman" w:hAnsi="Times New Roman"/>
          <w:sz w:val="20"/>
          <w:szCs w:val="20"/>
        </w:rPr>
        <w:t xml:space="preserve"> </w:t>
      </w:r>
      <w:proofErr w:type="spellStart"/>
      <w:r w:rsidRPr="00073D01">
        <w:rPr>
          <w:rFonts w:ascii="Times New Roman" w:hAnsi="Times New Roman"/>
          <w:spacing w:val="-1"/>
          <w:sz w:val="20"/>
          <w:szCs w:val="20"/>
        </w:rPr>
        <w:t>a</w:t>
      </w:r>
      <w:r w:rsidRPr="00073D01">
        <w:rPr>
          <w:rFonts w:ascii="Times New Roman" w:hAnsi="Times New Roman"/>
          <w:spacing w:val="5"/>
          <w:sz w:val="20"/>
          <w:szCs w:val="20"/>
        </w:rPr>
        <w:t>k</w:t>
      </w:r>
      <w:r w:rsidRPr="00073D01">
        <w:rPr>
          <w:rFonts w:ascii="Times New Roman" w:hAnsi="Times New Roman"/>
          <w:spacing w:val="-1"/>
          <w:sz w:val="20"/>
          <w:szCs w:val="20"/>
        </w:rPr>
        <w:t>a</w:t>
      </w:r>
      <w:r w:rsidRPr="00073D01">
        <w:rPr>
          <w:rFonts w:ascii="Times New Roman" w:hAnsi="Times New Roman"/>
          <w:sz w:val="20"/>
          <w:szCs w:val="20"/>
        </w:rPr>
        <w:t>r</w:t>
      </w:r>
      <w:proofErr w:type="spellEnd"/>
      <w:r w:rsidRPr="00073D01">
        <w:rPr>
          <w:rFonts w:ascii="Times New Roman" w:hAnsi="Times New Roman"/>
          <w:sz w:val="20"/>
          <w:szCs w:val="20"/>
        </w:rPr>
        <w:t>,</w:t>
      </w:r>
      <w:r w:rsidRPr="00073D01">
        <w:rPr>
          <w:rFonts w:ascii="Times New Roman" w:hAnsi="Times New Roman"/>
          <w:spacing w:val="5"/>
          <w:sz w:val="20"/>
          <w:szCs w:val="20"/>
        </w:rPr>
        <w:t xml:space="preserve"> </w:t>
      </w:r>
      <w:r w:rsidRPr="00073D01">
        <w:rPr>
          <w:rFonts w:ascii="Times New Roman" w:hAnsi="Times New Roman"/>
          <w:sz w:val="20"/>
          <w:szCs w:val="20"/>
        </w:rPr>
        <w:t>d</w:t>
      </w:r>
      <w:r w:rsidRPr="00073D01">
        <w:rPr>
          <w:rFonts w:ascii="Times New Roman" w:hAnsi="Times New Roman"/>
          <w:spacing w:val="-1"/>
          <w:sz w:val="20"/>
          <w:szCs w:val="20"/>
        </w:rPr>
        <w:t>a</w:t>
      </w:r>
      <w:r w:rsidRPr="00073D01">
        <w:rPr>
          <w:rFonts w:ascii="Times New Roman" w:hAnsi="Times New Roman"/>
          <w:sz w:val="20"/>
          <w:szCs w:val="20"/>
        </w:rPr>
        <w:t>n</w:t>
      </w:r>
      <w:r w:rsidRPr="00073D01">
        <w:rPr>
          <w:rFonts w:ascii="Times New Roman" w:hAnsi="Times New Roman"/>
          <w:spacing w:val="7"/>
          <w:sz w:val="20"/>
          <w:szCs w:val="20"/>
        </w:rPr>
        <w:t xml:space="preserve"> </w:t>
      </w:r>
      <w:r w:rsidRPr="00073D01">
        <w:rPr>
          <w:rFonts w:ascii="Times New Roman" w:hAnsi="Times New Roman"/>
          <w:spacing w:val="-10"/>
          <w:sz w:val="20"/>
          <w:szCs w:val="20"/>
        </w:rPr>
        <w:t>y</w:t>
      </w:r>
      <w:r w:rsidRPr="00073D01">
        <w:rPr>
          <w:rFonts w:ascii="Times New Roman" w:hAnsi="Times New Roman"/>
          <w:spacing w:val="4"/>
          <w:sz w:val="20"/>
          <w:szCs w:val="20"/>
        </w:rPr>
        <w:t>a</w:t>
      </w:r>
      <w:r w:rsidRPr="00073D01">
        <w:rPr>
          <w:rFonts w:ascii="Times New Roman" w:hAnsi="Times New Roman"/>
          <w:sz w:val="20"/>
          <w:szCs w:val="20"/>
        </w:rPr>
        <w:t xml:space="preserve">ng </w:t>
      </w:r>
      <w:r w:rsidRPr="00073D01">
        <w:rPr>
          <w:rFonts w:ascii="Times New Roman" w:hAnsi="Times New Roman"/>
          <w:spacing w:val="5"/>
          <w:sz w:val="20"/>
          <w:szCs w:val="20"/>
        </w:rPr>
        <w:t>p</w:t>
      </w:r>
      <w:r w:rsidRPr="00073D01">
        <w:rPr>
          <w:rFonts w:ascii="Times New Roman" w:hAnsi="Times New Roman"/>
          <w:spacing w:val="1"/>
          <w:sz w:val="20"/>
          <w:szCs w:val="20"/>
        </w:rPr>
        <w:t>a</w:t>
      </w:r>
      <w:r w:rsidRPr="00073D01">
        <w:rPr>
          <w:rFonts w:ascii="Times New Roman" w:hAnsi="Times New Roman"/>
          <w:spacing w:val="-4"/>
          <w:sz w:val="20"/>
          <w:szCs w:val="20"/>
        </w:rPr>
        <w:t>li</w:t>
      </w:r>
      <w:r w:rsidRPr="00073D01">
        <w:rPr>
          <w:rFonts w:ascii="Times New Roman" w:hAnsi="Times New Roman"/>
          <w:spacing w:val="5"/>
          <w:sz w:val="20"/>
          <w:szCs w:val="20"/>
        </w:rPr>
        <w:t>n</w:t>
      </w:r>
      <w:r w:rsidRPr="00073D01">
        <w:rPr>
          <w:rFonts w:ascii="Times New Roman" w:hAnsi="Times New Roman"/>
          <w:sz w:val="20"/>
          <w:szCs w:val="20"/>
        </w:rPr>
        <w:t xml:space="preserve">g </w:t>
      </w:r>
      <w:proofErr w:type="spellStart"/>
      <w:r w:rsidRPr="00073D01">
        <w:rPr>
          <w:rFonts w:ascii="Times New Roman" w:hAnsi="Times New Roman"/>
          <w:spacing w:val="-5"/>
          <w:sz w:val="20"/>
          <w:szCs w:val="20"/>
        </w:rPr>
        <w:t>b</w:t>
      </w:r>
      <w:r w:rsidRPr="00073D01">
        <w:rPr>
          <w:rFonts w:ascii="Times New Roman" w:hAnsi="Times New Roman"/>
          <w:spacing w:val="-1"/>
          <w:sz w:val="20"/>
          <w:szCs w:val="20"/>
        </w:rPr>
        <w:t>a</w:t>
      </w:r>
      <w:r w:rsidRPr="00073D01">
        <w:rPr>
          <w:rFonts w:ascii="Times New Roman" w:hAnsi="Times New Roman"/>
          <w:sz w:val="20"/>
          <w:szCs w:val="20"/>
        </w:rPr>
        <w:t>w</w:t>
      </w:r>
      <w:r w:rsidRPr="00073D01">
        <w:rPr>
          <w:rFonts w:ascii="Times New Roman" w:hAnsi="Times New Roman"/>
          <w:spacing w:val="1"/>
          <w:sz w:val="20"/>
          <w:szCs w:val="20"/>
        </w:rPr>
        <w:t>a</w:t>
      </w:r>
      <w:r w:rsidRPr="00073D01">
        <w:rPr>
          <w:rFonts w:ascii="Times New Roman" w:hAnsi="Times New Roman"/>
          <w:sz w:val="20"/>
          <w:szCs w:val="20"/>
        </w:rPr>
        <w:t>h</w:t>
      </w:r>
      <w:proofErr w:type="spellEnd"/>
      <w:r w:rsidRPr="00073D01">
        <w:rPr>
          <w:rFonts w:ascii="Times New Roman" w:hAnsi="Times New Roman"/>
          <w:sz w:val="20"/>
          <w:szCs w:val="20"/>
        </w:rPr>
        <w:t xml:space="preserve"> </w:t>
      </w:r>
      <w:proofErr w:type="spellStart"/>
      <w:r w:rsidRPr="00073D01">
        <w:rPr>
          <w:rFonts w:ascii="Times New Roman" w:hAnsi="Times New Roman"/>
          <w:spacing w:val="5"/>
          <w:sz w:val="20"/>
          <w:szCs w:val="20"/>
        </w:rPr>
        <w:t>d</w:t>
      </w:r>
      <w:r w:rsidRPr="00073D01">
        <w:rPr>
          <w:rFonts w:ascii="Times New Roman" w:hAnsi="Times New Roman"/>
          <w:spacing w:val="-4"/>
          <w:sz w:val="20"/>
          <w:szCs w:val="20"/>
        </w:rPr>
        <w:t>i</w:t>
      </w:r>
      <w:r w:rsidRPr="00073D01">
        <w:rPr>
          <w:rFonts w:ascii="Times New Roman" w:hAnsi="Times New Roman"/>
          <w:sz w:val="20"/>
          <w:szCs w:val="20"/>
        </w:rPr>
        <w:t>n</w:t>
      </w:r>
      <w:r w:rsidRPr="00073D01">
        <w:rPr>
          <w:rFonts w:ascii="Times New Roman" w:hAnsi="Times New Roman"/>
          <w:spacing w:val="1"/>
          <w:sz w:val="20"/>
          <w:szCs w:val="20"/>
        </w:rPr>
        <w:t>a</w:t>
      </w:r>
      <w:r w:rsidRPr="00073D01">
        <w:rPr>
          <w:rFonts w:ascii="Times New Roman" w:hAnsi="Times New Roman"/>
          <w:spacing w:val="-4"/>
          <w:sz w:val="20"/>
          <w:szCs w:val="20"/>
        </w:rPr>
        <w:t>m</w:t>
      </w:r>
      <w:r w:rsidRPr="00073D01">
        <w:rPr>
          <w:rFonts w:ascii="Times New Roman" w:hAnsi="Times New Roman"/>
          <w:spacing w:val="-1"/>
          <w:sz w:val="20"/>
          <w:szCs w:val="20"/>
        </w:rPr>
        <w:t>a</w:t>
      </w:r>
      <w:r w:rsidRPr="00073D01">
        <w:rPr>
          <w:rFonts w:ascii="Times New Roman" w:hAnsi="Times New Roman"/>
          <w:spacing w:val="3"/>
          <w:sz w:val="20"/>
          <w:szCs w:val="20"/>
        </w:rPr>
        <w:t>k</w:t>
      </w:r>
      <w:r w:rsidRPr="00073D01">
        <w:rPr>
          <w:rFonts w:ascii="Times New Roman" w:hAnsi="Times New Roman"/>
          <w:spacing w:val="1"/>
          <w:sz w:val="20"/>
          <w:szCs w:val="20"/>
        </w:rPr>
        <w:t>a</w:t>
      </w:r>
      <w:r w:rsidRPr="00073D01">
        <w:rPr>
          <w:rFonts w:ascii="Times New Roman" w:hAnsi="Times New Roman"/>
          <w:sz w:val="20"/>
          <w:szCs w:val="20"/>
        </w:rPr>
        <w:t>n</w:t>
      </w:r>
      <w:proofErr w:type="spellEnd"/>
      <w:r w:rsidRPr="00073D01">
        <w:rPr>
          <w:rFonts w:ascii="Times New Roman" w:hAnsi="Times New Roman"/>
          <w:sz w:val="20"/>
          <w:szCs w:val="20"/>
        </w:rPr>
        <w:t xml:space="preserve"> </w:t>
      </w:r>
      <w:proofErr w:type="spellStart"/>
      <w:r w:rsidRPr="00073D01">
        <w:rPr>
          <w:rFonts w:ascii="Times New Roman" w:hAnsi="Times New Roman"/>
          <w:sz w:val="20"/>
          <w:szCs w:val="20"/>
        </w:rPr>
        <w:t>d</w:t>
      </w:r>
      <w:r w:rsidRPr="00073D01">
        <w:rPr>
          <w:rFonts w:ascii="Times New Roman" w:hAnsi="Times New Roman"/>
          <w:spacing w:val="-1"/>
          <w:sz w:val="20"/>
          <w:szCs w:val="20"/>
        </w:rPr>
        <w:t>a</w:t>
      </w:r>
      <w:r w:rsidRPr="00073D01">
        <w:rPr>
          <w:rFonts w:ascii="Times New Roman" w:hAnsi="Times New Roman"/>
          <w:spacing w:val="5"/>
          <w:sz w:val="20"/>
          <w:szCs w:val="20"/>
        </w:rPr>
        <w:t>u</w:t>
      </w:r>
      <w:r w:rsidRPr="00073D01">
        <w:rPr>
          <w:rFonts w:ascii="Times New Roman" w:hAnsi="Times New Roman"/>
          <w:spacing w:val="-5"/>
          <w:sz w:val="20"/>
          <w:szCs w:val="20"/>
        </w:rPr>
        <w:t>n</w:t>
      </w:r>
      <w:proofErr w:type="spellEnd"/>
      <w:r w:rsidRPr="00073D01">
        <w:rPr>
          <w:rFonts w:ascii="Times New Roman" w:hAnsi="Times New Roman"/>
          <w:sz w:val="20"/>
          <w:szCs w:val="20"/>
        </w:rPr>
        <w:t>.</w:t>
      </w:r>
    </w:p>
    <w:p w14:paraId="1EDA1822" w14:textId="77777777" w:rsidR="004008E1" w:rsidRDefault="004008E1" w:rsidP="00FE24AC">
      <w:pPr>
        <w:pStyle w:val="Caption"/>
        <w:spacing w:line="360" w:lineRule="auto"/>
        <w:jc w:val="center"/>
      </w:pPr>
    </w:p>
    <w:p w14:paraId="2FDC8AA6" w14:textId="77777777" w:rsidR="004008E1" w:rsidRDefault="004008E1" w:rsidP="00FE24AC">
      <w:pPr>
        <w:pStyle w:val="Caption"/>
        <w:spacing w:line="360" w:lineRule="auto"/>
        <w:jc w:val="center"/>
      </w:pPr>
      <w:r>
        <w:rPr>
          <w:noProof/>
        </w:rPr>
        <w:drawing>
          <wp:inline distT="0" distB="0" distL="0" distR="0" wp14:anchorId="3304E9AF" wp14:editId="5E85A215">
            <wp:extent cx="2637155" cy="231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7155" cy="231140"/>
                    </a:xfrm>
                    <a:prstGeom prst="rect">
                      <a:avLst/>
                    </a:prstGeom>
                  </pic:spPr>
                </pic:pic>
              </a:graphicData>
            </a:graphic>
          </wp:inline>
        </w:drawing>
      </w:r>
    </w:p>
    <w:p w14:paraId="137F4F5C" w14:textId="5B768AF6" w:rsidR="004F6BE8" w:rsidRDefault="004008E1" w:rsidP="004F6BE8">
      <w:pPr>
        <w:pStyle w:val="Caption"/>
        <w:spacing w:line="360" w:lineRule="auto"/>
        <w:jc w:val="center"/>
      </w:pPr>
      <w:r>
        <w:t xml:space="preserve">Gambar – 10 </w:t>
      </w:r>
      <w:proofErr w:type="spellStart"/>
      <w:r>
        <w:t>Kerangka</w:t>
      </w:r>
      <w:proofErr w:type="spellEnd"/>
      <w:r>
        <w:t xml:space="preserve"> </w:t>
      </w:r>
      <w:proofErr w:type="spellStart"/>
      <w:r>
        <w:t>Penelitian</w:t>
      </w:r>
      <w:proofErr w:type="spellEnd"/>
      <w:r w:rsidR="004F6BE8">
        <w:tab/>
      </w:r>
    </w:p>
    <w:p w14:paraId="697F3660" w14:textId="2B646856" w:rsidR="004008E1" w:rsidRPr="004F6BE8" w:rsidRDefault="004008E1" w:rsidP="004F6BE8">
      <w:pPr>
        <w:pStyle w:val="Caption"/>
        <w:spacing w:line="360" w:lineRule="auto"/>
      </w:pPr>
      <w:proofErr w:type="spellStart"/>
      <w:r>
        <w:rPr>
          <w:rFonts w:ascii="Times New Roman" w:hAnsi="Times New Roman"/>
          <w:spacing w:val="1"/>
        </w:rPr>
        <w:t>Berikut</w:t>
      </w:r>
      <w:proofErr w:type="spellEnd"/>
      <w:r w:rsidRPr="00AF6281">
        <w:rPr>
          <w:rFonts w:ascii="Times New Roman" w:hAnsi="Times New Roman"/>
          <w:spacing w:val="1"/>
          <w:lang w:val="id-ID"/>
        </w:rPr>
        <w:t xml:space="preserve"> langkah-langkan menjalankan</w:t>
      </w:r>
      <w:r w:rsidRPr="00AF6281">
        <w:rPr>
          <w:rFonts w:ascii="Times New Roman" w:hAnsi="Times New Roman"/>
          <w:spacing w:val="27"/>
        </w:rPr>
        <w:t xml:space="preserve"> </w:t>
      </w:r>
      <w:proofErr w:type="spellStart"/>
      <w:proofErr w:type="gramStart"/>
      <w:r w:rsidRPr="00AF6281">
        <w:rPr>
          <w:rFonts w:ascii="Times New Roman" w:hAnsi="Times New Roman"/>
          <w:spacing w:val="1"/>
        </w:rPr>
        <w:t>a</w:t>
      </w:r>
      <w:r w:rsidRPr="00AF6281">
        <w:rPr>
          <w:rFonts w:ascii="Times New Roman" w:hAnsi="Times New Roman"/>
          <w:spacing w:val="-4"/>
        </w:rPr>
        <w:t>l</w:t>
      </w:r>
      <w:r w:rsidRPr="00AF6281">
        <w:rPr>
          <w:rFonts w:ascii="Times New Roman" w:hAnsi="Times New Roman"/>
          <w:spacing w:val="-2"/>
        </w:rPr>
        <w:t>g</w:t>
      </w:r>
      <w:r w:rsidRPr="00AF6281">
        <w:rPr>
          <w:rFonts w:ascii="Times New Roman" w:hAnsi="Times New Roman"/>
          <w:spacing w:val="5"/>
        </w:rPr>
        <w:t>o</w:t>
      </w:r>
      <w:r w:rsidRPr="00AF6281">
        <w:rPr>
          <w:rFonts w:ascii="Times New Roman" w:hAnsi="Times New Roman"/>
          <w:spacing w:val="-1"/>
        </w:rPr>
        <w:t>r</w:t>
      </w:r>
      <w:r w:rsidRPr="00AF6281">
        <w:rPr>
          <w:rFonts w:ascii="Times New Roman" w:hAnsi="Times New Roman"/>
          <w:spacing w:val="-7"/>
        </w:rPr>
        <w:t>i</w:t>
      </w:r>
      <w:r w:rsidRPr="00AF6281">
        <w:rPr>
          <w:rFonts w:ascii="Times New Roman" w:hAnsi="Times New Roman"/>
          <w:spacing w:val="8"/>
        </w:rPr>
        <w:t>t</w:t>
      </w:r>
      <w:r w:rsidRPr="00AF6281">
        <w:rPr>
          <w:rFonts w:ascii="Times New Roman" w:hAnsi="Times New Roman"/>
          <w:spacing w:val="-7"/>
        </w:rPr>
        <w:t>m</w:t>
      </w:r>
      <w:r w:rsidRPr="00AF6281">
        <w:rPr>
          <w:rFonts w:ascii="Times New Roman" w:hAnsi="Times New Roman"/>
        </w:rPr>
        <w:t>a</w:t>
      </w:r>
      <w:proofErr w:type="spellEnd"/>
      <w:r w:rsidRPr="00AF6281">
        <w:rPr>
          <w:rFonts w:ascii="Times New Roman" w:hAnsi="Times New Roman"/>
        </w:rPr>
        <w:t xml:space="preserve"> </w:t>
      </w:r>
      <w:r w:rsidRPr="00AF6281">
        <w:rPr>
          <w:rFonts w:ascii="Times New Roman" w:hAnsi="Times New Roman"/>
          <w:spacing w:val="21"/>
        </w:rPr>
        <w:t xml:space="preserve"> </w:t>
      </w:r>
      <w:r w:rsidRPr="00AF6281">
        <w:rPr>
          <w:rFonts w:ascii="Times New Roman" w:hAnsi="Times New Roman"/>
          <w:spacing w:val="1"/>
        </w:rPr>
        <w:t>C</w:t>
      </w:r>
      <w:r w:rsidRPr="00AF6281">
        <w:rPr>
          <w:rFonts w:ascii="Times New Roman" w:hAnsi="Times New Roman"/>
        </w:rPr>
        <w:t>4</w:t>
      </w:r>
      <w:r w:rsidRPr="00AF6281">
        <w:rPr>
          <w:rFonts w:ascii="Times New Roman" w:hAnsi="Times New Roman"/>
          <w:spacing w:val="2"/>
        </w:rPr>
        <w:t>.</w:t>
      </w:r>
      <w:r w:rsidRPr="00AF6281">
        <w:rPr>
          <w:rFonts w:ascii="Times New Roman" w:hAnsi="Times New Roman"/>
        </w:rPr>
        <w:t>5</w:t>
      </w:r>
      <w:proofErr w:type="gramEnd"/>
      <w:r w:rsidRPr="00AF6281">
        <w:rPr>
          <w:rFonts w:ascii="Times New Roman" w:hAnsi="Times New Roman"/>
        </w:rPr>
        <w:t xml:space="preserve"> </w:t>
      </w:r>
      <w:r w:rsidRPr="00AF6281">
        <w:rPr>
          <w:rFonts w:ascii="Times New Roman" w:hAnsi="Times New Roman"/>
          <w:spacing w:val="24"/>
        </w:rPr>
        <w:t xml:space="preserve"> </w:t>
      </w:r>
      <w:proofErr w:type="spellStart"/>
      <w:r w:rsidRPr="00AF6281">
        <w:rPr>
          <w:rFonts w:ascii="Times New Roman" w:hAnsi="Times New Roman"/>
        </w:rPr>
        <w:t>u</w:t>
      </w:r>
      <w:r w:rsidRPr="00AF6281">
        <w:rPr>
          <w:rFonts w:ascii="Times New Roman" w:hAnsi="Times New Roman"/>
          <w:spacing w:val="-5"/>
        </w:rPr>
        <w:t>n</w:t>
      </w:r>
      <w:r w:rsidRPr="00AF6281">
        <w:rPr>
          <w:rFonts w:ascii="Times New Roman" w:hAnsi="Times New Roman"/>
          <w:spacing w:val="5"/>
        </w:rPr>
        <w:t>t</w:t>
      </w:r>
      <w:r w:rsidRPr="00AF6281">
        <w:rPr>
          <w:rFonts w:ascii="Times New Roman" w:hAnsi="Times New Roman"/>
        </w:rPr>
        <w:t>uk</w:t>
      </w:r>
      <w:proofErr w:type="spellEnd"/>
      <w:r w:rsidRPr="00AF6281">
        <w:rPr>
          <w:rFonts w:ascii="Times New Roman" w:hAnsi="Times New Roman"/>
        </w:rPr>
        <w:t xml:space="preserve"> </w:t>
      </w:r>
      <w:r w:rsidRPr="00AF6281">
        <w:rPr>
          <w:rFonts w:ascii="Times New Roman" w:hAnsi="Times New Roman"/>
          <w:spacing w:val="22"/>
        </w:rPr>
        <w:t xml:space="preserve"> </w:t>
      </w:r>
      <w:proofErr w:type="spellStart"/>
      <w:r w:rsidRPr="00AF6281">
        <w:rPr>
          <w:rFonts w:ascii="Times New Roman" w:hAnsi="Times New Roman"/>
        </w:rPr>
        <w:t>m</w:t>
      </w:r>
      <w:r w:rsidRPr="00AF6281">
        <w:rPr>
          <w:rFonts w:ascii="Times New Roman" w:hAnsi="Times New Roman"/>
          <w:spacing w:val="1"/>
        </w:rPr>
        <w:t>e</w:t>
      </w:r>
      <w:r w:rsidRPr="00AF6281">
        <w:rPr>
          <w:rFonts w:ascii="Times New Roman" w:hAnsi="Times New Roman"/>
          <w:spacing w:val="-4"/>
        </w:rPr>
        <w:t>m</w:t>
      </w:r>
      <w:r w:rsidRPr="00AF6281">
        <w:rPr>
          <w:rFonts w:ascii="Times New Roman" w:hAnsi="Times New Roman"/>
        </w:rPr>
        <w:t>b</w:t>
      </w:r>
      <w:r w:rsidRPr="00AF6281">
        <w:rPr>
          <w:rFonts w:ascii="Times New Roman" w:hAnsi="Times New Roman"/>
          <w:spacing w:val="1"/>
        </w:rPr>
        <w:t>a</w:t>
      </w:r>
      <w:r w:rsidRPr="00AF6281">
        <w:rPr>
          <w:rFonts w:ascii="Times New Roman" w:hAnsi="Times New Roman"/>
          <w:spacing w:val="2"/>
        </w:rPr>
        <w:t>n</w:t>
      </w:r>
      <w:r w:rsidRPr="00AF6281">
        <w:rPr>
          <w:rFonts w:ascii="Times New Roman" w:hAnsi="Times New Roman"/>
          <w:spacing w:val="-2"/>
        </w:rPr>
        <w:t>g</w:t>
      </w:r>
      <w:r w:rsidRPr="00AF6281">
        <w:rPr>
          <w:rFonts w:ascii="Times New Roman" w:hAnsi="Times New Roman"/>
          <w:spacing w:val="5"/>
        </w:rPr>
        <w:t>u</w:t>
      </w:r>
      <w:r w:rsidRPr="00AF6281">
        <w:rPr>
          <w:rFonts w:ascii="Times New Roman" w:hAnsi="Times New Roman"/>
        </w:rPr>
        <w:t>n</w:t>
      </w:r>
      <w:proofErr w:type="spellEnd"/>
      <w:r w:rsidRPr="00AF6281">
        <w:rPr>
          <w:rFonts w:ascii="Times New Roman" w:hAnsi="Times New Roman"/>
        </w:rPr>
        <w:t xml:space="preserve"> </w:t>
      </w:r>
      <w:r w:rsidRPr="00AF6281">
        <w:rPr>
          <w:rFonts w:ascii="Times New Roman" w:hAnsi="Times New Roman"/>
          <w:spacing w:val="19"/>
        </w:rPr>
        <w:t xml:space="preserve"> </w:t>
      </w:r>
      <w:proofErr w:type="spellStart"/>
      <w:r w:rsidRPr="00AF6281">
        <w:rPr>
          <w:rFonts w:ascii="Times New Roman" w:hAnsi="Times New Roman"/>
          <w:spacing w:val="-2"/>
        </w:rPr>
        <w:t>s</w:t>
      </w:r>
      <w:r w:rsidRPr="00AF6281">
        <w:rPr>
          <w:rFonts w:ascii="Times New Roman" w:hAnsi="Times New Roman"/>
          <w:spacing w:val="-1"/>
        </w:rPr>
        <w:t>e</w:t>
      </w:r>
      <w:r w:rsidRPr="00AF6281">
        <w:rPr>
          <w:rFonts w:ascii="Times New Roman" w:hAnsi="Times New Roman"/>
          <w:spacing w:val="-5"/>
        </w:rPr>
        <w:t>b</w:t>
      </w:r>
      <w:r w:rsidRPr="00AF6281">
        <w:rPr>
          <w:rFonts w:ascii="Times New Roman" w:hAnsi="Times New Roman"/>
          <w:spacing w:val="2"/>
        </w:rPr>
        <w:t>u</w:t>
      </w:r>
      <w:r w:rsidRPr="00AF6281">
        <w:rPr>
          <w:rFonts w:ascii="Times New Roman" w:hAnsi="Times New Roman"/>
          <w:spacing w:val="1"/>
        </w:rPr>
        <w:t>a</w:t>
      </w:r>
      <w:r w:rsidRPr="00AF6281">
        <w:rPr>
          <w:rFonts w:ascii="Times New Roman" w:hAnsi="Times New Roman"/>
        </w:rPr>
        <w:t>h</w:t>
      </w:r>
      <w:proofErr w:type="spellEnd"/>
      <w:r w:rsidRPr="00AF6281">
        <w:rPr>
          <w:rFonts w:ascii="Times New Roman" w:hAnsi="Times New Roman"/>
        </w:rPr>
        <w:t xml:space="preserve"> </w:t>
      </w:r>
      <w:r w:rsidRPr="00AF6281">
        <w:rPr>
          <w:rFonts w:ascii="Times New Roman" w:hAnsi="Times New Roman"/>
          <w:spacing w:val="19"/>
        </w:rPr>
        <w:t xml:space="preserve"> </w:t>
      </w:r>
      <w:proofErr w:type="spellStart"/>
      <w:r w:rsidRPr="00AF6281">
        <w:rPr>
          <w:rFonts w:ascii="Times New Roman" w:hAnsi="Times New Roman"/>
        </w:rPr>
        <w:t>p</w:t>
      </w:r>
      <w:r w:rsidRPr="00AF6281">
        <w:rPr>
          <w:rFonts w:ascii="Times New Roman" w:hAnsi="Times New Roman"/>
          <w:spacing w:val="5"/>
        </w:rPr>
        <w:t>o</w:t>
      </w:r>
      <w:r w:rsidRPr="00AF6281">
        <w:rPr>
          <w:rFonts w:ascii="Times New Roman" w:hAnsi="Times New Roman"/>
          <w:spacing w:val="-5"/>
        </w:rPr>
        <w:t>h</w:t>
      </w:r>
      <w:r w:rsidRPr="00AF6281">
        <w:rPr>
          <w:rFonts w:ascii="Times New Roman" w:hAnsi="Times New Roman"/>
          <w:spacing w:val="5"/>
        </w:rPr>
        <w:t>o</w:t>
      </w:r>
      <w:r w:rsidRPr="00AF6281">
        <w:rPr>
          <w:rFonts w:ascii="Times New Roman" w:hAnsi="Times New Roman"/>
        </w:rPr>
        <w:t>n</w:t>
      </w:r>
      <w:proofErr w:type="spellEnd"/>
      <w:r w:rsidRPr="00AF6281">
        <w:rPr>
          <w:rFonts w:ascii="Times New Roman" w:hAnsi="Times New Roman"/>
        </w:rPr>
        <w:t xml:space="preserve"> </w:t>
      </w:r>
      <w:r w:rsidRPr="00AF6281">
        <w:rPr>
          <w:rFonts w:ascii="Times New Roman" w:hAnsi="Times New Roman"/>
          <w:spacing w:val="20"/>
        </w:rPr>
        <w:t xml:space="preserve"> </w:t>
      </w:r>
      <w:proofErr w:type="spellStart"/>
      <w:r w:rsidRPr="00AF6281">
        <w:rPr>
          <w:rFonts w:ascii="Times New Roman" w:hAnsi="Times New Roman"/>
        </w:rPr>
        <w:t>k</w:t>
      </w:r>
      <w:r w:rsidRPr="00AF6281">
        <w:rPr>
          <w:rFonts w:ascii="Times New Roman" w:hAnsi="Times New Roman"/>
          <w:spacing w:val="-1"/>
        </w:rPr>
        <w:t>e</w:t>
      </w:r>
      <w:r w:rsidRPr="00AF6281">
        <w:rPr>
          <w:rFonts w:ascii="Times New Roman" w:hAnsi="Times New Roman"/>
        </w:rPr>
        <w:t>pu</w:t>
      </w:r>
      <w:r w:rsidRPr="00AF6281">
        <w:rPr>
          <w:rFonts w:ascii="Times New Roman" w:hAnsi="Times New Roman"/>
          <w:spacing w:val="5"/>
        </w:rPr>
        <w:t>t</w:t>
      </w:r>
      <w:r w:rsidRPr="00AF6281">
        <w:rPr>
          <w:rFonts w:ascii="Times New Roman" w:hAnsi="Times New Roman"/>
        </w:rPr>
        <w:t>u</w:t>
      </w:r>
      <w:r w:rsidRPr="00AF6281">
        <w:rPr>
          <w:rFonts w:ascii="Times New Roman" w:hAnsi="Times New Roman"/>
          <w:spacing w:val="-2"/>
        </w:rPr>
        <w:t>s</w:t>
      </w:r>
      <w:r w:rsidRPr="00AF6281">
        <w:rPr>
          <w:rFonts w:ascii="Times New Roman" w:hAnsi="Times New Roman"/>
          <w:spacing w:val="-1"/>
        </w:rPr>
        <w:t>a</w:t>
      </w:r>
      <w:r w:rsidRPr="00AF6281">
        <w:rPr>
          <w:rFonts w:ascii="Times New Roman" w:hAnsi="Times New Roman"/>
        </w:rPr>
        <w:t>n</w:t>
      </w:r>
      <w:proofErr w:type="spellEnd"/>
      <w:r w:rsidRPr="00AF6281">
        <w:rPr>
          <w:rFonts w:ascii="Times New Roman" w:hAnsi="Times New Roman"/>
        </w:rPr>
        <w:t xml:space="preserve"> </w:t>
      </w:r>
      <w:proofErr w:type="spellStart"/>
      <w:r w:rsidRPr="00AF6281">
        <w:rPr>
          <w:rFonts w:ascii="Times New Roman" w:hAnsi="Times New Roman"/>
          <w:spacing w:val="-1"/>
        </w:rPr>
        <w:t>a</w:t>
      </w:r>
      <w:r w:rsidRPr="00AF6281">
        <w:rPr>
          <w:rFonts w:ascii="Times New Roman" w:hAnsi="Times New Roman"/>
        </w:rPr>
        <w:t>d</w:t>
      </w:r>
      <w:r w:rsidRPr="00AF6281">
        <w:rPr>
          <w:rFonts w:ascii="Times New Roman" w:hAnsi="Times New Roman"/>
          <w:spacing w:val="1"/>
        </w:rPr>
        <w:t>a</w:t>
      </w:r>
      <w:r w:rsidRPr="00AF6281">
        <w:rPr>
          <w:rFonts w:ascii="Times New Roman" w:hAnsi="Times New Roman"/>
          <w:spacing w:val="-4"/>
        </w:rPr>
        <w:t>l</w:t>
      </w:r>
      <w:r w:rsidRPr="00AF6281">
        <w:rPr>
          <w:rFonts w:ascii="Times New Roman" w:hAnsi="Times New Roman"/>
          <w:spacing w:val="1"/>
        </w:rPr>
        <w:t>a</w:t>
      </w:r>
      <w:r w:rsidRPr="00AF6281">
        <w:rPr>
          <w:rFonts w:ascii="Times New Roman" w:hAnsi="Times New Roman"/>
        </w:rPr>
        <w:t>h</w:t>
      </w:r>
      <w:proofErr w:type="spellEnd"/>
      <w:r w:rsidRPr="00AF6281">
        <w:rPr>
          <w:rFonts w:ascii="Times New Roman" w:hAnsi="Times New Roman"/>
        </w:rPr>
        <w:t xml:space="preserve"> </w:t>
      </w:r>
      <w:proofErr w:type="spellStart"/>
      <w:r w:rsidRPr="00AF6281">
        <w:rPr>
          <w:rFonts w:ascii="Times New Roman" w:hAnsi="Times New Roman"/>
          <w:spacing w:val="-2"/>
        </w:rPr>
        <w:t>s</w:t>
      </w:r>
      <w:r w:rsidRPr="00AF6281">
        <w:rPr>
          <w:rFonts w:ascii="Times New Roman" w:hAnsi="Times New Roman"/>
          <w:spacing w:val="4"/>
        </w:rPr>
        <w:t>e</w:t>
      </w:r>
      <w:r w:rsidRPr="00AF6281">
        <w:rPr>
          <w:rFonts w:ascii="Times New Roman" w:hAnsi="Times New Roman"/>
          <w:spacing w:val="-5"/>
        </w:rPr>
        <w:t>b</w:t>
      </w:r>
      <w:r w:rsidRPr="00AF6281">
        <w:rPr>
          <w:rFonts w:ascii="Times New Roman" w:hAnsi="Times New Roman"/>
          <w:spacing w:val="-1"/>
        </w:rPr>
        <w:t>a</w:t>
      </w:r>
      <w:r w:rsidRPr="00AF6281">
        <w:rPr>
          <w:rFonts w:ascii="Times New Roman" w:hAnsi="Times New Roman"/>
          <w:spacing w:val="5"/>
        </w:rPr>
        <w:t>g</w:t>
      </w:r>
      <w:r w:rsidRPr="00AF6281">
        <w:rPr>
          <w:rFonts w:ascii="Times New Roman" w:hAnsi="Times New Roman"/>
          <w:spacing w:val="1"/>
        </w:rPr>
        <w:t>a</w:t>
      </w:r>
      <w:r w:rsidRPr="00AF6281">
        <w:rPr>
          <w:rFonts w:ascii="Times New Roman" w:hAnsi="Times New Roman"/>
        </w:rPr>
        <w:t>i</w:t>
      </w:r>
      <w:proofErr w:type="spellEnd"/>
      <w:r w:rsidRPr="00AF6281">
        <w:rPr>
          <w:rFonts w:ascii="Times New Roman" w:hAnsi="Times New Roman"/>
          <w:spacing w:val="-2"/>
        </w:rPr>
        <w:t xml:space="preserve"> </w:t>
      </w:r>
      <w:proofErr w:type="spellStart"/>
      <w:r w:rsidRPr="00AF6281">
        <w:rPr>
          <w:rFonts w:ascii="Times New Roman" w:hAnsi="Times New Roman"/>
          <w:spacing w:val="-5"/>
        </w:rPr>
        <w:t>b</w:t>
      </w:r>
      <w:r w:rsidRPr="00AF6281">
        <w:rPr>
          <w:rFonts w:ascii="Times New Roman" w:hAnsi="Times New Roman"/>
          <w:spacing w:val="1"/>
        </w:rPr>
        <w:t>e</w:t>
      </w:r>
      <w:r w:rsidRPr="00AF6281">
        <w:rPr>
          <w:rFonts w:ascii="Times New Roman" w:hAnsi="Times New Roman"/>
          <w:spacing w:val="4"/>
        </w:rPr>
        <w:t>r</w:t>
      </w:r>
      <w:r w:rsidRPr="00AF6281">
        <w:rPr>
          <w:rFonts w:ascii="Times New Roman" w:hAnsi="Times New Roman"/>
          <w:spacing w:val="-4"/>
        </w:rPr>
        <w:t>i</w:t>
      </w:r>
      <w:r w:rsidRPr="00AF6281">
        <w:rPr>
          <w:rFonts w:ascii="Times New Roman" w:hAnsi="Times New Roman"/>
        </w:rPr>
        <w:t>ku</w:t>
      </w:r>
      <w:r w:rsidRPr="00AF6281">
        <w:rPr>
          <w:rFonts w:ascii="Times New Roman" w:hAnsi="Times New Roman"/>
          <w:spacing w:val="5"/>
        </w:rPr>
        <w:t>t</w:t>
      </w:r>
      <w:proofErr w:type="spellEnd"/>
      <w:r w:rsidRPr="00AF6281">
        <w:rPr>
          <w:rFonts w:ascii="Times New Roman" w:hAnsi="Times New Roman"/>
          <w:spacing w:val="5"/>
          <w:lang w:val="id-ID"/>
        </w:rPr>
        <w:t xml:space="preserve">: </w:t>
      </w:r>
    </w:p>
    <w:p w14:paraId="5055F131" w14:textId="77777777" w:rsidR="004008E1" w:rsidRPr="00AF6281" w:rsidRDefault="004008E1" w:rsidP="00FE24AC">
      <w:pPr>
        <w:spacing w:line="360" w:lineRule="auto"/>
        <w:ind w:left="284" w:right="70" w:hanging="284"/>
        <w:rPr>
          <w:rFonts w:ascii="Times New Roman" w:hAnsi="Times New Roman"/>
          <w:sz w:val="20"/>
          <w:szCs w:val="20"/>
        </w:rPr>
      </w:pPr>
      <w:r w:rsidRPr="00AF6281">
        <w:rPr>
          <w:rFonts w:ascii="Times New Roman" w:hAnsi="Times New Roman"/>
          <w:sz w:val="20"/>
          <w:szCs w:val="20"/>
        </w:rPr>
        <w:t>1.</w:t>
      </w:r>
      <w:r w:rsidRPr="00AF6281">
        <w:rPr>
          <w:rFonts w:ascii="Times New Roman" w:hAnsi="Times New Roman"/>
          <w:sz w:val="20"/>
          <w:szCs w:val="20"/>
          <w:lang w:val="id-ID"/>
        </w:rPr>
        <w:t xml:space="preserve"> </w:t>
      </w:r>
      <w:proofErr w:type="spellStart"/>
      <w:r w:rsidRPr="00AF6281">
        <w:rPr>
          <w:rFonts w:ascii="Times New Roman" w:hAnsi="Times New Roman"/>
          <w:spacing w:val="2"/>
          <w:sz w:val="20"/>
          <w:szCs w:val="20"/>
        </w:rPr>
        <w:t>H</w:t>
      </w:r>
      <w:r w:rsidRPr="00AF6281">
        <w:rPr>
          <w:rFonts w:ascii="Times New Roman" w:hAnsi="Times New Roman"/>
          <w:spacing w:val="-7"/>
          <w:sz w:val="20"/>
          <w:szCs w:val="20"/>
        </w:rPr>
        <w:t>i</w:t>
      </w:r>
      <w:r w:rsidRPr="00AF6281">
        <w:rPr>
          <w:rFonts w:ascii="Times New Roman" w:hAnsi="Times New Roman"/>
          <w:spacing w:val="5"/>
          <w:sz w:val="20"/>
          <w:szCs w:val="20"/>
        </w:rPr>
        <w:t>t</w:t>
      </w:r>
      <w:r w:rsidRPr="00AF6281">
        <w:rPr>
          <w:rFonts w:ascii="Times New Roman" w:hAnsi="Times New Roman"/>
          <w:sz w:val="20"/>
          <w:szCs w:val="20"/>
        </w:rPr>
        <w:t>u</w:t>
      </w:r>
      <w:r w:rsidRPr="00AF6281">
        <w:rPr>
          <w:rFonts w:ascii="Times New Roman" w:hAnsi="Times New Roman"/>
          <w:spacing w:val="-2"/>
          <w:sz w:val="20"/>
          <w:szCs w:val="20"/>
        </w:rPr>
        <w:t>n</w:t>
      </w:r>
      <w:r w:rsidRPr="00AF6281">
        <w:rPr>
          <w:rFonts w:ascii="Times New Roman" w:hAnsi="Times New Roman"/>
          <w:sz w:val="20"/>
          <w:szCs w:val="20"/>
        </w:rPr>
        <w:t>g</w:t>
      </w:r>
      <w:proofErr w:type="spellEnd"/>
      <w:r w:rsidRPr="00AF6281">
        <w:rPr>
          <w:rFonts w:ascii="Times New Roman" w:hAnsi="Times New Roman"/>
          <w:spacing w:val="31"/>
          <w:sz w:val="20"/>
          <w:szCs w:val="20"/>
        </w:rPr>
        <w:t xml:space="preserve"> </w:t>
      </w:r>
      <w:proofErr w:type="spellStart"/>
      <w:r w:rsidRPr="00AF6281">
        <w:rPr>
          <w:rFonts w:ascii="Times New Roman" w:hAnsi="Times New Roman"/>
          <w:spacing w:val="-4"/>
          <w:sz w:val="20"/>
          <w:szCs w:val="20"/>
        </w:rPr>
        <w:t>j</w:t>
      </w:r>
      <w:r w:rsidRPr="00AF6281">
        <w:rPr>
          <w:rFonts w:ascii="Times New Roman" w:hAnsi="Times New Roman"/>
          <w:spacing w:val="5"/>
          <w:sz w:val="20"/>
          <w:szCs w:val="20"/>
        </w:rPr>
        <w:t>u</w:t>
      </w:r>
      <w:r w:rsidRPr="00AF6281">
        <w:rPr>
          <w:rFonts w:ascii="Times New Roman" w:hAnsi="Times New Roman"/>
          <w:sz w:val="20"/>
          <w:szCs w:val="20"/>
        </w:rPr>
        <w:t>m</w:t>
      </w:r>
      <w:r w:rsidRPr="00AF6281">
        <w:rPr>
          <w:rFonts w:ascii="Times New Roman" w:hAnsi="Times New Roman"/>
          <w:spacing w:val="-2"/>
          <w:sz w:val="20"/>
          <w:szCs w:val="20"/>
        </w:rPr>
        <w:t>l</w:t>
      </w:r>
      <w:r w:rsidRPr="00AF6281">
        <w:rPr>
          <w:rFonts w:ascii="Times New Roman" w:hAnsi="Times New Roman"/>
          <w:spacing w:val="1"/>
          <w:sz w:val="20"/>
          <w:szCs w:val="20"/>
        </w:rPr>
        <w:t>a</w:t>
      </w:r>
      <w:r w:rsidRPr="00AF6281">
        <w:rPr>
          <w:rFonts w:ascii="Times New Roman" w:hAnsi="Times New Roman"/>
          <w:sz w:val="20"/>
          <w:szCs w:val="20"/>
        </w:rPr>
        <w:t>h</w:t>
      </w:r>
      <w:proofErr w:type="spellEnd"/>
      <w:r w:rsidRPr="00AF6281">
        <w:rPr>
          <w:rFonts w:ascii="Times New Roman" w:hAnsi="Times New Roman"/>
          <w:spacing w:val="31"/>
          <w:sz w:val="20"/>
          <w:szCs w:val="20"/>
        </w:rPr>
        <w:t xml:space="preserve"> </w:t>
      </w:r>
      <w:r w:rsidRPr="00AF6281">
        <w:rPr>
          <w:rFonts w:ascii="Times New Roman" w:hAnsi="Times New Roman"/>
          <w:sz w:val="20"/>
          <w:szCs w:val="20"/>
        </w:rPr>
        <w:t>da</w:t>
      </w:r>
      <w:r w:rsidRPr="00AF6281">
        <w:rPr>
          <w:rFonts w:ascii="Times New Roman" w:hAnsi="Times New Roman"/>
          <w:spacing w:val="5"/>
          <w:sz w:val="20"/>
          <w:szCs w:val="20"/>
        </w:rPr>
        <w:t>t</w:t>
      </w:r>
      <w:r w:rsidRPr="00AF6281">
        <w:rPr>
          <w:rFonts w:ascii="Times New Roman" w:hAnsi="Times New Roman"/>
          <w:spacing w:val="-1"/>
          <w:sz w:val="20"/>
          <w:szCs w:val="20"/>
        </w:rPr>
        <w:t>a</w:t>
      </w:r>
      <w:r w:rsidRPr="00AF6281">
        <w:rPr>
          <w:rFonts w:ascii="Times New Roman" w:hAnsi="Times New Roman"/>
          <w:sz w:val="20"/>
          <w:szCs w:val="20"/>
        </w:rPr>
        <w:t>,</w:t>
      </w:r>
      <w:r w:rsidRPr="00AF6281">
        <w:rPr>
          <w:rFonts w:ascii="Times New Roman" w:hAnsi="Times New Roman"/>
          <w:spacing w:val="34"/>
          <w:sz w:val="20"/>
          <w:szCs w:val="20"/>
        </w:rPr>
        <w:t xml:space="preserve"> </w:t>
      </w:r>
      <w:proofErr w:type="spellStart"/>
      <w:r w:rsidRPr="00AF6281">
        <w:rPr>
          <w:rFonts w:ascii="Times New Roman" w:hAnsi="Times New Roman"/>
          <w:spacing w:val="-7"/>
          <w:sz w:val="20"/>
          <w:szCs w:val="20"/>
        </w:rPr>
        <w:t>j</w:t>
      </w:r>
      <w:r w:rsidRPr="00AF6281">
        <w:rPr>
          <w:rFonts w:ascii="Times New Roman" w:hAnsi="Times New Roman"/>
          <w:spacing w:val="5"/>
          <w:sz w:val="20"/>
          <w:szCs w:val="20"/>
        </w:rPr>
        <w:t>u</w:t>
      </w:r>
      <w:r w:rsidRPr="00AF6281">
        <w:rPr>
          <w:rFonts w:ascii="Times New Roman" w:hAnsi="Times New Roman"/>
          <w:spacing w:val="-7"/>
          <w:sz w:val="20"/>
          <w:szCs w:val="20"/>
        </w:rPr>
        <w:t>m</w:t>
      </w:r>
      <w:r w:rsidRPr="00AF6281">
        <w:rPr>
          <w:rFonts w:ascii="Times New Roman" w:hAnsi="Times New Roman"/>
          <w:spacing w:val="-4"/>
          <w:sz w:val="20"/>
          <w:szCs w:val="20"/>
        </w:rPr>
        <w:t>l</w:t>
      </w:r>
      <w:r w:rsidRPr="00AF6281">
        <w:rPr>
          <w:rFonts w:ascii="Times New Roman" w:hAnsi="Times New Roman"/>
          <w:spacing w:val="1"/>
          <w:sz w:val="20"/>
          <w:szCs w:val="20"/>
        </w:rPr>
        <w:t>a</w:t>
      </w:r>
      <w:r w:rsidRPr="00AF6281">
        <w:rPr>
          <w:rFonts w:ascii="Times New Roman" w:hAnsi="Times New Roman"/>
          <w:sz w:val="20"/>
          <w:szCs w:val="20"/>
        </w:rPr>
        <w:t>h</w:t>
      </w:r>
      <w:proofErr w:type="spellEnd"/>
      <w:r w:rsidRPr="00AF6281">
        <w:rPr>
          <w:rFonts w:ascii="Times New Roman" w:hAnsi="Times New Roman"/>
          <w:spacing w:val="31"/>
          <w:sz w:val="20"/>
          <w:szCs w:val="20"/>
        </w:rPr>
        <w:t xml:space="preserve"> </w:t>
      </w:r>
      <w:r w:rsidRPr="00AF6281">
        <w:rPr>
          <w:rFonts w:ascii="Times New Roman" w:hAnsi="Times New Roman"/>
          <w:sz w:val="20"/>
          <w:szCs w:val="20"/>
        </w:rPr>
        <w:t>d</w:t>
      </w:r>
      <w:r w:rsidRPr="00AF6281">
        <w:rPr>
          <w:rFonts w:ascii="Times New Roman" w:hAnsi="Times New Roman"/>
          <w:spacing w:val="-1"/>
          <w:sz w:val="20"/>
          <w:szCs w:val="20"/>
        </w:rPr>
        <w:t>a</w:t>
      </w:r>
      <w:r w:rsidRPr="00AF6281">
        <w:rPr>
          <w:rFonts w:ascii="Times New Roman" w:hAnsi="Times New Roman"/>
          <w:spacing w:val="5"/>
          <w:sz w:val="20"/>
          <w:szCs w:val="20"/>
        </w:rPr>
        <w:t>t</w:t>
      </w:r>
      <w:r w:rsidRPr="00AF6281">
        <w:rPr>
          <w:rFonts w:ascii="Times New Roman" w:hAnsi="Times New Roman"/>
          <w:sz w:val="20"/>
          <w:szCs w:val="20"/>
        </w:rPr>
        <w:t>a</w:t>
      </w:r>
      <w:r w:rsidRPr="00AF6281">
        <w:rPr>
          <w:rFonts w:ascii="Times New Roman" w:hAnsi="Times New Roman"/>
          <w:spacing w:val="33"/>
          <w:sz w:val="20"/>
          <w:szCs w:val="20"/>
        </w:rPr>
        <w:t xml:space="preserve"> </w:t>
      </w:r>
      <w:proofErr w:type="spellStart"/>
      <w:r w:rsidRPr="00AF6281">
        <w:rPr>
          <w:rFonts w:ascii="Times New Roman" w:hAnsi="Times New Roman"/>
          <w:spacing w:val="-5"/>
          <w:sz w:val="20"/>
          <w:szCs w:val="20"/>
        </w:rPr>
        <w:t>b</w:t>
      </w:r>
      <w:r w:rsidRPr="00AF6281">
        <w:rPr>
          <w:rFonts w:ascii="Times New Roman" w:hAnsi="Times New Roman"/>
          <w:spacing w:val="-1"/>
          <w:sz w:val="20"/>
          <w:szCs w:val="20"/>
        </w:rPr>
        <w:t>er</w:t>
      </w:r>
      <w:r w:rsidRPr="00AF6281">
        <w:rPr>
          <w:rFonts w:ascii="Times New Roman" w:hAnsi="Times New Roman"/>
          <w:sz w:val="20"/>
          <w:szCs w:val="20"/>
        </w:rPr>
        <w:t>d</w:t>
      </w:r>
      <w:r w:rsidRPr="00AF6281">
        <w:rPr>
          <w:rFonts w:ascii="Times New Roman" w:hAnsi="Times New Roman"/>
          <w:spacing w:val="-1"/>
          <w:sz w:val="20"/>
          <w:szCs w:val="20"/>
        </w:rPr>
        <w:t>a</w:t>
      </w:r>
      <w:r w:rsidRPr="00AF6281">
        <w:rPr>
          <w:rFonts w:ascii="Times New Roman" w:hAnsi="Times New Roman"/>
          <w:spacing w:val="-2"/>
          <w:sz w:val="20"/>
          <w:szCs w:val="20"/>
        </w:rPr>
        <w:t>s</w:t>
      </w:r>
      <w:r w:rsidRPr="00AF6281">
        <w:rPr>
          <w:rFonts w:ascii="Times New Roman" w:hAnsi="Times New Roman"/>
          <w:spacing w:val="1"/>
          <w:sz w:val="20"/>
          <w:szCs w:val="20"/>
        </w:rPr>
        <w:t>a</w:t>
      </w:r>
      <w:r w:rsidRPr="00AF6281">
        <w:rPr>
          <w:rFonts w:ascii="Times New Roman" w:hAnsi="Times New Roman"/>
          <w:spacing w:val="-1"/>
          <w:sz w:val="20"/>
          <w:szCs w:val="20"/>
        </w:rPr>
        <w:t>r</w:t>
      </w:r>
      <w:r w:rsidRPr="00AF6281">
        <w:rPr>
          <w:rFonts w:ascii="Times New Roman" w:hAnsi="Times New Roman"/>
          <w:sz w:val="20"/>
          <w:szCs w:val="20"/>
        </w:rPr>
        <w:t>k</w:t>
      </w:r>
      <w:r w:rsidRPr="00AF6281">
        <w:rPr>
          <w:rFonts w:ascii="Times New Roman" w:hAnsi="Times New Roman"/>
          <w:spacing w:val="2"/>
          <w:sz w:val="20"/>
          <w:szCs w:val="20"/>
        </w:rPr>
        <w:t>a</w:t>
      </w:r>
      <w:r w:rsidRPr="00AF6281">
        <w:rPr>
          <w:rFonts w:ascii="Times New Roman" w:hAnsi="Times New Roman"/>
          <w:sz w:val="20"/>
          <w:szCs w:val="20"/>
        </w:rPr>
        <w:t>n</w:t>
      </w:r>
      <w:proofErr w:type="spellEnd"/>
      <w:r w:rsidRPr="00AF6281">
        <w:rPr>
          <w:rFonts w:ascii="Times New Roman" w:hAnsi="Times New Roman"/>
          <w:spacing w:val="31"/>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pacing w:val="2"/>
          <w:sz w:val="20"/>
          <w:szCs w:val="20"/>
        </w:rPr>
        <w:t>n</w:t>
      </w:r>
      <w:r w:rsidRPr="00AF6281">
        <w:rPr>
          <w:rFonts w:ascii="Times New Roman" w:hAnsi="Times New Roman"/>
          <w:sz w:val="20"/>
          <w:szCs w:val="20"/>
        </w:rPr>
        <w:t>g</w:t>
      </w:r>
      <w:r w:rsidRPr="00AF6281">
        <w:rPr>
          <w:rFonts w:ascii="Times New Roman" w:hAnsi="Times New Roman"/>
          <w:spacing w:val="-2"/>
          <w:sz w:val="20"/>
          <w:szCs w:val="20"/>
        </w:rPr>
        <w:t>g</w:t>
      </w:r>
      <w:r w:rsidRPr="00AF6281">
        <w:rPr>
          <w:rFonts w:ascii="Times New Roman" w:hAnsi="Times New Roman"/>
          <w:sz w:val="20"/>
          <w:szCs w:val="20"/>
        </w:rPr>
        <w:t>o</w:t>
      </w:r>
      <w:r w:rsidRPr="00AF6281">
        <w:rPr>
          <w:rFonts w:ascii="Times New Roman" w:hAnsi="Times New Roman"/>
          <w:spacing w:val="5"/>
          <w:sz w:val="20"/>
          <w:szCs w:val="20"/>
        </w:rPr>
        <w:t>t</w:t>
      </w:r>
      <w:r w:rsidRPr="00AF6281">
        <w:rPr>
          <w:rFonts w:ascii="Times New Roman" w:hAnsi="Times New Roman"/>
          <w:sz w:val="20"/>
          <w:szCs w:val="20"/>
        </w:rPr>
        <w:t>a</w:t>
      </w:r>
      <w:proofErr w:type="spellEnd"/>
      <w:r w:rsidRPr="00AF6281">
        <w:rPr>
          <w:rFonts w:ascii="Times New Roman" w:hAnsi="Times New Roman"/>
          <w:spacing w:val="28"/>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z w:val="20"/>
          <w:szCs w:val="20"/>
        </w:rPr>
        <w:t>t</w:t>
      </w:r>
      <w:r w:rsidRPr="00AF6281">
        <w:rPr>
          <w:rFonts w:ascii="Times New Roman" w:hAnsi="Times New Roman"/>
          <w:spacing w:val="2"/>
          <w:sz w:val="20"/>
          <w:szCs w:val="20"/>
        </w:rPr>
        <w:t>r</w:t>
      </w:r>
      <w:r w:rsidRPr="00AF6281">
        <w:rPr>
          <w:rFonts w:ascii="Times New Roman" w:hAnsi="Times New Roman"/>
          <w:spacing w:val="-4"/>
          <w:sz w:val="20"/>
          <w:szCs w:val="20"/>
        </w:rPr>
        <w:t>i</w:t>
      </w:r>
      <w:r w:rsidRPr="00AF6281">
        <w:rPr>
          <w:rFonts w:ascii="Times New Roman" w:hAnsi="Times New Roman"/>
          <w:spacing w:val="-5"/>
          <w:sz w:val="20"/>
          <w:szCs w:val="20"/>
        </w:rPr>
        <w:t>b</w:t>
      </w:r>
      <w:r w:rsidRPr="00AF6281">
        <w:rPr>
          <w:rFonts w:ascii="Times New Roman" w:hAnsi="Times New Roman"/>
          <w:sz w:val="20"/>
          <w:szCs w:val="20"/>
        </w:rPr>
        <w:t>ut</w:t>
      </w:r>
      <w:proofErr w:type="spellEnd"/>
      <w:r w:rsidRPr="00AF6281">
        <w:rPr>
          <w:rFonts w:ascii="Times New Roman" w:hAnsi="Times New Roman"/>
          <w:spacing w:val="34"/>
          <w:sz w:val="20"/>
          <w:szCs w:val="20"/>
        </w:rPr>
        <w:t xml:space="preserve"> </w:t>
      </w:r>
      <w:proofErr w:type="spellStart"/>
      <w:r w:rsidRPr="00AF6281">
        <w:rPr>
          <w:rFonts w:ascii="Times New Roman" w:hAnsi="Times New Roman"/>
          <w:sz w:val="20"/>
          <w:szCs w:val="20"/>
        </w:rPr>
        <w:t>h</w:t>
      </w:r>
      <w:r w:rsidRPr="00AF6281">
        <w:rPr>
          <w:rFonts w:ascii="Times New Roman" w:hAnsi="Times New Roman"/>
          <w:spacing w:val="-1"/>
          <w:sz w:val="20"/>
          <w:szCs w:val="20"/>
        </w:rPr>
        <w:t>a</w:t>
      </w:r>
      <w:r w:rsidRPr="00AF6281">
        <w:rPr>
          <w:rFonts w:ascii="Times New Roman" w:hAnsi="Times New Roman"/>
          <w:spacing w:val="3"/>
          <w:sz w:val="20"/>
          <w:szCs w:val="20"/>
        </w:rPr>
        <w:t>s</w:t>
      </w:r>
      <w:r w:rsidRPr="00AF6281">
        <w:rPr>
          <w:rFonts w:ascii="Times New Roman" w:hAnsi="Times New Roman"/>
          <w:sz w:val="20"/>
          <w:szCs w:val="20"/>
        </w:rPr>
        <w:t>il</w:t>
      </w:r>
      <w:proofErr w:type="spellEnd"/>
      <w:r w:rsidRPr="00AF6281">
        <w:rPr>
          <w:rFonts w:ascii="Times New Roman" w:hAnsi="Times New Roman"/>
          <w:spacing w:val="27"/>
          <w:sz w:val="20"/>
          <w:szCs w:val="20"/>
        </w:rPr>
        <w:t xml:space="preserve"> </w:t>
      </w:r>
      <w:proofErr w:type="spellStart"/>
      <w:r w:rsidRPr="00AF6281">
        <w:rPr>
          <w:rFonts w:ascii="Times New Roman" w:hAnsi="Times New Roman"/>
          <w:sz w:val="20"/>
          <w:szCs w:val="20"/>
        </w:rPr>
        <w:t>d</w:t>
      </w:r>
      <w:r w:rsidRPr="00AF6281">
        <w:rPr>
          <w:rFonts w:ascii="Times New Roman" w:hAnsi="Times New Roman"/>
          <w:spacing w:val="4"/>
          <w:sz w:val="20"/>
          <w:szCs w:val="20"/>
        </w:rPr>
        <w:t>e</w:t>
      </w:r>
      <w:r w:rsidRPr="00AF6281">
        <w:rPr>
          <w:rFonts w:ascii="Times New Roman" w:hAnsi="Times New Roman"/>
          <w:spacing w:val="-4"/>
          <w:sz w:val="20"/>
          <w:szCs w:val="20"/>
        </w:rPr>
        <w:t>n</w:t>
      </w:r>
      <w:r w:rsidRPr="00AF6281">
        <w:rPr>
          <w:rFonts w:ascii="Times New Roman" w:hAnsi="Times New Roman"/>
          <w:spacing w:val="5"/>
          <w:sz w:val="20"/>
          <w:szCs w:val="20"/>
        </w:rPr>
        <w:t>g</w:t>
      </w:r>
      <w:r w:rsidRPr="00AF6281">
        <w:rPr>
          <w:rFonts w:ascii="Times New Roman" w:hAnsi="Times New Roman"/>
          <w:spacing w:val="1"/>
          <w:sz w:val="20"/>
          <w:szCs w:val="20"/>
        </w:rPr>
        <w:t>a</w:t>
      </w:r>
      <w:r w:rsidRPr="00AF6281">
        <w:rPr>
          <w:rFonts w:ascii="Times New Roman" w:hAnsi="Times New Roman"/>
          <w:sz w:val="20"/>
          <w:szCs w:val="20"/>
        </w:rPr>
        <w:t>n</w:t>
      </w:r>
      <w:proofErr w:type="spellEnd"/>
      <w:r w:rsidRPr="00AF6281">
        <w:rPr>
          <w:rFonts w:ascii="Times New Roman" w:hAnsi="Times New Roman"/>
          <w:sz w:val="20"/>
          <w:szCs w:val="20"/>
        </w:rPr>
        <w:t xml:space="preserve"> </w:t>
      </w:r>
      <w:proofErr w:type="spellStart"/>
      <w:r w:rsidRPr="00AF6281">
        <w:rPr>
          <w:rFonts w:ascii="Times New Roman" w:hAnsi="Times New Roman"/>
          <w:spacing w:val="5"/>
          <w:sz w:val="20"/>
          <w:szCs w:val="20"/>
        </w:rPr>
        <w:t>s</w:t>
      </w:r>
      <w:r w:rsidRPr="00AF6281">
        <w:rPr>
          <w:rFonts w:ascii="Times New Roman" w:hAnsi="Times New Roman"/>
          <w:spacing w:val="-10"/>
          <w:sz w:val="20"/>
          <w:szCs w:val="20"/>
        </w:rPr>
        <w:t>y</w:t>
      </w:r>
      <w:r w:rsidRPr="00AF6281">
        <w:rPr>
          <w:rFonts w:ascii="Times New Roman" w:hAnsi="Times New Roman"/>
          <w:spacing w:val="1"/>
          <w:sz w:val="20"/>
          <w:szCs w:val="20"/>
        </w:rPr>
        <w:t>a</w:t>
      </w:r>
      <w:r w:rsidRPr="00AF6281">
        <w:rPr>
          <w:rFonts w:ascii="Times New Roman" w:hAnsi="Times New Roman"/>
          <w:spacing w:val="-1"/>
          <w:sz w:val="20"/>
          <w:szCs w:val="20"/>
        </w:rPr>
        <w:t>ra</w:t>
      </w:r>
      <w:r w:rsidRPr="00AF6281">
        <w:rPr>
          <w:rFonts w:ascii="Times New Roman" w:hAnsi="Times New Roman"/>
          <w:sz w:val="20"/>
          <w:szCs w:val="20"/>
        </w:rPr>
        <w:t>t</w:t>
      </w:r>
      <w:proofErr w:type="spellEnd"/>
      <w:r w:rsidRPr="00AF6281">
        <w:rPr>
          <w:rFonts w:ascii="Times New Roman" w:hAnsi="Times New Roman"/>
          <w:spacing w:val="34"/>
          <w:sz w:val="20"/>
          <w:szCs w:val="20"/>
        </w:rPr>
        <w:t xml:space="preserve"> </w:t>
      </w:r>
      <w:proofErr w:type="spellStart"/>
      <w:r w:rsidRPr="00AF6281">
        <w:rPr>
          <w:rFonts w:ascii="Times New Roman" w:hAnsi="Times New Roman"/>
          <w:spacing w:val="5"/>
          <w:sz w:val="20"/>
          <w:szCs w:val="20"/>
        </w:rPr>
        <w:t>t</w:t>
      </w:r>
      <w:r w:rsidRPr="00AF6281">
        <w:rPr>
          <w:rFonts w:ascii="Times New Roman" w:hAnsi="Times New Roman"/>
          <w:spacing w:val="-1"/>
          <w:sz w:val="20"/>
          <w:szCs w:val="20"/>
        </w:rPr>
        <w:t>e</w:t>
      </w:r>
      <w:r w:rsidRPr="00AF6281">
        <w:rPr>
          <w:rFonts w:ascii="Times New Roman" w:hAnsi="Times New Roman"/>
          <w:spacing w:val="-3"/>
          <w:sz w:val="20"/>
          <w:szCs w:val="20"/>
        </w:rPr>
        <w:t>r</w:t>
      </w:r>
      <w:r w:rsidRPr="00AF6281">
        <w:rPr>
          <w:rFonts w:ascii="Times New Roman" w:hAnsi="Times New Roman"/>
          <w:spacing w:val="5"/>
          <w:sz w:val="20"/>
          <w:szCs w:val="20"/>
        </w:rPr>
        <w:t>t</w:t>
      </w:r>
      <w:r w:rsidRPr="00AF6281">
        <w:rPr>
          <w:rFonts w:ascii="Times New Roman" w:hAnsi="Times New Roman"/>
          <w:spacing w:val="-1"/>
          <w:sz w:val="20"/>
          <w:szCs w:val="20"/>
        </w:rPr>
        <w:t>e</w:t>
      </w:r>
      <w:r w:rsidRPr="00AF6281">
        <w:rPr>
          <w:rFonts w:ascii="Times New Roman" w:hAnsi="Times New Roman"/>
          <w:spacing w:val="-5"/>
          <w:sz w:val="20"/>
          <w:szCs w:val="20"/>
        </w:rPr>
        <w:t>n</w:t>
      </w:r>
      <w:r w:rsidRPr="00AF6281">
        <w:rPr>
          <w:rFonts w:ascii="Times New Roman" w:hAnsi="Times New Roman"/>
          <w:spacing w:val="5"/>
          <w:sz w:val="20"/>
          <w:szCs w:val="20"/>
        </w:rPr>
        <w:t>t</w:t>
      </w:r>
      <w:r w:rsidRPr="00AF6281">
        <w:rPr>
          <w:rFonts w:ascii="Times New Roman" w:hAnsi="Times New Roman"/>
          <w:spacing w:val="-5"/>
          <w:sz w:val="20"/>
          <w:szCs w:val="20"/>
        </w:rPr>
        <w:t>u</w:t>
      </w:r>
      <w:proofErr w:type="spellEnd"/>
      <w:r w:rsidRPr="00AF6281">
        <w:rPr>
          <w:rFonts w:ascii="Times New Roman" w:hAnsi="Times New Roman"/>
          <w:sz w:val="20"/>
          <w:szCs w:val="20"/>
        </w:rPr>
        <w:t>.</w:t>
      </w:r>
      <w:r w:rsidRPr="00AF6281">
        <w:rPr>
          <w:rFonts w:ascii="Times New Roman" w:hAnsi="Times New Roman"/>
          <w:spacing w:val="31"/>
          <w:sz w:val="20"/>
          <w:szCs w:val="20"/>
        </w:rPr>
        <w:t xml:space="preserve"> </w:t>
      </w:r>
      <w:proofErr w:type="spellStart"/>
      <w:r w:rsidRPr="00AF6281">
        <w:rPr>
          <w:rFonts w:ascii="Times New Roman" w:hAnsi="Times New Roman"/>
          <w:sz w:val="20"/>
          <w:szCs w:val="20"/>
        </w:rPr>
        <w:t>U</w:t>
      </w:r>
      <w:r w:rsidRPr="00AF6281">
        <w:rPr>
          <w:rFonts w:ascii="Times New Roman" w:hAnsi="Times New Roman"/>
          <w:spacing w:val="-5"/>
          <w:sz w:val="20"/>
          <w:szCs w:val="20"/>
        </w:rPr>
        <w:t>n</w:t>
      </w:r>
      <w:r w:rsidRPr="00AF6281">
        <w:rPr>
          <w:rFonts w:ascii="Times New Roman" w:hAnsi="Times New Roman"/>
          <w:spacing w:val="5"/>
          <w:sz w:val="20"/>
          <w:szCs w:val="20"/>
        </w:rPr>
        <w:t>t</w:t>
      </w:r>
      <w:r w:rsidRPr="00AF6281">
        <w:rPr>
          <w:rFonts w:ascii="Times New Roman" w:hAnsi="Times New Roman"/>
          <w:sz w:val="20"/>
          <w:szCs w:val="20"/>
        </w:rPr>
        <w:t>uk</w:t>
      </w:r>
      <w:proofErr w:type="spellEnd"/>
      <w:r w:rsidRPr="00AF6281">
        <w:rPr>
          <w:rFonts w:ascii="Times New Roman" w:hAnsi="Times New Roman"/>
          <w:spacing w:val="26"/>
          <w:sz w:val="20"/>
          <w:szCs w:val="20"/>
        </w:rPr>
        <w:t xml:space="preserve"> </w:t>
      </w:r>
      <w:r w:rsidRPr="00AF6281">
        <w:rPr>
          <w:rFonts w:ascii="Times New Roman" w:hAnsi="Times New Roman"/>
          <w:sz w:val="20"/>
          <w:szCs w:val="20"/>
        </w:rPr>
        <w:t>p</w:t>
      </w:r>
      <w:r w:rsidRPr="00AF6281">
        <w:rPr>
          <w:rFonts w:ascii="Times New Roman" w:hAnsi="Times New Roman"/>
          <w:spacing w:val="2"/>
          <w:sz w:val="20"/>
          <w:szCs w:val="20"/>
        </w:rPr>
        <w:t>r</w:t>
      </w:r>
      <w:r w:rsidRPr="00AF6281">
        <w:rPr>
          <w:rFonts w:ascii="Times New Roman" w:hAnsi="Times New Roman"/>
          <w:spacing w:val="5"/>
          <w:sz w:val="20"/>
          <w:szCs w:val="20"/>
        </w:rPr>
        <w:t>o</w:t>
      </w:r>
      <w:r w:rsidRPr="00AF6281">
        <w:rPr>
          <w:rFonts w:ascii="Times New Roman" w:hAnsi="Times New Roman"/>
          <w:spacing w:val="-2"/>
          <w:sz w:val="20"/>
          <w:szCs w:val="20"/>
        </w:rPr>
        <w:t>s</w:t>
      </w:r>
      <w:r w:rsidRPr="00AF6281">
        <w:rPr>
          <w:rFonts w:ascii="Times New Roman" w:hAnsi="Times New Roman"/>
          <w:spacing w:val="-1"/>
          <w:sz w:val="20"/>
          <w:szCs w:val="20"/>
        </w:rPr>
        <w:t>e</w:t>
      </w:r>
      <w:r w:rsidRPr="00AF6281">
        <w:rPr>
          <w:rFonts w:ascii="Times New Roman" w:hAnsi="Times New Roman"/>
          <w:sz w:val="20"/>
          <w:szCs w:val="20"/>
        </w:rPr>
        <w:t xml:space="preserve">s </w:t>
      </w:r>
      <w:proofErr w:type="spellStart"/>
      <w:r w:rsidRPr="00AF6281">
        <w:rPr>
          <w:rFonts w:ascii="Times New Roman" w:hAnsi="Times New Roman"/>
          <w:sz w:val="20"/>
          <w:szCs w:val="20"/>
        </w:rPr>
        <w:t>p</w:t>
      </w:r>
      <w:r w:rsidRPr="00AF6281">
        <w:rPr>
          <w:rFonts w:ascii="Times New Roman" w:hAnsi="Times New Roman"/>
          <w:spacing w:val="-1"/>
          <w:sz w:val="20"/>
          <w:szCs w:val="20"/>
        </w:rPr>
        <w:t>er</w:t>
      </w:r>
      <w:r w:rsidRPr="00AF6281">
        <w:rPr>
          <w:rFonts w:ascii="Times New Roman" w:hAnsi="Times New Roman"/>
          <w:spacing w:val="5"/>
          <w:sz w:val="20"/>
          <w:szCs w:val="20"/>
        </w:rPr>
        <w:t>t</w:t>
      </w:r>
      <w:r w:rsidRPr="00AF6281">
        <w:rPr>
          <w:rFonts w:ascii="Times New Roman" w:hAnsi="Times New Roman"/>
          <w:spacing w:val="-1"/>
          <w:sz w:val="20"/>
          <w:szCs w:val="20"/>
        </w:rPr>
        <w:t>a</w:t>
      </w:r>
      <w:r w:rsidRPr="00AF6281">
        <w:rPr>
          <w:rFonts w:ascii="Times New Roman" w:hAnsi="Times New Roman"/>
          <w:spacing w:val="-7"/>
          <w:sz w:val="20"/>
          <w:szCs w:val="20"/>
        </w:rPr>
        <w:t>m</w:t>
      </w:r>
      <w:r w:rsidRPr="00AF6281">
        <w:rPr>
          <w:rFonts w:ascii="Times New Roman" w:hAnsi="Times New Roman"/>
          <w:sz w:val="20"/>
          <w:szCs w:val="20"/>
        </w:rPr>
        <w:t>a</w:t>
      </w:r>
      <w:proofErr w:type="spellEnd"/>
      <w:r w:rsidRPr="00AF6281">
        <w:rPr>
          <w:rFonts w:ascii="Times New Roman" w:hAnsi="Times New Roman"/>
          <w:spacing w:val="-1"/>
          <w:sz w:val="20"/>
          <w:szCs w:val="20"/>
        </w:rPr>
        <w:t xml:space="preserve"> </w:t>
      </w:r>
      <w:proofErr w:type="spellStart"/>
      <w:r w:rsidRPr="00AF6281">
        <w:rPr>
          <w:rFonts w:ascii="Times New Roman" w:hAnsi="Times New Roman"/>
          <w:spacing w:val="5"/>
          <w:sz w:val="20"/>
          <w:szCs w:val="20"/>
        </w:rPr>
        <w:t>s</w:t>
      </w:r>
      <w:r w:rsidRPr="00AF6281">
        <w:rPr>
          <w:rFonts w:ascii="Times New Roman" w:hAnsi="Times New Roman"/>
          <w:spacing w:val="-10"/>
          <w:sz w:val="20"/>
          <w:szCs w:val="20"/>
        </w:rPr>
        <w:t>y</w:t>
      </w:r>
      <w:r w:rsidRPr="00AF6281">
        <w:rPr>
          <w:rFonts w:ascii="Times New Roman" w:hAnsi="Times New Roman"/>
          <w:spacing w:val="1"/>
          <w:sz w:val="20"/>
          <w:szCs w:val="20"/>
        </w:rPr>
        <w:t>a</w:t>
      </w:r>
      <w:r w:rsidRPr="00AF6281">
        <w:rPr>
          <w:rFonts w:ascii="Times New Roman" w:hAnsi="Times New Roman"/>
          <w:spacing w:val="-1"/>
          <w:sz w:val="20"/>
          <w:szCs w:val="20"/>
        </w:rPr>
        <w:t>ra</w:t>
      </w:r>
      <w:r w:rsidRPr="00AF6281">
        <w:rPr>
          <w:rFonts w:ascii="Times New Roman" w:hAnsi="Times New Roman"/>
          <w:spacing w:val="6"/>
          <w:sz w:val="20"/>
          <w:szCs w:val="20"/>
        </w:rPr>
        <w:t>t</w:t>
      </w:r>
      <w:r w:rsidRPr="00AF6281">
        <w:rPr>
          <w:rFonts w:ascii="Times New Roman" w:hAnsi="Times New Roman"/>
          <w:spacing w:val="5"/>
          <w:sz w:val="20"/>
          <w:szCs w:val="20"/>
        </w:rPr>
        <w:t>n</w:t>
      </w:r>
      <w:r w:rsidRPr="00AF6281">
        <w:rPr>
          <w:rFonts w:ascii="Times New Roman" w:hAnsi="Times New Roman"/>
          <w:spacing w:val="-10"/>
          <w:sz w:val="20"/>
          <w:szCs w:val="20"/>
        </w:rPr>
        <w:t>y</w:t>
      </w:r>
      <w:r w:rsidRPr="00AF6281">
        <w:rPr>
          <w:rFonts w:ascii="Times New Roman" w:hAnsi="Times New Roman"/>
          <w:sz w:val="20"/>
          <w:szCs w:val="20"/>
        </w:rPr>
        <w:t>a</w:t>
      </w:r>
      <w:proofErr w:type="spellEnd"/>
      <w:r w:rsidRPr="00AF6281">
        <w:rPr>
          <w:rFonts w:ascii="Times New Roman" w:hAnsi="Times New Roman"/>
          <w:spacing w:val="6"/>
          <w:sz w:val="20"/>
          <w:szCs w:val="20"/>
        </w:rPr>
        <w:t xml:space="preserve"> </w:t>
      </w:r>
      <w:proofErr w:type="spellStart"/>
      <w:r w:rsidRPr="00AF6281">
        <w:rPr>
          <w:rFonts w:ascii="Times New Roman" w:hAnsi="Times New Roman"/>
          <w:spacing w:val="-4"/>
          <w:sz w:val="20"/>
          <w:szCs w:val="20"/>
        </w:rPr>
        <w:t>m</w:t>
      </w:r>
      <w:r w:rsidRPr="00AF6281">
        <w:rPr>
          <w:rFonts w:ascii="Times New Roman" w:hAnsi="Times New Roman"/>
          <w:spacing w:val="-1"/>
          <w:sz w:val="20"/>
          <w:szCs w:val="20"/>
        </w:rPr>
        <w:t>a</w:t>
      </w:r>
      <w:r w:rsidRPr="00AF6281">
        <w:rPr>
          <w:rFonts w:ascii="Times New Roman" w:hAnsi="Times New Roman"/>
          <w:spacing w:val="3"/>
          <w:sz w:val="20"/>
          <w:szCs w:val="20"/>
        </w:rPr>
        <w:t>s</w:t>
      </w:r>
      <w:r w:rsidRPr="00AF6281">
        <w:rPr>
          <w:rFonts w:ascii="Times New Roman" w:hAnsi="Times New Roman"/>
          <w:spacing w:val="-4"/>
          <w:sz w:val="20"/>
          <w:szCs w:val="20"/>
        </w:rPr>
        <w:t>i</w:t>
      </w:r>
      <w:r w:rsidRPr="00AF6281">
        <w:rPr>
          <w:rFonts w:ascii="Times New Roman" w:hAnsi="Times New Roman"/>
          <w:sz w:val="20"/>
          <w:szCs w:val="20"/>
        </w:rPr>
        <w:t>h</w:t>
      </w:r>
      <w:proofErr w:type="spellEnd"/>
      <w:r w:rsidRPr="00AF6281">
        <w:rPr>
          <w:rFonts w:ascii="Times New Roman" w:hAnsi="Times New Roman"/>
          <w:spacing w:val="2"/>
          <w:sz w:val="20"/>
          <w:szCs w:val="20"/>
        </w:rPr>
        <w:t xml:space="preserve"> </w:t>
      </w:r>
      <w:proofErr w:type="spellStart"/>
      <w:r w:rsidRPr="00AF6281">
        <w:rPr>
          <w:rFonts w:ascii="Times New Roman" w:hAnsi="Times New Roman"/>
          <w:sz w:val="20"/>
          <w:szCs w:val="20"/>
        </w:rPr>
        <w:t>k</w:t>
      </w:r>
      <w:r w:rsidRPr="00AF6281">
        <w:rPr>
          <w:rFonts w:ascii="Times New Roman" w:hAnsi="Times New Roman"/>
          <w:spacing w:val="5"/>
          <w:sz w:val="20"/>
          <w:szCs w:val="20"/>
        </w:rPr>
        <w:t>o</w:t>
      </w:r>
      <w:r w:rsidRPr="00AF6281">
        <w:rPr>
          <w:rFonts w:ascii="Times New Roman" w:hAnsi="Times New Roman"/>
          <w:spacing w:val="-2"/>
          <w:sz w:val="20"/>
          <w:szCs w:val="20"/>
        </w:rPr>
        <w:t>s</w:t>
      </w:r>
      <w:r w:rsidRPr="00AF6281">
        <w:rPr>
          <w:rFonts w:ascii="Times New Roman" w:hAnsi="Times New Roman"/>
          <w:spacing w:val="5"/>
          <w:sz w:val="20"/>
          <w:szCs w:val="20"/>
        </w:rPr>
        <w:t>o</w:t>
      </w:r>
      <w:r w:rsidRPr="00AF6281">
        <w:rPr>
          <w:rFonts w:ascii="Times New Roman" w:hAnsi="Times New Roman"/>
          <w:spacing w:val="-5"/>
          <w:sz w:val="20"/>
          <w:szCs w:val="20"/>
        </w:rPr>
        <w:t>n</w:t>
      </w:r>
      <w:r w:rsidRPr="00AF6281">
        <w:rPr>
          <w:rFonts w:ascii="Times New Roman" w:hAnsi="Times New Roman"/>
          <w:spacing w:val="-2"/>
          <w:sz w:val="20"/>
          <w:szCs w:val="20"/>
        </w:rPr>
        <w:t>g</w:t>
      </w:r>
      <w:proofErr w:type="spellEnd"/>
      <w:r w:rsidRPr="00AF6281">
        <w:rPr>
          <w:rFonts w:ascii="Times New Roman" w:hAnsi="Times New Roman"/>
          <w:spacing w:val="-2"/>
          <w:sz w:val="20"/>
          <w:szCs w:val="20"/>
        </w:rPr>
        <w:t>.</w:t>
      </w:r>
    </w:p>
    <w:p w14:paraId="0C12C95C" w14:textId="77777777" w:rsidR="004008E1" w:rsidRPr="00AF6281" w:rsidRDefault="004008E1" w:rsidP="00FE24AC">
      <w:pPr>
        <w:spacing w:line="360" w:lineRule="auto"/>
        <w:ind w:left="284" w:right="70" w:hanging="284"/>
        <w:rPr>
          <w:rFonts w:ascii="Times New Roman" w:hAnsi="Times New Roman"/>
          <w:sz w:val="20"/>
          <w:szCs w:val="20"/>
        </w:rPr>
      </w:pPr>
      <w:r w:rsidRPr="00AF6281">
        <w:rPr>
          <w:rFonts w:ascii="Times New Roman" w:hAnsi="Times New Roman"/>
          <w:sz w:val="20"/>
          <w:szCs w:val="20"/>
        </w:rPr>
        <w:t>2.</w:t>
      </w:r>
      <w:r w:rsidRPr="00AF6281">
        <w:rPr>
          <w:rFonts w:ascii="Times New Roman" w:hAnsi="Times New Roman"/>
          <w:sz w:val="20"/>
          <w:szCs w:val="20"/>
          <w:lang w:val="id-ID"/>
        </w:rPr>
        <w:t xml:space="preserve">  </w:t>
      </w:r>
      <w:proofErr w:type="spellStart"/>
      <w:r w:rsidRPr="00AF6281">
        <w:rPr>
          <w:rFonts w:ascii="Times New Roman" w:hAnsi="Times New Roman"/>
          <w:spacing w:val="6"/>
          <w:sz w:val="20"/>
          <w:szCs w:val="20"/>
        </w:rPr>
        <w:t>P</w:t>
      </w:r>
      <w:r w:rsidRPr="00AF6281">
        <w:rPr>
          <w:rFonts w:ascii="Times New Roman" w:hAnsi="Times New Roman"/>
          <w:spacing w:val="-4"/>
          <w:sz w:val="20"/>
          <w:szCs w:val="20"/>
        </w:rPr>
        <w:t>ili</w:t>
      </w:r>
      <w:r w:rsidRPr="00AF6281">
        <w:rPr>
          <w:rFonts w:ascii="Times New Roman" w:hAnsi="Times New Roman"/>
          <w:sz w:val="20"/>
          <w:szCs w:val="20"/>
        </w:rPr>
        <w:t>h</w:t>
      </w:r>
      <w:proofErr w:type="spellEnd"/>
      <w:r w:rsidRPr="00AF6281">
        <w:rPr>
          <w:rFonts w:ascii="Times New Roman" w:hAnsi="Times New Roman"/>
          <w:spacing w:val="2"/>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pacing w:val="5"/>
          <w:sz w:val="20"/>
          <w:szCs w:val="20"/>
        </w:rPr>
        <w:t>t</w:t>
      </w:r>
      <w:r w:rsidRPr="00AF6281">
        <w:rPr>
          <w:rFonts w:ascii="Times New Roman" w:hAnsi="Times New Roman"/>
          <w:spacing w:val="4"/>
          <w:sz w:val="20"/>
          <w:szCs w:val="20"/>
        </w:rPr>
        <w:t>r</w:t>
      </w:r>
      <w:r w:rsidRPr="00AF6281">
        <w:rPr>
          <w:rFonts w:ascii="Times New Roman" w:hAnsi="Times New Roman"/>
          <w:spacing w:val="-4"/>
          <w:sz w:val="20"/>
          <w:szCs w:val="20"/>
        </w:rPr>
        <w:t>i</w:t>
      </w:r>
      <w:r w:rsidRPr="00AF6281">
        <w:rPr>
          <w:rFonts w:ascii="Times New Roman" w:hAnsi="Times New Roman"/>
          <w:spacing w:val="-5"/>
          <w:sz w:val="20"/>
          <w:szCs w:val="20"/>
        </w:rPr>
        <w:t>b</w:t>
      </w:r>
      <w:r w:rsidRPr="00AF6281">
        <w:rPr>
          <w:rFonts w:ascii="Times New Roman" w:hAnsi="Times New Roman"/>
          <w:sz w:val="20"/>
          <w:szCs w:val="20"/>
        </w:rPr>
        <w:t>ut</w:t>
      </w:r>
      <w:proofErr w:type="spellEnd"/>
      <w:r w:rsidRPr="00AF6281">
        <w:rPr>
          <w:rFonts w:ascii="Times New Roman" w:hAnsi="Times New Roman"/>
          <w:spacing w:val="8"/>
          <w:sz w:val="20"/>
          <w:szCs w:val="20"/>
        </w:rPr>
        <w:t xml:space="preserve"> </w:t>
      </w:r>
      <w:proofErr w:type="spellStart"/>
      <w:r w:rsidRPr="00AF6281">
        <w:rPr>
          <w:rFonts w:ascii="Times New Roman" w:hAnsi="Times New Roman"/>
          <w:spacing w:val="-2"/>
          <w:sz w:val="20"/>
          <w:szCs w:val="20"/>
        </w:rPr>
        <w:t>s</w:t>
      </w:r>
      <w:r w:rsidRPr="00AF6281">
        <w:rPr>
          <w:rFonts w:ascii="Times New Roman" w:hAnsi="Times New Roman"/>
          <w:spacing w:val="-1"/>
          <w:sz w:val="20"/>
          <w:szCs w:val="20"/>
        </w:rPr>
        <w:t>e</w:t>
      </w:r>
      <w:r w:rsidRPr="00AF6281">
        <w:rPr>
          <w:rFonts w:ascii="Times New Roman" w:hAnsi="Times New Roman"/>
          <w:spacing w:val="-5"/>
          <w:sz w:val="20"/>
          <w:szCs w:val="20"/>
        </w:rPr>
        <w:t>b</w:t>
      </w:r>
      <w:r w:rsidRPr="00AF6281">
        <w:rPr>
          <w:rFonts w:ascii="Times New Roman" w:hAnsi="Times New Roman"/>
          <w:spacing w:val="-1"/>
          <w:sz w:val="20"/>
          <w:szCs w:val="20"/>
        </w:rPr>
        <w:t>a</w:t>
      </w:r>
      <w:r w:rsidRPr="00AF6281">
        <w:rPr>
          <w:rFonts w:ascii="Times New Roman" w:hAnsi="Times New Roman"/>
          <w:spacing w:val="-2"/>
          <w:sz w:val="20"/>
          <w:szCs w:val="20"/>
        </w:rPr>
        <w:t>g</w:t>
      </w:r>
      <w:r w:rsidRPr="00AF6281">
        <w:rPr>
          <w:rFonts w:ascii="Times New Roman" w:hAnsi="Times New Roman"/>
          <w:spacing w:val="1"/>
          <w:sz w:val="20"/>
          <w:szCs w:val="20"/>
        </w:rPr>
        <w:t>a</w:t>
      </w:r>
      <w:r w:rsidRPr="00AF6281">
        <w:rPr>
          <w:rFonts w:ascii="Times New Roman" w:hAnsi="Times New Roman"/>
          <w:sz w:val="20"/>
          <w:szCs w:val="20"/>
        </w:rPr>
        <w:t>i</w:t>
      </w:r>
      <w:proofErr w:type="spellEnd"/>
      <w:r w:rsidRPr="00AF6281">
        <w:rPr>
          <w:rFonts w:ascii="Times New Roman" w:hAnsi="Times New Roman"/>
          <w:sz w:val="20"/>
          <w:szCs w:val="20"/>
        </w:rPr>
        <w:t xml:space="preserve"> </w:t>
      </w:r>
      <w:r w:rsidRPr="00AF6281">
        <w:rPr>
          <w:rFonts w:ascii="Times New Roman" w:hAnsi="Times New Roman"/>
          <w:i/>
          <w:spacing w:val="1"/>
          <w:sz w:val="20"/>
          <w:szCs w:val="20"/>
        </w:rPr>
        <w:t>N</w:t>
      </w:r>
      <w:r w:rsidRPr="00AF6281">
        <w:rPr>
          <w:rFonts w:ascii="Times New Roman" w:hAnsi="Times New Roman"/>
          <w:i/>
          <w:spacing w:val="2"/>
          <w:sz w:val="20"/>
          <w:szCs w:val="20"/>
        </w:rPr>
        <w:t>od</w:t>
      </w:r>
      <w:r w:rsidRPr="00AF6281">
        <w:rPr>
          <w:rFonts w:ascii="Times New Roman" w:hAnsi="Times New Roman"/>
          <w:i/>
          <w:spacing w:val="-1"/>
          <w:sz w:val="20"/>
          <w:szCs w:val="20"/>
        </w:rPr>
        <w:t>e</w:t>
      </w:r>
      <w:r w:rsidRPr="00AF6281">
        <w:rPr>
          <w:rFonts w:ascii="Times New Roman" w:hAnsi="Times New Roman"/>
          <w:i/>
          <w:sz w:val="20"/>
          <w:szCs w:val="20"/>
        </w:rPr>
        <w:t>.</w:t>
      </w:r>
    </w:p>
    <w:p w14:paraId="47C378C2" w14:textId="77777777" w:rsidR="004008E1" w:rsidRPr="00AF6281" w:rsidRDefault="004008E1" w:rsidP="00FE24AC">
      <w:pPr>
        <w:spacing w:line="360" w:lineRule="auto"/>
        <w:ind w:left="284" w:right="70" w:hanging="284"/>
        <w:rPr>
          <w:rFonts w:ascii="Times New Roman" w:hAnsi="Times New Roman"/>
          <w:sz w:val="20"/>
          <w:szCs w:val="20"/>
        </w:rPr>
      </w:pPr>
      <w:r w:rsidRPr="00AF6281">
        <w:rPr>
          <w:rFonts w:ascii="Times New Roman" w:hAnsi="Times New Roman"/>
          <w:sz w:val="20"/>
          <w:szCs w:val="20"/>
        </w:rPr>
        <w:t>3.</w:t>
      </w:r>
      <w:r w:rsidRPr="00AF6281">
        <w:rPr>
          <w:rFonts w:ascii="Times New Roman" w:hAnsi="Times New Roman"/>
          <w:sz w:val="20"/>
          <w:szCs w:val="20"/>
          <w:lang w:val="id-ID"/>
        </w:rPr>
        <w:t xml:space="preserve">  </w:t>
      </w:r>
      <w:r w:rsidRPr="00AF6281">
        <w:rPr>
          <w:rFonts w:ascii="Times New Roman" w:hAnsi="Times New Roman"/>
          <w:spacing w:val="-2"/>
          <w:position w:val="1"/>
          <w:sz w:val="20"/>
          <w:szCs w:val="20"/>
          <w:lang w:val="id-ID"/>
        </w:rPr>
        <w:t>Bentuk</w:t>
      </w:r>
      <w:proofErr w:type="spellStart"/>
      <w:r w:rsidRPr="00AF6281">
        <w:rPr>
          <w:rFonts w:ascii="Times New Roman" w:hAnsi="Times New Roman"/>
          <w:spacing w:val="-1"/>
          <w:position w:val="1"/>
          <w:sz w:val="20"/>
          <w:szCs w:val="20"/>
        </w:rPr>
        <w:t>ca</w:t>
      </w:r>
      <w:r w:rsidRPr="00AF6281">
        <w:rPr>
          <w:rFonts w:ascii="Times New Roman" w:hAnsi="Times New Roman"/>
          <w:spacing w:val="-5"/>
          <w:position w:val="1"/>
          <w:sz w:val="20"/>
          <w:szCs w:val="20"/>
        </w:rPr>
        <w:t>b</w:t>
      </w:r>
      <w:r w:rsidRPr="00AF6281">
        <w:rPr>
          <w:rFonts w:ascii="Times New Roman" w:hAnsi="Times New Roman"/>
          <w:spacing w:val="1"/>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g</w:t>
      </w:r>
      <w:proofErr w:type="spellEnd"/>
      <w:r w:rsidRPr="00AF6281">
        <w:rPr>
          <w:rFonts w:ascii="Times New Roman" w:hAnsi="Times New Roman"/>
          <w:position w:val="1"/>
          <w:sz w:val="20"/>
          <w:szCs w:val="20"/>
        </w:rPr>
        <w:t xml:space="preserve"> </w:t>
      </w:r>
      <w:r w:rsidRPr="00AF6281">
        <w:rPr>
          <w:rFonts w:ascii="Times New Roman" w:hAnsi="Times New Roman"/>
          <w:position w:val="1"/>
          <w:sz w:val="20"/>
          <w:szCs w:val="20"/>
          <w:lang w:val="id-ID"/>
        </w:rPr>
        <w:t xml:space="preserve">pada setiap </w:t>
      </w:r>
      <w:proofErr w:type="spellStart"/>
      <w:r w:rsidRPr="00AF6281">
        <w:rPr>
          <w:rFonts w:ascii="Times New Roman" w:hAnsi="Times New Roman"/>
          <w:spacing w:val="1"/>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g</w:t>
      </w:r>
      <w:r w:rsidRPr="00AF6281">
        <w:rPr>
          <w:rFonts w:ascii="Times New Roman" w:hAnsi="Times New Roman"/>
          <w:spacing w:val="-2"/>
          <w:position w:val="1"/>
          <w:sz w:val="20"/>
          <w:szCs w:val="20"/>
        </w:rPr>
        <w:t>g</w:t>
      </w:r>
      <w:r w:rsidRPr="00AF6281">
        <w:rPr>
          <w:rFonts w:ascii="Times New Roman" w:hAnsi="Times New Roman"/>
          <w:spacing w:val="5"/>
          <w:position w:val="1"/>
          <w:sz w:val="20"/>
          <w:szCs w:val="20"/>
        </w:rPr>
        <w:t>ot</w:t>
      </w:r>
      <w:r w:rsidRPr="00AF6281">
        <w:rPr>
          <w:rFonts w:ascii="Times New Roman" w:hAnsi="Times New Roman"/>
          <w:position w:val="1"/>
          <w:sz w:val="20"/>
          <w:szCs w:val="20"/>
        </w:rPr>
        <w:t>a</w:t>
      </w:r>
      <w:proofErr w:type="spellEnd"/>
      <w:r w:rsidRPr="00AF6281">
        <w:rPr>
          <w:rFonts w:ascii="Times New Roman" w:hAnsi="Times New Roman"/>
          <w:spacing w:val="-3"/>
          <w:position w:val="1"/>
          <w:sz w:val="20"/>
          <w:szCs w:val="20"/>
        </w:rPr>
        <w:t xml:space="preserve"> </w:t>
      </w:r>
      <w:proofErr w:type="spellStart"/>
      <w:r w:rsidRPr="00AF6281">
        <w:rPr>
          <w:rFonts w:ascii="Times New Roman" w:hAnsi="Times New Roman"/>
          <w:position w:val="1"/>
          <w:sz w:val="20"/>
          <w:szCs w:val="20"/>
        </w:rPr>
        <w:t>d</w:t>
      </w:r>
      <w:r w:rsidRPr="00AF6281">
        <w:rPr>
          <w:rFonts w:ascii="Times New Roman" w:hAnsi="Times New Roman"/>
          <w:spacing w:val="-1"/>
          <w:position w:val="1"/>
          <w:sz w:val="20"/>
          <w:szCs w:val="20"/>
        </w:rPr>
        <w:t>ar</w:t>
      </w:r>
      <w:r w:rsidRPr="00AF6281">
        <w:rPr>
          <w:rFonts w:ascii="Times New Roman" w:hAnsi="Times New Roman"/>
          <w:position w:val="1"/>
          <w:sz w:val="20"/>
          <w:szCs w:val="20"/>
        </w:rPr>
        <w:t>i</w:t>
      </w:r>
      <w:proofErr w:type="spellEnd"/>
      <w:r w:rsidRPr="00AF6281">
        <w:rPr>
          <w:rFonts w:ascii="Times New Roman" w:hAnsi="Times New Roman"/>
          <w:spacing w:val="-7"/>
          <w:position w:val="1"/>
          <w:sz w:val="20"/>
          <w:szCs w:val="20"/>
        </w:rPr>
        <w:t xml:space="preserve"> </w:t>
      </w:r>
      <w:r w:rsidRPr="00AF6281">
        <w:rPr>
          <w:rFonts w:ascii="Times New Roman" w:hAnsi="Times New Roman"/>
          <w:i/>
          <w:spacing w:val="1"/>
          <w:position w:val="1"/>
          <w:sz w:val="20"/>
          <w:szCs w:val="20"/>
        </w:rPr>
        <w:t>N</w:t>
      </w:r>
      <w:r w:rsidRPr="00AF6281">
        <w:rPr>
          <w:rFonts w:ascii="Times New Roman" w:hAnsi="Times New Roman"/>
          <w:i/>
          <w:spacing w:val="2"/>
          <w:position w:val="1"/>
          <w:sz w:val="20"/>
          <w:szCs w:val="20"/>
        </w:rPr>
        <w:t>o</w:t>
      </w:r>
      <w:r w:rsidRPr="00AF6281">
        <w:rPr>
          <w:rFonts w:ascii="Times New Roman" w:hAnsi="Times New Roman"/>
          <w:i/>
          <w:spacing w:val="3"/>
          <w:position w:val="1"/>
          <w:sz w:val="20"/>
          <w:szCs w:val="20"/>
        </w:rPr>
        <w:t>d</w:t>
      </w:r>
      <w:r w:rsidRPr="00AF6281">
        <w:rPr>
          <w:rFonts w:ascii="Times New Roman" w:hAnsi="Times New Roman"/>
          <w:i/>
          <w:spacing w:val="-1"/>
          <w:position w:val="1"/>
          <w:sz w:val="20"/>
          <w:szCs w:val="20"/>
        </w:rPr>
        <w:t>e</w:t>
      </w:r>
      <w:r w:rsidRPr="00AF6281">
        <w:rPr>
          <w:rFonts w:ascii="Times New Roman" w:hAnsi="Times New Roman"/>
          <w:i/>
          <w:position w:val="1"/>
          <w:sz w:val="20"/>
          <w:szCs w:val="20"/>
        </w:rPr>
        <w:t>.</w:t>
      </w:r>
    </w:p>
    <w:p w14:paraId="30FC7601" w14:textId="77777777" w:rsidR="004008E1" w:rsidRPr="00AF6281" w:rsidRDefault="004008E1" w:rsidP="00FE24AC">
      <w:pPr>
        <w:spacing w:line="360" w:lineRule="auto"/>
        <w:ind w:left="284" w:right="70" w:hanging="284"/>
        <w:rPr>
          <w:rFonts w:ascii="Times New Roman" w:hAnsi="Times New Roman"/>
          <w:sz w:val="20"/>
          <w:szCs w:val="20"/>
        </w:rPr>
      </w:pPr>
      <w:r w:rsidRPr="00AF6281">
        <w:rPr>
          <w:rFonts w:ascii="Times New Roman" w:hAnsi="Times New Roman"/>
          <w:sz w:val="20"/>
          <w:szCs w:val="20"/>
        </w:rPr>
        <w:t>4.</w:t>
      </w:r>
      <w:r w:rsidRPr="00AF6281">
        <w:rPr>
          <w:rFonts w:ascii="Times New Roman" w:hAnsi="Times New Roman"/>
          <w:sz w:val="20"/>
          <w:szCs w:val="20"/>
          <w:lang w:val="id-ID"/>
        </w:rPr>
        <w:t xml:space="preserve">  </w:t>
      </w:r>
      <w:proofErr w:type="spellStart"/>
      <w:proofErr w:type="gramStart"/>
      <w:r w:rsidRPr="00AF6281">
        <w:rPr>
          <w:rFonts w:ascii="Times New Roman" w:hAnsi="Times New Roman"/>
          <w:spacing w:val="1"/>
          <w:position w:val="1"/>
          <w:sz w:val="20"/>
          <w:szCs w:val="20"/>
        </w:rPr>
        <w:t>P</w:t>
      </w:r>
      <w:r w:rsidRPr="00AF6281">
        <w:rPr>
          <w:rFonts w:ascii="Times New Roman" w:hAnsi="Times New Roman"/>
          <w:spacing w:val="-1"/>
          <w:position w:val="1"/>
          <w:sz w:val="20"/>
          <w:szCs w:val="20"/>
        </w:rPr>
        <w:t>e</w:t>
      </w:r>
      <w:r w:rsidRPr="00AF6281">
        <w:rPr>
          <w:rFonts w:ascii="Times New Roman" w:hAnsi="Times New Roman"/>
          <w:spacing w:val="4"/>
          <w:position w:val="1"/>
          <w:sz w:val="20"/>
          <w:szCs w:val="20"/>
        </w:rPr>
        <w:t>r</w:t>
      </w:r>
      <w:r w:rsidRPr="00AF6281">
        <w:rPr>
          <w:rFonts w:ascii="Times New Roman" w:hAnsi="Times New Roman"/>
          <w:spacing w:val="-7"/>
          <w:position w:val="1"/>
          <w:sz w:val="20"/>
          <w:szCs w:val="20"/>
        </w:rPr>
        <w:t>i</w:t>
      </w:r>
      <w:r w:rsidRPr="00AF6281">
        <w:rPr>
          <w:rFonts w:ascii="Times New Roman" w:hAnsi="Times New Roman"/>
          <w:position w:val="1"/>
          <w:sz w:val="20"/>
          <w:szCs w:val="20"/>
        </w:rPr>
        <w:t>k</w:t>
      </w:r>
      <w:r w:rsidRPr="00AF6281">
        <w:rPr>
          <w:rFonts w:ascii="Times New Roman" w:hAnsi="Times New Roman"/>
          <w:spacing w:val="-2"/>
          <w:position w:val="1"/>
          <w:sz w:val="20"/>
          <w:szCs w:val="20"/>
        </w:rPr>
        <w:t>s</w:t>
      </w:r>
      <w:r w:rsidRPr="00AF6281">
        <w:rPr>
          <w:rFonts w:ascii="Times New Roman" w:hAnsi="Times New Roman"/>
          <w:position w:val="1"/>
          <w:sz w:val="20"/>
          <w:szCs w:val="20"/>
        </w:rPr>
        <w:t>a</w:t>
      </w:r>
      <w:proofErr w:type="spellEnd"/>
      <w:r w:rsidRPr="00AF6281">
        <w:rPr>
          <w:rFonts w:ascii="Times New Roman" w:hAnsi="Times New Roman"/>
          <w:position w:val="1"/>
          <w:sz w:val="20"/>
          <w:szCs w:val="20"/>
        </w:rPr>
        <w:t xml:space="preserve"> </w:t>
      </w:r>
      <w:r w:rsidRPr="00AF6281">
        <w:rPr>
          <w:rFonts w:ascii="Times New Roman" w:hAnsi="Times New Roman"/>
          <w:spacing w:val="4"/>
          <w:position w:val="1"/>
          <w:sz w:val="20"/>
          <w:szCs w:val="20"/>
        </w:rPr>
        <w:t xml:space="preserve"> </w:t>
      </w:r>
      <w:proofErr w:type="spellStart"/>
      <w:r w:rsidRPr="00AF6281">
        <w:rPr>
          <w:rFonts w:ascii="Times New Roman" w:hAnsi="Times New Roman"/>
          <w:spacing w:val="-1"/>
          <w:position w:val="1"/>
          <w:sz w:val="20"/>
          <w:szCs w:val="20"/>
        </w:rPr>
        <w:t>a</w:t>
      </w:r>
      <w:r w:rsidRPr="00AF6281">
        <w:rPr>
          <w:rFonts w:ascii="Times New Roman" w:hAnsi="Times New Roman"/>
          <w:position w:val="1"/>
          <w:sz w:val="20"/>
          <w:szCs w:val="20"/>
        </w:rPr>
        <w:t>p</w:t>
      </w:r>
      <w:r w:rsidRPr="00AF6281">
        <w:rPr>
          <w:rFonts w:ascii="Times New Roman" w:hAnsi="Times New Roman"/>
          <w:spacing w:val="-1"/>
          <w:position w:val="1"/>
          <w:sz w:val="20"/>
          <w:szCs w:val="20"/>
        </w:rPr>
        <w:t>a</w:t>
      </w:r>
      <w:r w:rsidRPr="00AF6281">
        <w:rPr>
          <w:rFonts w:ascii="Times New Roman" w:hAnsi="Times New Roman"/>
          <w:position w:val="1"/>
          <w:sz w:val="20"/>
          <w:szCs w:val="20"/>
        </w:rPr>
        <w:t>k</w:t>
      </w:r>
      <w:r w:rsidRPr="00AF6281">
        <w:rPr>
          <w:rFonts w:ascii="Times New Roman" w:hAnsi="Times New Roman"/>
          <w:spacing w:val="1"/>
          <w:position w:val="1"/>
          <w:sz w:val="20"/>
          <w:szCs w:val="20"/>
        </w:rPr>
        <w:t>a</w:t>
      </w:r>
      <w:r w:rsidRPr="00AF6281">
        <w:rPr>
          <w:rFonts w:ascii="Times New Roman" w:hAnsi="Times New Roman"/>
          <w:position w:val="1"/>
          <w:sz w:val="20"/>
          <w:szCs w:val="20"/>
        </w:rPr>
        <w:t>h</w:t>
      </w:r>
      <w:proofErr w:type="spellEnd"/>
      <w:proofErr w:type="gramEnd"/>
      <w:r w:rsidRPr="00AF6281">
        <w:rPr>
          <w:rFonts w:ascii="Times New Roman" w:hAnsi="Times New Roman"/>
          <w:position w:val="1"/>
          <w:sz w:val="20"/>
          <w:szCs w:val="20"/>
        </w:rPr>
        <w:t xml:space="preserve"> </w:t>
      </w:r>
      <w:r w:rsidRPr="00AF6281">
        <w:rPr>
          <w:rFonts w:ascii="Times New Roman" w:hAnsi="Times New Roman"/>
          <w:spacing w:val="31"/>
          <w:position w:val="1"/>
          <w:sz w:val="20"/>
          <w:szCs w:val="20"/>
        </w:rPr>
        <w:t xml:space="preserve"> </w:t>
      </w:r>
      <w:proofErr w:type="spellStart"/>
      <w:r w:rsidRPr="00AF6281">
        <w:rPr>
          <w:rFonts w:ascii="Times New Roman" w:hAnsi="Times New Roman"/>
          <w:position w:val="1"/>
          <w:sz w:val="20"/>
          <w:szCs w:val="20"/>
        </w:rPr>
        <w:t>n</w:t>
      </w:r>
      <w:r w:rsidRPr="00AF6281">
        <w:rPr>
          <w:rFonts w:ascii="Times New Roman" w:hAnsi="Times New Roman"/>
          <w:spacing w:val="2"/>
          <w:position w:val="1"/>
          <w:sz w:val="20"/>
          <w:szCs w:val="20"/>
        </w:rPr>
        <w:t>i</w:t>
      </w:r>
      <w:r w:rsidRPr="00AF6281">
        <w:rPr>
          <w:rFonts w:ascii="Times New Roman" w:hAnsi="Times New Roman"/>
          <w:spacing w:val="-2"/>
          <w:position w:val="1"/>
          <w:sz w:val="20"/>
          <w:szCs w:val="20"/>
        </w:rPr>
        <w:t>l</w:t>
      </w:r>
      <w:r w:rsidRPr="00AF6281">
        <w:rPr>
          <w:rFonts w:ascii="Times New Roman" w:hAnsi="Times New Roman"/>
          <w:spacing w:val="1"/>
          <w:position w:val="1"/>
          <w:sz w:val="20"/>
          <w:szCs w:val="20"/>
        </w:rPr>
        <w:t>a</w:t>
      </w:r>
      <w:r w:rsidRPr="00AF6281">
        <w:rPr>
          <w:rFonts w:ascii="Times New Roman" w:hAnsi="Times New Roman"/>
          <w:position w:val="1"/>
          <w:sz w:val="20"/>
          <w:szCs w:val="20"/>
        </w:rPr>
        <w:t>i</w:t>
      </w:r>
      <w:proofErr w:type="spellEnd"/>
      <w:r w:rsidRPr="00AF6281">
        <w:rPr>
          <w:rFonts w:ascii="Times New Roman" w:hAnsi="Times New Roman"/>
          <w:position w:val="1"/>
          <w:sz w:val="20"/>
          <w:szCs w:val="20"/>
        </w:rPr>
        <w:t xml:space="preserve">  </w:t>
      </w:r>
      <w:r w:rsidRPr="00AF6281">
        <w:rPr>
          <w:rFonts w:ascii="Times New Roman" w:hAnsi="Times New Roman"/>
          <w:i/>
          <w:spacing w:val="-1"/>
          <w:position w:val="1"/>
          <w:sz w:val="20"/>
          <w:szCs w:val="20"/>
        </w:rPr>
        <w:t>e</w:t>
      </w:r>
      <w:r w:rsidRPr="00AF6281">
        <w:rPr>
          <w:rFonts w:ascii="Times New Roman" w:hAnsi="Times New Roman"/>
          <w:i/>
          <w:position w:val="1"/>
          <w:sz w:val="20"/>
          <w:szCs w:val="20"/>
        </w:rPr>
        <w:t>n</w:t>
      </w:r>
      <w:r w:rsidRPr="00AF6281">
        <w:rPr>
          <w:rFonts w:ascii="Times New Roman" w:hAnsi="Times New Roman"/>
          <w:i/>
          <w:spacing w:val="5"/>
          <w:position w:val="1"/>
          <w:sz w:val="20"/>
          <w:szCs w:val="20"/>
        </w:rPr>
        <w:t>t</w:t>
      </w:r>
      <w:r w:rsidRPr="00AF6281">
        <w:rPr>
          <w:rFonts w:ascii="Times New Roman" w:hAnsi="Times New Roman"/>
          <w:i/>
          <w:spacing w:val="-2"/>
          <w:position w:val="1"/>
          <w:sz w:val="20"/>
          <w:szCs w:val="20"/>
        </w:rPr>
        <w:t>r</w:t>
      </w:r>
      <w:r w:rsidRPr="00AF6281">
        <w:rPr>
          <w:rFonts w:ascii="Times New Roman" w:hAnsi="Times New Roman"/>
          <w:i/>
          <w:position w:val="1"/>
          <w:sz w:val="20"/>
          <w:szCs w:val="20"/>
        </w:rPr>
        <w:t xml:space="preserve">opy </w:t>
      </w:r>
      <w:r w:rsidRPr="00AF6281">
        <w:rPr>
          <w:rFonts w:ascii="Times New Roman" w:hAnsi="Times New Roman"/>
          <w:i/>
          <w:spacing w:val="28"/>
          <w:position w:val="1"/>
          <w:sz w:val="20"/>
          <w:szCs w:val="20"/>
        </w:rPr>
        <w:t xml:space="preserve"> </w:t>
      </w:r>
      <w:proofErr w:type="spellStart"/>
      <w:r w:rsidRPr="00AF6281">
        <w:rPr>
          <w:rFonts w:ascii="Times New Roman" w:hAnsi="Times New Roman"/>
          <w:position w:val="1"/>
          <w:sz w:val="20"/>
          <w:szCs w:val="20"/>
        </w:rPr>
        <w:t>d</w:t>
      </w:r>
      <w:r w:rsidRPr="00AF6281">
        <w:rPr>
          <w:rFonts w:ascii="Times New Roman" w:hAnsi="Times New Roman"/>
          <w:spacing w:val="-1"/>
          <w:position w:val="1"/>
          <w:sz w:val="20"/>
          <w:szCs w:val="20"/>
        </w:rPr>
        <w:t>a</w:t>
      </w:r>
      <w:r w:rsidRPr="00AF6281">
        <w:rPr>
          <w:rFonts w:ascii="Times New Roman" w:hAnsi="Times New Roman"/>
          <w:spacing w:val="4"/>
          <w:position w:val="1"/>
          <w:sz w:val="20"/>
          <w:szCs w:val="20"/>
        </w:rPr>
        <w:t>r</w:t>
      </w:r>
      <w:r w:rsidRPr="00AF6281">
        <w:rPr>
          <w:rFonts w:ascii="Times New Roman" w:hAnsi="Times New Roman"/>
          <w:position w:val="1"/>
          <w:sz w:val="20"/>
          <w:szCs w:val="20"/>
        </w:rPr>
        <w:t>i</w:t>
      </w:r>
      <w:proofErr w:type="spellEnd"/>
      <w:r w:rsidRPr="00AF6281">
        <w:rPr>
          <w:rFonts w:ascii="Times New Roman" w:hAnsi="Times New Roman"/>
          <w:spacing w:val="58"/>
          <w:position w:val="1"/>
          <w:sz w:val="20"/>
          <w:szCs w:val="20"/>
        </w:rPr>
        <w:t xml:space="preserve"> </w:t>
      </w:r>
      <w:proofErr w:type="spellStart"/>
      <w:r w:rsidRPr="00AF6281">
        <w:rPr>
          <w:rFonts w:ascii="Times New Roman" w:hAnsi="Times New Roman"/>
          <w:spacing w:val="4"/>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g</w:t>
      </w:r>
      <w:r w:rsidRPr="00AF6281">
        <w:rPr>
          <w:rFonts w:ascii="Times New Roman" w:hAnsi="Times New Roman"/>
          <w:spacing w:val="-2"/>
          <w:position w:val="1"/>
          <w:sz w:val="20"/>
          <w:szCs w:val="20"/>
        </w:rPr>
        <w:t>g</w:t>
      </w:r>
      <w:r w:rsidRPr="00AF6281">
        <w:rPr>
          <w:rFonts w:ascii="Times New Roman" w:hAnsi="Times New Roman"/>
          <w:spacing w:val="5"/>
          <w:position w:val="1"/>
          <w:sz w:val="20"/>
          <w:szCs w:val="20"/>
        </w:rPr>
        <w:t>ot</w:t>
      </w:r>
      <w:r w:rsidRPr="00AF6281">
        <w:rPr>
          <w:rFonts w:ascii="Times New Roman" w:hAnsi="Times New Roman"/>
          <w:position w:val="1"/>
          <w:sz w:val="20"/>
          <w:szCs w:val="20"/>
        </w:rPr>
        <w:t>a</w:t>
      </w:r>
      <w:proofErr w:type="spellEnd"/>
      <w:r w:rsidRPr="00AF6281">
        <w:rPr>
          <w:rFonts w:ascii="Times New Roman" w:hAnsi="Times New Roman"/>
          <w:position w:val="1"/>
          <w:sz w:val="20"/>
          <w:szCs w:val="20"/>
        </w:rPr>
        <w:t xml:space="preserve"> </w:t>
      </w:r>
      <w:r w:rsidRPr="00AF6281">
        <w:rPr>
          <w:rFonts w:ascii="Times New Roman" w:hAnsi="Times New Roman"/>
          <w:spacing w:val="4"/>
          <w:position w:val="1"/>
          <w:sz w:val="20"/>
          <w:szCs w:val="20"/>
        </w:rPr>
        <w:t xml:space="preserve"> </w:t>
      </w:r>
      <w:r w:rsidRPr="00AF6281">
        <w:rPr>
          <w:rFonts w:ascii="Times New Roman" w:hAnsi="Times New Roman"/>
          <w:i/>
          <w:spacing w:val="-4"/>
          <w:position w:val="1"/>
          <w:sz w:val="20"/>
          <w:szCs w:val="20"/>
        </w:rPr>
        <w:t>N</w:t>
      </w:r>
      <w:r w:rsidRPr="00AF6281">
        <w:rPr>
          <w:rFonts w:ascii="Times New Roman" w:hAnsi="Times New Roman"/>
          <w:i/>
          <w:spacing w:val="5"/>
          <w:position w:val="1"/>
          <w:sz w:val="20"/>
          <w:szCs w:val="20"/>
        </w:rPr>
        <w:t>o</w:t>
      </w:r>
      <w:r w:rsidRPr="00AF6281">
        <w:rPr>
          <w:rFonts w:ascii="Times New Roman" w:hAnsi="Times New Roman"/>
          <w:i/>
          <w:position w:val="1"/>
          <w:sz w:val="20"/>
          <w:szCs w:val="20"/>
        </w:rPr>
        <w:t>de</w:t>
      </w:r>
      <w:r w:rsidRPr="00AF6281">
        <w:rPr>
          <w:rFonts w:ascii="Times New Roman" w:hAnsi="Times New Roman"/>
          <w:i/>
          <w:spacing w:val="59"/>
          <w:position w:val="1"/>
          <w:sz w:val="20"/>
          <w:szCs w:val="20"/>
        </w:rPr>
        <w:t xml:space="preserve"> </w:t>
      </w:r>
      <w:proofErr w:type="spellStart"/>
      <w:r w:rsidRPr="00AF6281">
        <w:rPr>
          <w:rFonts w:ascii="Times New Roman" w:hAnsi="Times New Roman"/>
          <w:spacing w:val="-1"/>
          <w:position w:val="1"/>
          <w:sz w:val="20"/>
          <w:szCs w:val="20"/>
        </w:rPr>
        <w:t>a</w:t>
      </w:r>
      <w:r w:rsidRPr="00AF6281">
        <w:rPr>
          <w:rFonts w:ascii="Times New Roman" w:hAnsi="Times New Roman"/>
          <w:position w:val="1"/>
          <w:sz w:val="20"/>
          <w:szCs w:val="20"/>
        </w:rPr>
        <w:t>da</w:t>
      </w:r>
      <w:proofErr w:type="spellEnd"/>
      <w:r w:rsidRPr="00AF6281">
        <w:rPr>
          <w:rFonts w:ascii="Times New Roman" w:hAnsi="Times New Roman"/>
          <w:position w:val="1"/>
          <w:sz w:val="20"/>
          <w:szCs w:val="20"/>
        </w:rPr>
        <w:t xml:space="preserve"> </w:t>
      </w:r>
      <w:r w:rsidRPr="00AF6281">
        <w:rPr>
          <w:rFonts w:ascii="Times New Roman" w:hAnsi="Times New Roman"/>
          <w:spacing w:val="35"/>
          <w:position w:val="1"/>
          <w:sz w:val="20"/>
          <w:szCs w:val="20"/>
        </w:rPr>
        <w:t xml:space="preserve"> </w:t>
      </w:r>
      <w:r w:rsidRPr="00AF6281">
        <w:rPr>
          <w:rFonts w:ascii="Times New Roman" w:hAnsi="Times New Roman"/>
          <w:spacing w:val="-10"/>
          <w:position w:val="1"/>
          <w:sz w:val="20"/>
          <w:szCs w:val="20"/>
        </w:rPr>
        <w:t>y</w:t>
      </w:r>
      <w:r w:rsidRPr="00AF6281">
        <w:rPr>
          <w:rFonts w:ascii="Times New Roman" w:hAnsi="Times New Roman"/>
          <w:spacing w:val="4"/>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 xml:space="preserve">g </w:t>
      </w:r>
      <w:r w:rsidRPr="00AF6281">
        <w:rPr>
          <w:rFonts w:ascii="Times New Roman" w:hAnsi="Times New Roman"/>
          <w:spacing w:val="31"/>
          <w:position w:val="1"/>
          <w:sz w:val="20"/>
          <w:szCs w:val="20"/>
        </w:rPr>
        <w:t xml:space="preserve"> </w:t>
      </w:r>
      <w:proofErr w:type="spellStart"/>
      <w:r w:rsidRPr="00AF6281">
        <w:rPr>
          <w:rFonts w:ascii="Times New Roman" w:hAnsi="Times New Roman"/>
          <w:spacing w:val="-5"/>
          <w:position w:val="1"/>
          <w:sz w:val="20"/>
          <w:szCs w:val="20"/>
        </w:rPr>
        <w:t>b</w:t>
      </w:r>
      <w:r w:rsidRPr="00AF6281">
        <w:rPr>
          <w:rFonts w:ascii="Times New Roman" w:hAnsi="Times New Roman"/>
          <w:spacing w:val="-1"/>
          <w:position w:val="1"/>
          <w:sz w:val="20"/>
          <w:szCs w:val="20"/>
        </w:rPr>
        <w:t>e</w:t>
      </w:r>
      <w:r w:rsidRPr="00AF6281">
        <w:rPr>
          <w:rFonts w:ascii="Times New Roman" w:hAnsi="Times New Roman"/>
          <w:spacing w:val="4"/>
          <w:position w:val="1"/>
          <w:sz w:val="20"/>
          <w:szCs w:val="20"/>
        </w:rPr>
        <w:t>r</w:t>
      </w:r>
      <w:r w:rsidRPr="00AF6281">
        <w:rPr>
          <w:rFonts w:ascii="Times New Roman" w:hAnsi="Times New Roman"/>
          <w:position w:val="1"/>
          <w:sz w:val="20"/>
          <w:szCs w:val="20"/>
        </w:rPr>
        <w:t>ni</w:t>
      </w:r>
      <w:r w:rsidRPr="00AF6281">
        <w:rPr>
          <w:rFonts w:ascii="Times New Roman" w:hAnsi="Times New Roman"/>
          <w:spacing w:val="-2"/>
          <w:position w:val="1"/>
          <w:sz w:val="20"/>
          <w:szCs w:val="20"/>
        </w:rPr>
        <w:t>l</w:t>
      </w:r>
      <w:r w:rsidRPr="00AF6281">
        <w:rPr>
          <w:rFonts w:ascii="Times New Roman" w:hAnsi="Times New Roman"/>
          <w:spacing w:val="1"/>
          <w:position w:val="1"/>
          <w:sz w:val="20"/>
          <w:szCs w:val="20"/>
        </w:rPr>
        <w:t>a</w:t>
      </w:r>
      <w:r w:rsidRPr="00AF6281">
        <w:rPr>
          <w:rFonts w:ascii="Times New Roman" w:hAnsi="Times New Roman"/>
          <w:position w:val="1"/>
          <w:sz w:val="20"/>
          <w:szCs w:val="20"/>
        </w:rPr>
        <w:t>i</w:t>
      </w:r>
      <w:proofErr w:type="spellEnd"/>
      <w:r w:rsidRPr="00AF6281">
        <w:rPr>
          <w:rFonts w:ascii="Times New Roman" w:hAnsi="Times New Roman"/>
          <w:position w:val="1"/>
          <w:sz w:val="20"/>
          <w:szCs w:val="20"/>
        </w:rPr>
        <w:t xml:space="preserve"> </w:t>
      </w:r>
      <w:r w:rsidRPr="00AF6281">
        <w:rPr>
          <w:rFonts w:ascii="Times New Roman" w:hAnsi="Times New Roman"/>
          <w:spacing w:val="3"/>
          <w:position w:val="1"/>
          <w:sz w:val="20"/>
          <w:szCs w:val="20"/>
        </w:rPr>
        <w:t xml:space="preserve"> </w:t>
      </w:r>
      <w:r w:rsidRPr="00AF6281">
        <w:rPr>
          <w:rFonts w:ascii="Times New Roman" w:hAnsi="Times New Roman"/>
          <w:spacing w:val="-5"/>
          <w:position w:val="1"/>
          <w:sz w:val="20"/>
          <w:szCs w:val="20"/>
        </w:rPr>
        <w:t>n</w:t>
      </w:r>
      <w:r w:rsidRPr="00AF6281">
        <w:rPr>
          <w:rFonts w:ascii="Times New Roman" w:hAnsi="Times New Roman"/>
          <w:spacing w:val="10"/>
          <w:position w:val="1"/>
          <w:sz w:val="20"/>
          <w:szCs w:val="20"/>
        </w:rPr>
        <w:t>o</w:t>
      </w:r>
      <w:r w:rsidRPr="00AF6281">
        <w:rPr>
          <w:rFonts w:ascii="Times New Roman" w:hAnsi="Times New Roman"/>
          <w:spacing w:val="-7"/>
          <w:position w:val="1"/>
          <w:sz w:val="20"/>
          <w:szCs w:val="20"/>
        </w:rPr>
        <w:t>l</w:t>
      </w:r>
      <w:r w:rsidRPr="00AF6281">
        <w:rPr>
          <w:rFonts w:ascii="Times New Roman" w:hAnsi="Times New Roman"/>
          <w:position w:val="1"/>
          <w:sz w:val="20"/>
          <w:szCs w:val="20"/>
        </w:rPr>
        <w:t xml:space="preserve">. </w:t>
      </w:r>
      <w:r w:rsidRPr="00AF6281">
        <w:rPr>
          <w:rFonts w:ascii="Times New Roman" w:hAnsi="Times New Roman"/>
          <w:spacing w:val="34"/>
          <w:position w:val="1"/>
          <w:sz w:val="20"/>
          <w:szCs w:val="20"/>
        </w:rPr>
        <w:t xml:space="preserve"> </w:t>
      </w:r>
      <w:proofErr w:type="spellStart"/>
      <w:r w:rsidRPr="00AF6281">
        <w:rPr>
          <w:rFonts w:ascii="Times New Roman" w:hAnsi="Times New Roman"/>
          <w:spacing w:val="5"/>
          <w:position w:val="1"/>
          <w:sz w:val="20"/>
          <w:szCs w:val="20"/>
        </w:rPr>
        <w:t>J</w:t>
      </w:r>
      <w:r w:rsidRPr="00AF6281">
        <w:rPr>
          <w:rFonts w:ascii="Times New Roman" w:hAnsi="Times New Roman"/>
          <w:spacing w:val="-4"/>
          <w:position w:val="1"/>
          <w:sz w:val="20"/>
          <w:szCs w:val="20"/>
        </w:rPr>
        <w:t>i</w:t>
      </w:r>
      <w:r w:rsidRPr="00AF6281">
        <w:rPr>
          <w:rFonts w:ascii="Times New Roman" w:hAnsi="Times New Roman"/>
          <w:position w:val="1"/>
          <w:sz w:val="20"/>
          <w:szCs w:val="20"/>
        </w:rPr>
        <w:t>ka</w:t>
      </w:r>
      <w:proofErr w:type="spellEnd"/>
      <w:r w:rsidRPr="00AF6281">
        <w:rPr>
          <w:rFonts w:ascii="Times New Roman" w:hAnsi="Times New Roman"/>
          <w:position w:val="1"/>
          <w:sz w:val="20"/>
          <w:szCs w:val="20"/>
        </w:rPr>
        <w:t xml:space="preserve"> </w:t>
      </w:r>
      <w:proofErr w:type="spellStart"/>
      <w:proofErr w:type="gramStart"/>
      <w:r w:rsidRPr="00AF6281">
        <w:rPr>
          <w:rFonts w:ascii="Times New Roman" w:hAnsi="Times New Roman"/>
          <w:spacing w:val="-1"/>
          <w:position w:val="1"/>
          <w:sz w:val="20"/>
          <w:szCs w:val="20"/>
        </w:rPr>
        <w:t>a</w:t>
      </w:r>
      <w:r w:rsidRPr="00AF6281">
        <w:rPr>
          <w:rFonts w:ascii="Times New Roman" w:hAnsi="Times New Roman"/>
          <w:position w:val="1"/>
          <w:sz w:val="20"/>
          <w:szCs w:val="20"/>
        </w:rPr>
        <w:t>d</w:t>
      </w:r>
      <w:r w:rsidRPr="00AF6281">
        <w:rPr>
          <w:rFonts w:ascii="Times New Roman" w:hAnsi="Times New Roman"/>
          <w:spacing w:val="-1"/>
          <w:position w:val="1"/>
          <w:sz w:val="20"/>
          <w:szCs w:val="20"/>
        </w:rPr>
        <w:t>a</w:t>
      </w:r>
      <w:proofErr w:type="spellEnd"/>
      <w:r w:rsidRPr="00AF6281">
        <w:rPr>
          <w:rFonts w:ascii="Times New Roman" w:hAnsi="Times New Roman"/>
          <w:position w:val="1"/>
          <w:sz w:val="20"/>
          <w:szCs w:val="20"/>
        </w:rPr>
        <w:t xml:space="preserve">,  </w:t>
      </w:r>
      <w:r w:rsidRPr="00AF6281">
        <w:rPr>
          <w:rFonts w:ascii="Times New Roman" w:hAnsi="Times New Roman"/>
          <w:spacing w:val="3"/>
          <w:position w:val="1"/>
          <w:sz w:val="20"/>
          <w:szCs w:val="20"/>
        </w:rPr>
        <w:t xml:space="preserve"> </w:t>
      </w:r>
      <w:proofErr w:type="spellStart"/>
      <w:proofErr w:type="gramEnd"/>
      <w:r w:rsidRPr="00AF6281">
        <w:rPr>
          <w:rFonts w:ascii="Times New Roman" w:hAnsi="Times New Roman"/>
          <w:spacing w:val="5"/>
          <w:position w:val="1"/>
          <w:sz w:val="20"/>
          <w:szCs w:val="20"/>
        </w:rPr>
        <w:t>t</w:t>
      </w:r>
      <w:r w:rsidRPr="00AF6281">
        <w:rPr>
          <w:rFonts w:ascii="Times New Roman" w:hAnsi="Times New Roman"/>
          <w:spacing w:val="-1"/>
          <w:position w:val="1"/>
          <w:sz w:val="20"/>
          <w:szCs w:val="20"/>
        </w:rPr>
        <w:t>e</w:t>
      </w:r>
      <w:r w:rsidRPr="00AF6281">
        <w:rPr>
          <w:rFonts w:ascii="Times New Roman" w:hAnsi="Times New Roman"/>
          <w:spacing w:val="-5"/>
          <w:position w:val="1"/>
          <w:sz w:val="20"/>
          <w:szCs w:val="20"/>
        </w:rPr>
        <w:t>n</w:t>
      </w:r>
      <w:r w:rsidRPr="00AF6281">
        <w:rPr>
          <w:rFonts w:ascii="Times New Roman" w:hAnsi="Times New Roman"/>
          <w:spacing w:val="5"/>
          <w:position w:val="1"/>
          <w:sz w:val="20"/>
          <w:szCs w:val="20"/>
        </w:rPr>
        <w:t>t</w:t>
      </w:r>
      <w:r w:rsidRPr="00AF6281">
        <w:rPr>
          <w:rFonts w:ascii="Times New Roman" w:hAnsi="Times New Roman"/>
          <w:position w:val="1"/>
          <w:sz w:val="20"/>
          <w:szCs w:val="20"/>
        </w:rPr>
        <w:t>uk</w:t>
      </w:r>
      <w:r w:rsidRPr="00AF6281">
        <w:rPr>
          <w:rFonts w:ascii="Times New Roman" w:hAnsi="Times New Roman"/>
          <w:spacing w:val="-1"/>
          <w:position w:val="1"/>
          <w:sz w:val="20"/>
          <w:szCs w:val="20"/>
        </w:rPr>
        <w:t>a</w:t>
      </w:r>
      <w:r w:rsidRPr="00AF6281">
        <w:rPr>
          <w:rFonts w:ascii="Times New Roman" w:hAnsi="Times New Roman"/>
          <w:position w:val="1"/>
          <w:sz w:val="20"/>
          <w:szCs w:val="20"/>
        </w:rPr>
        <w:t>n</w:t>
      </w:r>
      <w:proofErr w:type="spellEnd"/>
      <w:r w:rsidRPr="00AF6281">
        <w:rPr>
          <w:rFonts w:ascii="Times New Roman" w:hAnsi="Times New Roman"/>
          <w:position w:val="1"/>
          <w:sz w:val="20"/>
          <w:szCs w:val="20"/>
        </w:rPr>
        <w:t xml:space="preserve">  </w:t>
      </w:r>
      <w:proofErr w:type="spellStart"/>
      <w:r w:rsidRPr="00AF6281">
        <w:rPr>
          <w:rFonts w:ascii="Times New Roman" w:hAnsi="Times New Roman"/>
          <w:position w:val="1"/>
          <w:sz w:val="20"/>
          <w:szCs w:val="20"/>
        </w:rPr>
        <w:t>daun</w:t>
      </w:r>
      <w:proofErr w:type="spellEnd"/>
      <w:r w:rsidRPr="00AF6281">
        <w:rPr>
          <w:rFonts w:ascii="Times New Roman" w:hAnsi="Times New Roman"/>
          <w:position w:val="1"/>
          <w:sz w:val="20"/>
          <w:szCs w:val="20"/>
        </w:rPr>
        <w:t xml:space="preserve">  </w:t>
      </w:r>
      <w:r w:rsidRPr="00AF6281">
        <w:rPr>
          <w:rFonts w:ascii="Times New Roman" w:hAnsi="Times New Roman"/>
          <w:spacing w:val="3"/>
          <w:position w:val="1"/>
          <w:sz w:val="20"/>
          <w:szCs w:val="20"/>
        </w:rPr>
        <w:t xml:space="preserve"> </w:t>
      </w:r>
      <w:r w:rsidRPr="00AF6281">
        <w:rPr>
          <w:rFonts w:ascii="Times New Roman" w:hAnsi="Times New Roman"/>
          <w:spacing w:val="-7"/>
          <w:position w:val="1"/>
          <w:sz w:val="20"/>
          <w:szCs w:val="20"/>
        </w:rPr>
        <w:t>y</w:t>
      </w:r>
      <w:r w:rsidRPr="00AF6281">
        <w:rPr>
          <w:rFonts w:ascii="Times New Roman" w:hAnsi="Times New Roman"/>
          <w:spacing w:val="1"/>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g</w:t>
      </w:r>
      <w:r w:rsidRPr="00AF6281">
        <w:rPr>
          <w:rFonts w:ascii="Times New Roman" w:hAnsi="Times New Roman"/>
          <w:spacing w:val="12"/>
          <w:position w:val="1"/>
          <w:sz w:val="20"/>
          <w:szCs w:val="20"/>
        </w:rPr>
        <w:t xml:space="preserve"> </w:t>
      </w:r>
      <w:proofErr w:type="spellStart"/>
      <w:r w:rsidRPr="00AF6281">
        <w:rPr>
          <w:rFonts w:ascii="Times New Roman" w:hAnsi="Times New Roman"/>
          <w:spacing w:val="5"/>
          <w:sz w:val="20"/>
          <w:szCs w:val="20"/>
        </w:rPr>
        <w:t>t</w:t>
      </w:r>
      <w:r w:rsidRPr="00AF6281">
        <w:rPr>
          <w:rFonts w:ascii="Times New Roman" w:hAnsi="Times New Roman"/>
          <w:spacing w:val="-1"/>
          <w:sz w:val="20"/>
          <w:szCs w:val="20"/>
        </w:rPr>
        <w:t>e</w:t>
      </w:r>
      <w:r w:rsidRPr="00AF6281">
        <w:rPr>
          <w:rFonts w:ascii="Times New Roman" w:hAnsi="Times New Roman"/>
          <w:spacing w:val="2"/>
          <w:sz w:val="20"/>
          <w:szCs w:val="20"/>
        </w:rPr>
        <w:t>r</w:t>
      </w:r>
      <w:r w:rsidRPr="00AF6281">
        <w:rPr>
          <w:rFonts w:ascii="Times New Roman" w:hAnsi="Times New Roman"/>
          <w:spacing w:val="-5"/>
          <w:sz w:val="20"/>
          <w:szCs w:val="20"/>
        </w:rPr>
        <w:t>b</w:t>
      </w:r>
      <w:r w:rsidRPr="00AF6281">
        <w:rPr>
          <w:rFonts w:ascii="Times New Roman" w:hAnsi="Times New Roman"/>
          <w:spacing w:val="-1"/>
          <w:sz w:val="20"/>
          <w:szCs w:val="20"/>
        </w:rPr>
        <w:t>e</w:t>
      </w:r>
      <w:r w:rsidRPr="00AF6281">
        <w:rPr>
          <w:rFonts w:ascii="Times New Roman" w:hAnsi="Times New Roman"/>
          <w:spacing w:val="-5"/>
          <w:sz w:val="20"/>
          <w:szCs w:val="20"/>
        </w:rPr>
        <w:t>n</w:t>
      </w:r>
      <w:r w:rsidRPr="00AF6281">
        <w:rPr>
          <w:rFonts w:ascii="Times New Roman" w:hAnsi="Times New Roman"/>
          <w:spacing w:val="5"/>
          <w:sz w:val="20"/>
          <w:szCs w:val="20"/>
        </w:rPr>
        <w:t>t</w:t>
      </w:r>
      <w:r w:rsidRPr="00AF6281">
        <w:rPr>
          <w:rFonts w:ascii="Times New Roman" w:hAnsi="Times New Roman"/>
          <w:sz w:val="20"/>
          <w:szCs w:val="20"/>
        </w:rPr>
        <w:t>uk</w:t>
      </w:r>
      <w:proofErr w:type="spellEnd"/>
      <w:r w:rsidRPr="00AF6281">
        <w:rPr>
          <w:rFonts w:ascii="Times New Roman" w:hAnsi="Times New Roman"/>
          <w:sz w:val="20"/>
          <w:szCs w:val="20"/>
        </w:rPr>
        <w:t>.</w:t>
      </w:r>
      <w:r w:rsidRPr="00AF6281">
        <w:rPr>
          <w:rFonts w:ascii="Times New Roman" w:hAnsi="Times New Roman"/>
          <w:spacing w:val="19"/>
          <w:sz w:val="20"/>
          <w:szCs w:val="20"/>
        </w:rPr>
        <w:t xml:space="preserve"> </w:t>
      </w:r>
      <w:proofErr w:type="spellStart"/>
      <w:r w:rsidRPr="00AF6281">
        <w:rPr>
          <w:rFonts w:ascii="Times New Roman" w:hAnsi="Times New Roman"/>
          <w:sz w:val="20"/>
          <w:szCs w:val="20"/>
        </w:rPr>
        <w:t>J</w:t>
      </w:r>
      <w:r w:rsidRPr="00AF6281">
        <w:rPr>
          <w:rFonts w:ascii="Times New Roman" w:hAnsi="Times New Roman"/>
          <w:spacing w:val="-7"/>
          <w:sz w:val="20"/>
          <w:szCs w:val="20"/>
        </w:rPr>
        <w:t>i</w:t>
      </w:r>
      <w:r w:rsidRPr="00AF6281">
        <w:rPr>
          <w:rFonts w:ascii="Times New Roman" w:hAnsi="Times New Roman"/>
          <w:sz w:val="20"/>
          <w:szCs w:val="20"/>
        </w:rPr>
        <w:t>ka</w:t>
      </w:r>
      <w:proofErr w:type="spellEnd"/>
      <w:r w:rsidRPr="00AF6281">
        <w:rPr>
          <w:rFonts w:ascii="Times New Roman" w:hAnsi="Times New Roman"/>
          <w:spacing w:val="14"/>
          <w:sz w:val="20"/>
          <w:szCs w:val="20"/>
        </w:rPr>
        <w:t xml:space="preserve"> </w:t>
      </w:r>
      <w:proofErr w:type="spellStart"/>
      <w:r w:rsidRPr="00AF6281">
        <w:rPr>
          <w:rFonts w:ascii="Times New Roman" w:hAnsi="Times New Roman"/>
          <w:spacing w:val="3"/>
          <w:sz w:val="20"/>
          <w:szCs w:val="20"/>
        </w:rPr>
        <w:t>s</w:t>
      </w:r>
      <w:r w:rsidRPr="00AF6281">
        <w:rPr>
          <w:rFonts w:ascii="Times New Roman" w:hAnsi="Times New Roman"/>
          <w:spacing w:val="1"/>
          <w:sz w:val="20"/>
          <w:szCs w:val="20"/>
        </w:rPr>
        <w:t>e</w:t>
      </w:r>
      <w:r w:rsidRPr="00AF6281">
        <w:rPr>
          <w:rFonts w:ascii="Times New Roman" w:hAnsi="Times New Roman"/>
          <w:spacing w:val="-7"/>
          <w:sz w:val="20"/>
          <w:szCs w:val="20"/>
        </w:rPr>
        <w:t>l</w:t>
      </w:r>
      <w:r w:rsidRPr="00AF6281">
        <w:rPr>
          <w:rFonts w:ascii="Times New Roman" w:hAnsi="Times New Roman"/>
          <w:spacing w:val="-2"/>
          <w:sz w:val="20"/>
          <w:szCs w:val="20"/>
        </w:rPr>
        <w:t>u</w:t>
      </w:r>
      <w:r w:rsidRPr="00AF6281">
        <w:rPr>
          <w:rFonts w:ascii="Times New Roman" w:hAnsi="Times New Roman"/>
          <w:spacing w:val="-1"/>
          <w:sz w:val="20"/>
          <w:szCs w:val="20"/>
        </w:rPr>
        <w:t>r</w:t>
      </w:r>
      <w:r w:rsidRPr="00AF6281">
        <w:rPr>
          <w:rFonts w:ascii="Times New Roman" w:hAnsi="Times New Roman"/>
          <w:spacing w:val="5"/>
          <w:sz w:val="20"/>
          <w:szCs w:val="20"/>
        </w:rPr>
        <w:t>u</w:t>
      </w:r>
      <w:r w:rsidRPr="00AF6281">
        <w:rPr>
          <w:rFonts w:ascii="Times New Roman" w:hAnsi="Times New Roman"/>
          <w:sz w:val="20"/>
          <w:szCs w:val="20"/>
        </w:rPr>
        <w:t>h</w:t>
      </w:r>
      <w:proofErr w:type="spellEnd"/>
      <w:r w:rsidRPr="00AF6281">
        <w:rPr>
          <w:rFonts w:ascii="Times New Roman" w:hAnsi="Times New Roman"/>
          <w:spacing w:val="17"/>
          <w:sz w:val="20"/>
          <w:szCs w:val="20"/>
        </w:rPr>
        <w:t xml:space="preserve"> </w:t>
      </w:r>
      <w:proofErr w:type="spellStart"/>
      <w:r w:rsidRPr="00AF6281">
        <w:rPr>
          <w:rFonts w:ascii="Times New Roman" w:hAnsi="Times New Roman"/>
          <w:sz w:val="20"/>
          <w:szCs w:val="20"/>
        </w:rPr>
        <w:t>n</w:t>
      </w:r>
      <w:r w:rsidRPr="00AF6281">
        <w:rPr>
          <w:rFonts w:ascii="Times New Roman" w:hAnsi="Times New Roman"/>
          <w:spacing w:val="-4"/>
          <w:sz w:val="20"/>
          <w:szCs w:val="20"/>
        </w:rPr>
        <w:t>il</w:t>
      </w:r>
      <w:r w:rsidRPr="00AF6281">
        <w:rPr>
          <w:rFonts w:ascii="Times New Roman" w:hAnsi="Times New Roman"/>
          <w:spacing w:val="1"/>
          <w:sz w:val="20"/>
          <w:szCs w:val="20"/>
        </w:rPr>
        <w:t>a</w:t>
      </w:r>
      <w:r w:rsidRPr="00AF6281">
        <w:rPr>
          <w:rFonts w:ascii="Times New Roman" w:hAnsi="Times New Roman"/>
          <w:sz w:val="20"/>
          <w:szCs w:val="20"/>
        </w:rPr>
        <w:t>i</w:t>
      </w:r>
      <w:proofErr w:type="spellEnd"/>
      <w:r w:rsidRPr="00AF6281">
        <w:rPr>
          <w:rFonts w:ascii="Times New Roman" w:hAnsi="Times New Roman"/>
          <w:spacing w:val="17"/>
          <w:sz w:val="20"/>
          <w:szCs w:val="20"/>
        </w:rPr>
        <w:t xml:space="preserve"> </w:t>
      </w:r>
      <w:r w:rsidRPr="00AF6281">
        <w:rPr>
          <w:rFonts w:ascii="Times New Roman" w:hAnsi="Times New Roman"/>
          <w:i/>
          <w:spacing w:val="-1"/>
          <w:sz w:val="20"/>
          <w:szCs w:val="20"/>
        </w:rPr>
        <w:t>e</w:t>
      </w:r>
      <w:r w:rsidRPr="00AF6281">
        <w:rPr>
          <w:rFonts w:ascii="Times New Roman" w:hAnsi="Times New Roman"/>
          <w:i/>
          <w:sz w:val="20"/>
          <w:szCs w:val="20"/>
        </w:rPr>
        <w:t>ntro</w:t>
      </w:r>
      <w:r w:rsidRPr="00AF6281">
        <w:rPr>
          <w:rFonts w:ascii="Times New Roman" w:hAnsi="Times New Roman"/>
          <w:i/>
          <w:spacing w:val="5"/>
          <w:sz w:val="20"/>
          <w:szCs w:val="20"/>
        </w:rPr>
        <w:t>p</w:t>
      </w:r>
      <w:r w:rsidRPr="00AF6281">
        <w:rPr>
          <w:rFonts w:ascii="Times New Roman" w:hAnsi="Times New Roman"/>
          <w:i/>
          <w:sz w:val="20"/>
          <w:szCs w:val="20"/>
        </w:rPr>
        <w:t>y</w:t>
      </w:r>
      <w:r w:rsidRPr="00AF6281">
        <w:rPr>
          <w:rFonts w:ascii="Times New Roman" w:hAnsi="Times New Roman"/>
          <w:i/>
          <w:spacing w:val="16"/>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pacing w:val="-5"/>
          <w:sz w:val="20"/>
          <w:szCs w:val="20"/>
        </w:rPr>
        <w:t>n</w:t>
      </w:r>
      <w:r w:rsidRPr="00AF6281">
        <w:rPr>
          <w:rFonts w:ascii="Times New Roman" w:hAnsi="Times New Roman"/>
          <w:sz w:val="20"/>
          <w:szCs w:val="20"/>
        </w:rPr>
        <w:t>g</w:t>
      </w:r>
      <w:r w:rsidRPr="00AF6281">
        <w:rPr>
          <w:rFonts w:ascii="Times New Roman" w:hAnsi="Times New Roman"/>
          <w:spacing w:val="-2"/>
          <w:sz w:val="20"/>
          <w:szCs w:val="20"/>
        </w:rPr>
        <w:t>g</w:t>
      </w:r>
      <w:r w:rsidRPr="00AF6281">
        <w:rPr>
          <w:rFonts w:ascii="Times New Roman" w:hAnsi="Times New Roman"/>
          <w:spacing w:val="7"/>
          <w:sz w:val="20"/>
          <w:szCs w:val="20"/>
        </w:rPr>
        <w:t>o</w:t>
      </w:r>
      <w:r w:rsidRPr="00AF6281">
        <w:rPr>
          <w:rFonts w:ascii="Times New Roman" w:hAnsi="Times New Roman"/>
          <w:spacing w:val="5"/>
          <w:sz w:val="20"/>
          <w:szCs w:val="20"/>
        </w:rPr>
        <w:t>t</w:t>
      </w:r>
      <w:r w:rsidRPr="00AF6281">
        <w:rPr>
          <w:rFonts w:ascii="Times New Roman" w:hAnsi="Times New Roman"/>
          <w:sz w:val="20"/>
          <w:szCs w:val="20"/>
        </w:rPr>
        <w:t>a</w:t>
      </w:r>
      <w:proofErr w:type="spellEnd"/>
      <w:r w:rsidRPr="00AF6281">
        <w:rPr>
          <w:rFonts w:ascii="Times New Roman" w:hAnsi="Times New Roman"/>
          <w:spacing w:val="16"/>
          <w:sz w:val="20"/>
          <w:szCs w:val="20"/>
        </w:rPr>
        <w:t xml:space="preserve"> </w:t>
      </w:r>
      <w:r w:rsidRPr="00AF6281">
        <w:rPr>
          <w:rFonts w:ascii="Times New Roman" w:hAnsi="Times New Roman"/>
          <w:i/>
          <w:spacing w:val="-4"/>
          <w:sz w:val="20"/>
          <w:szCs w:val="20"/>
        </w:rPr>
        <w:t>N</w:t>
      </w:r>
      <w:r w:rsidRPr="00AF6281">
        <w:rPr>
          <w:rFonts w:ascii="Times New Roman" w:hAnsi="Times New Roman"/>
          <w:i/>
          <w:spacing w:val="5"/>
          <w:sz w:val="20"/>
          <w:szCs w:val="20"/>
        </w:rPr>
        <w:t>o</w:t>
      </w:r>
      <w:r w:rsidRPr="00AF6281">
        <w:rPr>
          <w:rFonts w:ascii="Times New Roman" w:hAnsi="Times New Roman"/>
          <w:i/>
          <w:sz w:val="20"/>
          <w:szCs w:val="20"/>
        </w:rPr>
        <w:t xml:space="preserve">de </w:t>
      </w:r>
      <w:proofErr w:type="spellStart"/>
      <w:r w:rsidRPr="00AF6281">
        <w:rPr>
          <w:rFonts w:ascii="Times New Roman" w:hAnsi="Times New Roman"/>
          <w:spacing w:val="-1"/>
          <w:sz w:val="20"/>
          <w:szCs w:val="20"/>
        </w:rPr>
        <w:t>a</w:t>
      </w:r>
      <w:r w:rsidRPr="00AF6281">
        <w:rPr>
          <w:rFonts w:ascii="Times New Roman" w:hAnsi="Times New Roman"/>
          <w:sz w:val="20"/>
          <w:szCs w:val="20"/>
        </w:rPr>
        <w:t>d</w:t>
      </w:r>
      <w:r w:rsidRPr="00AF6281">
        <w:rPr>
          <w:rFonts w:ascii="Times New Roman" w:hAnsi="Times New Roman"/>
          <w:spacing w:val="1"/>
          <w:sz w:val="20"/>
          <w:szCs w:val="20"/>
        </w:rPr>
        <w:t>a</w:t>
      </w:r>
      <w:r w:rsidRPr="00AF6281">
        <w:rPr>
          <w:rFonts w:ascii="Times New Roman" w:hAnsi="Times New Roman"/>
          <w:spacing w:val="-7"/>
          <w:sz w:val="20"/>
          <w:szCs w:val="20"/>
        </w:rPr>
        <w:t>l</w:t>
      </w:r>
      <w:r w:rsidRPr="00AF6281">
        <w:rPr>
          <w:rFonts w:ascii="Times New Roman" w:hAnsi="Times New Roman"/>
          <w:spacing w:val="1"/>
          <w:sz w:val="20"/>
          <w:szCs w:val="20"/>
        </w:rPr>
        <w:t>a</w:t>
      </w:r>
      <w:r w:rsidRPr="00AF6281">
        <w:rPr>
          <w:rFonts w:ascii="Times New Roman" w:hAnsi="Times New Roman"/>
          <w:sz w:val="20"/>
          <w:szCs w:val="20"/>
        </w:rPr>
        <w:t>h</w:t>
      </w:r>
      <w:proofErr w:type="spellEnd"/>
      <w:r w:rsidRPr="00AF6281">
        <w:rPr>
          <w:rFonts w:ascii="Times New Roman" w:hAnsi="Times New Roman"/>
          <w:spacing w:val="-2"/>
          <w:sz w:val="20"/>
          <w:szCs w:val="20"/>
        </w:rPr>
        <w:t xml:space="preserve"> </w:t>
      </w:r>
      <w:proofErr w:type="spellStart"/>
      <w:r w:rsidRPr="00AF6281">
        <w:rPr>
          <w:rFonts w:ascii="Times New Roman" w:hAnsi="Times New Roman"/>
          <w:spacing w:val="-2"/>
          <w:sz w:val="20"/>
          <w:szCs w:val="20"/>
        </w:rPr>
        <w:t>n</w:t>
      </w:r>
      <w:r w:rsidRPr="00AF6281">
        <w:rPr>
          <w:rFonts w:ascii="Times New Roman" w:hAnsi="Times New Roman"/>
          <w:spacing w:val="7"/>
          <w:sz w:val="20"/>
          <w:szCs w:val="20"/>
        </w:rPr>
        <w:t>o</w:t>
      </w:r>
      <w:r w:rsidRPr="00AF6281">
        <w:rPr>
          <w:rFonts w:ascii="Times New Roman" w:hAnsi="Times New Roman"/>
          <w:spacing w:val="-7"/>
          <w:sz w:val="20"/>
          <w:szCs w:val="20"/>
        </w:rPr>
        <w:t>l</w:t>
      </w:r>
      <w:proofErr w:type="spellEnd"/>
      <w:r w:rsidRPr="00AF6281">
        <w:rPr>
          <w:rFonts w:ascii="Times New Roman" w:hAnsi="Times New Roman"/>
          <w:sz w:val="20"/>
          <w:szCs w:val="20"/>
        </w:rPr>
        <w:t>,</w:t>
      </w:r>
      <w:r w:rsidRPr="00AF6281">
        <w:rPr>
          <w:rFonts w:ascii="Times New Roman" w:hAnsi="Times New Roman"/>
          <w:spacing w:val="7"/>
          <w:sz w:val="20"/>
          <w:szCs w:val="20"/>
        </w:rPr>
        <w:t xml:space="preserve"> </w:t>
      </w:r>
      <w:proofErr w:type="spellStart"/>
      <w:r w:rsidRPr="00AF6281">
        <w:rPr>
          <w:rFonts w:ascii="Times New Roman" w:hAnsi="Times New Roman"/>
          <w:spacing w:val="-7"/>
          <w:sz w:val="20"/>
          <w:szCs w:val="20"/>
        </w:rPr>
        <w:t>m</w:t>
      </w:r>
      <w:r w:rsidRPr="00AF6281">
        <w:rPr>
          <w:rFonts w:ascii="Times New Roman" w:hAnsi="Times New Roman"/>
          <w:spacing w:val="-1"/>
          <w:sz w:val="20"/>
          <w:szCs w:val="20"/>
        </w:rPr>
        <w:t>a</w:t>
      </w:r>
      <w:r w:rsidRPr="00AF6281">
        <w:rPr>
          <w:rFonts w:ascii="Times New Roman" w:hAnsi="Times New Roman"/>
          <w:spacing w:val="5"/>
          <w:sz w:val="20"/>
          <w:szCs w:val="20"/>
        </w:rPr>
        <w:t>k</w:t>
      </w:r>
      <w:r w:rsidRPr="00AF6281">
        <w:rPr>
          <w:rFonts w:ascii="Times New Roman" w:hAnsi="Times New Roman"/>
          <w:sz w:val="20"/>
          <w:szCs w:val="20"/>
        </w:rPr>
        <w:t>a</w:t>
      </w:r>
      <w:proofErr w:type="spellEnd"/>
      <w:r w:rsidRPr="00AF6281">
        <w:rPr>
          <w:rFonts w:ascii="Times New Roman" w:hAnsi="Times New Roman"/>
          <w:spacing w:val="-1"/>
          <w:sz w:val="20"/>
          <w:szCs w:val="20"/>
        </w:rPr>
        <w:t xml:space="preserve"> </w:t>
      </w:r>
      <w:r w:rsidRPr="00AF6281">
        <w:rPr>
          <w:rFonts w:ascii="Times New Roman" w:hAnsi="Times New Roman"/>
          <w:spacing w:val="1"/>
          <w:sz w:val="20"/>
          <w:szCs w:val="20"/>
        </w:rPr>
        <w:t>p</w:t>
      </w:r>
      <w:r w:rsidRPr="00AF6281">
        <w:rPr>
          <w:rFonts w:ascii="Times New Roman" w:hAnsi="Times New Roman"/>
          <w:spacing w:val="-1"/>
          <w:sz w:val="20"/>
          <w:szCs w:val="20"/>
        </w:rPr>
        <w:t>r</w:t>
      </w:r>
      <w:r w:rsidRPr="00AF6281">
        <w:rPr>
          <w:rFonts w:ascii="Times New Roman" w:hAnsi="Times New Roman"/>
          <w:spacing w:val="5"/>
          <w:sz w:val="20"/>
          <w:szCs w:val="20"/>
        </w:rPr>
        <w:t>o</w:t>
      </w:r>
      <w:r w:rsidRPr="00AF6281">
        <w:rPr>
          <w:rFonts w:ascii="Times New Roman" w:hAnsi="Times New Roman"/>
          <w:spacing w:val="-2"/>
          <w:sz w:val="20"/>
          <w:szCs w:val="20"/>
        </w:rPr>
        <w:t>s</w:t>
      </w:r>
      <w:r w:rsidRPr="00AF6281">
        <w:rPr>
          <w:rFonts w:ascii="Times New Roman" w:hAnsi="Times New Roman"/>
          <w:spacing w:val="-1"/>
          <w:sz w:val="20"/>
          <w:szCs w:val="20"/>
        </w:rPr>
        <w:t>e</w:t>
      </w:r>
      <w:r w:rsidRPr="00AF6281">
        <w:rPr>
          <w:rFonts w:ascii="Times New Roman" w:hAnsi="Times New Roman"/>
          <w:sz w:val="20"/>
          <w:szCs w:val="20"/>
        </w:rPr>
        <w:t>s</w:t>
      </w:r>
      <w:r w:rsidRPr="00AF6281">
        <w:rPr>
          <w:rFonts w:ascii="Times New Roman" w:hAnsi="Times New Roman"/>
          <w:spacing w:val="2"/>
          <w:sz w:val="20"/>
          <w:szCs w:val="20"/>
        </w:rPr>
        <w:t xml:space="preserve"> </w:t>
      </w:r>
      <w:r w:rsidRPr="00AF6281">
        <w:rPr>
          <w:rFonts w:ascii="Times New Roman" w:hAnsi="Times New Roman"/>
          <w:sz w:val="20"/>
          <w:szCs w:val="20"/>
        </w:rPr>
        <w:t>pun</w:t>
      </w:r>
      <w:r w:rsidRPr="00AF6281">
        <w:rPr>
          <w:rFonts w:ascii="Times New Roman" w:hAnsi="Times New Roman"/>
          <w:spacing w:val="-2"/>
          <w:sz w:val="20"/>
          <w:szCs w:val="20"/>
        </w:rPr>
        <w:t xml:space="preserve"> </w:t>
      </w:r>
      <w:proofErr w:type="spellStart"/>
      <w:r w:rsidRPr="00AF6281">
        <w:rPr>
          <w:rFonts w:ascii="Times New Roman" w:hAnsi="Times New Roman"/>
          <w:spacing w:val="-5"/>
          <w:sz w:val="20"/>
          <w:szCs w:val="20"/>
        </w:rPr>
        <w:t>b</w:t>
      </w:r>
      <w:r w:rsidRPr="00AF6281">
        <w:rPr>
          <w:rFonts w:ascii="Times New Roman" w:hAnsi="Times New Roman"/>
          <w:spacing w:val="-1"/>
          <w:sz w:val="20"/>
          <w:szCs w:val="20"/>
        </w:rPr>
        <w:t>e</w:t>
      </w:r>
      <w:r w:rsidRPr="00AF6281">
        <w:rPr>
          <w:rFonts w:ascii="Times New Roman" w:hAnsi="Times New Roman"/>
          <w:spacing w:val="4"/>
          <w:sz w:val="20"/>
          <w:szCs w:val="20"/>
        </w:rPr>
        <w:t>r</w:t>
      </w:r>
      <w:r w:rsidRPr="00AF6281">
        <w:rPr>
          <w:rFonts w:ascii="Times New Roman" w:hAnsi="Times New Roman"/>
          <w:spacing w:val="-2"/>
          <w:sz w:val="20"/>
          <w:szCs w:val="20"/>
        </w:rPr>
        <w:t>h</w:t>
      </w:r>
      <w:r w:rsidRPr="00AF6281">
        <w:rPr>
          <w:rFonts w:ascii="Times New Roman" w:hAnsi="Times New Roman"/>
          <w:spacing w:val="1"/>
          <w:sz w:val="20"/>
          <w:szCs w:val="20"/>
        </w:rPr>
        <w:t>e</w:t>
      </w:r>
      <w:r w:rsidRPr="00AF6281">
        <w:rPr>
          <w:rFonts w:ascii="Times New Roman" w:hAnsi="Times New Roman"/>
          <w:spacing w:val="-5"/>
          <w:sz w:val="20"/>
          <w:szCs w:val="20"/>
        </w:rPr>
        <w:t>n</w:t>
      </w:r>
      <w:r w:rsidRPr="00AF6281">
        <w:rPr>
          <w:rFonts w:ascii="Times New Roman" w:hAnsi="Times New Roman"/>
          <w:spacing w:val="8"/>
          <w:sz w:val="20"/>
          <w:szCs w:val="20"/>
        </w:rPr>
        <w:t>t</w:t>
      </w:r>
      <w:r w:rsidRPr="00AF6281">
        <w:rPr>
          <w:rFonts w:ascii="Times New Roman" w:hAnsi="Times New Roman"/>
          <w:spacing w:val="-7"/>
          <w:sz w:val="20"/>
          <w:szCs w:val="20"/>
        </w:rPr>
        <w:t>i</w:t>
      </w:r>
      <w:proofErr w:type="spellEnd"/>
      <w:r w:rsidRPr="00AF6281">
        <w:rPr>
          <w:rFonts w:ascii="Times New Roman" w:hAnsi="Times New Roman"/>
          <w:sz w:val="20"/>
          <w:szCs w:val="20"/>
        </w:rPr>
        <w:t>.</w:t>
      </w:r>
    </w:p>
    <w:p w14:paraId="6047E1CC" w14:textId="77777777" w:rsidR="004008E1" w:rsidRPr="00AF6281" w:rsidRDefault="004008E1" w:rsidP="00FE24AC">
      <w:pPr>
        <w:spacing w:line="360" w:lineRule="auto"/>
        <w:ind w:left="284" w:right="70" w:hanging="284"/>
        <w:rPr>
          <w:rFonts w:ascii="Times New Roman" w:hAnsi="Times New Roman"/>
          <w:sz w:val="20"/>
          <w:szCs w:val="20"/>
        </w:rPr>
      </w:pPr>
      <w:r w:rsidRPr="00AF6281">
        <w:rPr>
          <w:rFonts w:ascii="Times New Roman" w:hAnsi="Times New Roman"/>
          <w:sz w:val="20"/>
          <w:szCs w:val="20"/>
        </w:rPr>
        <w:t>5.</w:t>
      </w:r>
      <w:r w:rsidRPr="00AF6281">
        <w:rPr>
          <w:rFonts w:ascii="Times New Roman" w:hAnsi="Times New Roman"/>
          <w:sz w:val="20"/>
          <w:szCs w:val="20"/>
          <w:lang w:val="id-ID"/>
        </w:rPr>
        <w:t xml:space="preserve">  </w:t>
      </w:r>
      <w:proofErr w:type="spellStart"/>
      <w:r w:rsidRPr="00AF6281">
        <w:rPr>
          <w:rFonts w:ascii="Times New Roman" w:hAnsi="Times New Roman"/>
          <w:spacing w:val="3"/>
          <w:position w:val="1"/>
          <w:sz w:val="20"/>
          <w:szCs w:val="20"/>
        </w:rPr>
        <w:t>J</w:t>
      </w:r>
      <w:r w:rsidRPr="00AF6281">
        <w:rPr>
          <w:rFonts w:ascii="Times New Roman" w:hAnsi="Times New Roman"/>
          <w:spacing w:val="-7"/>
          <w:position w:val="1"/>
          <w:sz w:val="20"/>
          <w:szCs w:val="20"/>
        </w:rPr>
        <w:t>i</w:t>
      </w:r>
      <w:r w:rsidRPr="00AF6281">
        <w:rPr>
          <w:rFonts w:ascii="Times New Roman" w:hAnsi="Times New Roman"/>
          <w:spacing w:val="5"/>
          <w:position w:val="1"/>
          <w:sz w:val="20"/>
          <w:szCs w:val="20"/>
        </w:rPr>
        <w:t>k</w:t>
      </w:r>
      <w:r w:rsidRPr="00AF6281">
        <w:rPr>
          <w:rFonts w:ascii="Times New Roman" w:hAnsi="Times New Roman"/>
          <w:position w:val="1"/>
          <w:sz w:val="20"/>
          <w:szCs w:val="20"/>
        </w:rPr>
        <w:t>a</w:t>
      </w:r>
      <w:proofErr w:type="spellEnd"/>
      <w:r w:rsidRPr="00AF6281">
        <w:rPr>
          <w:rFonts w:ascii="Times New Roman" w:hAnsi="Times New Roman"/>
          <w:spacing w:val="33"/>
          <w:position w:val="1"/>
          <w:sz w:val="20"/>
          <w:szCs w:val="20"/>
        </w:rPr>
        <w:t xml:space="preserve"> </w:t>
      </w:r>
      <w:proofErr w:type="spellStart"/>
      <w:r w:rsidRPr="00AF6281">
        <w:rPr>
          <w:rFonts w:ascii="Times New Roman" w:hAnsi="Times New Roman"/>
          <w:spacing w:val="-1"/>
          <w:position w:val="1"/>
          <w:sz w:val="20"/>
          <w:szCs w:val="20"/>
        </w:rPr>
        <w:t>a</w:t>
      </w:r>
      <w:r w:rsidRPr="00AF6281">
        <w:rPr>
          <w:rFonts w:ascii="Times New Roman" w:hAnsi="Times New Roman"/>
          <w:position w:val="1"/>
          <w:sz w:val="20"/>
          <w:szCs w:val="20"/>
        </w:rPr>
        <w:t>da</w:t>
      </w:r>
      <w:proofErr w:type="spellEnd"/>
      <w:r w:rsidRPr="00AF6281">
        <w:rPr>
          <w:rFonts w:ascii="Times New Roman" w:hAnsi="Times New Roman"/>
          <w:spacing w:val="37"/>
          <w:position w:val="1"/>
          <w:sz w:val="20"/>
          <w:szCs w:val="20"/>
        </w:rPr>
        <w:t xml:space="preserve"> </w:t>
      </w:r>
      <w:proofErr w:type="spellStart"/>
      <w:r w:rsidRPr="00AF6281">
        <w:rPr>
          <w:rFonts w:ascii="Times New Roman" w:hAnsi="Times New Roman"/>
          <w:spacing w:val="1"/>
          <w:position w:val="1"/>
          <w:sz w:val="20"/>
          <w:szCs w:val="20"/>
        </w:rPr>
        <w:t>a</w:t>
      </w:r>
      <w:r w:rsidRPr="00AF6281">
        <w:rPr>
          <w:rFonts w:ascii="Times New Roman" w:hAnsi="Times New Roman"/>
          <w:spacing w:val="-5"/>
          <w:position w:val="1"/>
          <w:sz w:val="20"/>
          <w:szCs w:val="20"/>
        </w:rPr>
        <w:t>n</w:t>
      </w:r>
      <w:r w:rsidRPr="00AF6281">
        <w:rPr>
          <w:rFonts w:ascii="Times New Roman" w:hAnsi="Times New Roman"/>
          <w:position w:val="1"/>
          <w:sz w:val="20"/>
          <w:szCs w:val="20"/>
        </w:rPr>
        <w:t>g</w:t>
      </w:r>
      <w:r w:rsidRPr="00AF6281">
        <w:rPr>
          <w:rFonts w:ascii="Times New Roman" w:hAnsi="Times New Roman"/>
          <w:spacing w:val="-2"/>
          <w:position w:val="1"/>
          <w:sz w:val="20"/>
          <w:szCs w:val="20"/>
        </w:rPr>
        <w:t>g</w:t>
      </w:r>
      <w:r w:rsidRPr="00AF6281">
        <w:rPr>
          <w:rFonts w:ascii="Times New Roman" w:hAnsi="Times New Roman"/>
          <w:spacing w:val="5"/>
          <w:position w:val="1"/>
          <w:sz w:val="20"/>
          <w:szCs w:val="20"/>
        </w:rPr>
        <w:t>ot</w:t>
      </w:r>
      <w:r w:rsidRPr="00AF6281">
        <w:rPr>
          <w:rFonts w:ascii="Times New Roman" w:hAnsi="Times New Roman"/>
          <w:position w:val="1"/>
          <w:sz w:val="20"/>
          <w:szCs w:val="20"/>
        </w:rPr>
        <w:t>a</w:t>
      </w:r>
      <w:proofErr w:type="spellEnd"/>
      <w:r w:rsidRPr="00AF6281">
        <w:rPr>
          <w:rFonts w:ascii="Times New Roman" w:hAnsi="Times New Roman"/>
          <w:spacing w:val="33"/>
          <w:position w:val="1"/>
          <w:sz w:val="20"/>
          <w:szCs w:val="20"/>
        </w:rPr>
        <w:t xml:space="preserve"> </w:t>
      </w:r>
      <w:r w:rsidRPr="00AF6281">
        <w:rPr>
          <w:rFonts w:ascii="Times New Roman" w:hAnsi="Times New Roman"/>
          <w:position w:val="1"/>
          <w:sz w:val="20"/>
          <w:szCs w:val="20"/>
        </w:rPr>
        <w:t>N</w:t>
      </w:r>
      <w:r w:rsidRPr="00AF6281">
        <w:rPr>
          <w:rFonts w:ascii="Times New Roman" w:hAnsi="Times New Roman"/>
          <w:spacing w:val="2"/>
          <w:position w:val="1"/>
          <w:sz w:val="20"/>
          <w:szCs w:val="20"/>
        </w:rPr>
        <w:t>od</w:t>
      </w:r>
      <w:r w:rsidRPr="00AF6281">
        <w:rPr>
          <w:rFonts w:ascii="Times New Roman" w:hAnsi="Times New Roman"/>
          <w:position w:val="1"/>
          <w:sz w:val="20"/>
          <w:szCs w:val="20"/>
        </w:rPr>
        <w:t>e</w:t>
      </w:r>
      <w:r w:rsidRPr="00AF6281">
        <w:rPr>
          <w:rFonts w:ascii="Times New Roman" w:hAnsi="Times New Roman"/>
          <w:spacing w:val="33"/>
          <w:position w:val="1"/>
          <w:sz w:val="20"/>
          <w:szCs w:val="20"/>
        </w:rPr>
        <w:t xml:space="preserve"> </w:t>
      </w:r>
      <w:r w:rsidRPr="00AF6281">
        <w:rPr>
          <w:rFonts w:ascii="Times New Roman" w:hAnsi="Times New Roman"/>
          <w:spacing w:val="-12"/>
          <w:position w:val="1"/>
          <w:sz w:val="20"/>
          <w:szCs w:val="20"/>
        </w:rPr>
        <w:t>y</w:t>
      </w:r>
      <w:r w:rsidRPr="00AF6281">
        <w:rPr>
          <w:rFonts w:ascii="Times New Roman" w:hAnsi="Times New Roman"/>
          <w:spacing w:val="4"/>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g</w:t>
      </w:r>
      <w:r w:rsidRPr="00AF6281">
        <w:rPr>
          <w:rFonts w:ascii="Times New Roman" w:hAnsi="Times New Roman"/>
          <w:spacing w:val="41"/>
          <w:position w:val="1"/>
          <w:sz w:val="20"/>
          <w:szCs w:val="20"/>
        </w:rPr>
        <w:t xml:space="preserve"> </w:t>
      </w:r>
      <w:proofErr w:type="spellStart"/>
      <w:r w:rsidRPr="00AF6281">
        <w:rPr>
          <w:rFonts w:ascii="Times New Roman" w:hAnsi="Times New Roman"/>
          <w:spacing w:val="-2"/>
          <w:position w:val="1"/>
          <w:sz w:val="20"/>
          <w:szCs w:val="20"/>
        </w:rPr>
        <w:t>m</w:t>
      </w:r>
      <w:r w:rsidRPr="00AF6281">
        <w:rPr>
          <w:rFonts w:ascii="Times New Roman" w:hAnsi="Times New Roman"/>
          <w:spacing w:val="1"/>
          <w:position w:val="1"/>
          <w:sz w:val="20"/>
          <w:szCs w:val="20"/>
        </w:rPr>
        <w:t>e</w:t>
      </w:r>
      <w:r w:rsidRPr="00AF6281">
        <w:rPr>
          <w:rFonts w:ascii="Times New Roman" w:hAnsi="Times New Roman"/>
          <w:position w:val="1"/>
          <w:sz w:val="20"/>
          <w:szCs w:val="20"/>
        </w:rPr>
        <w:t>m</w:t>
      </w:r>
      <w:r w:rsidRPr="00AF6281">
        <w:rPr>
          <w:rFonts w:ascii="Times New Roman" w:hAnsi="Times New Roman"/>
          <w:spacing w:val="-2"/>
          <w:position w:val="1"/>
          <w:sz w:val="20"/>
          <w:szCs w:val="20"/>
        </w:rPr>
        <w:t>i</w:t>
      </w:r>
      <w:r w:rsidRPr="00AF6281">
        <w:rPr>
          <w:rFonts w:ascii="Times New Roman" w:hAnsi="Times New Roman"/>
          <w:position w:val="1"/>
          <w:sz w:val="20"/>
          <w:szCs w:val="20"/>
        </w:rPr>
        <w:t>l</w:t>
      </w:r>
      <w:r w:rsidRPr="00AF6281">
        <w:rPr>
          <w:rFonts w:ascii="Times New Roman" w:hAnsi="Times New Roman"/>
          <w:spacing w:val="-2"/>
          <w:position w:val="1"/>
          <w:sz w:val="20"/>
          <w:szCs w:val="20"/>
        </w:rPr>
        <w:t>i</w:t>
      </w:r>
      <w:r w:rsidRPr="00AF6281">
        <w:rPr>
          <w:rFonts w:ascii="Times New Roman" w:hAnsi="Times New Roman"/>
          <w:spacing w:val="5"/>
          <w:position w:val="1"/>
          <w:sz w:val="20"/>
          <w:szCs w:val="20"/>
        </w:rPr>
        <w:t>k</w:t>
      </w:r>
      <w:r w:rsidRPr="00AF6281">
        <w:rPr>
          <w:rFonts w:ascii="Times New Roman" w:hAnsi="Times New Roman"/>
          <w:position w:val="1"/>
          <w:sz w:val="20"/>
          <w:szCs w:val="20"/>
        </w:rPr>
        <w:t>i</w:t>
      </w:r>
      <w:proofErr w:type="spellEnd"/>
      <w:r w:rsidRPr="00AF6281">
        <w:rPr>
          <w:rFonts w:ascii="Times New Roman" w:hAnsi="Times New Roman"/>
          <w:spacing w:val="34"/>
          <w:position w:val="1"/>
          <w:sz w:val="20"/>
          <w:szCs w:val="20"/>
        </w:rPr>
        <w:t xml:space="preserve"> </w:t>
      </w:r>
      <w:proofErr w:type="spellStart"/>
      <w:r w:rsidRPr="00AF6281">
        <w:rPr>
          <w:rFonts w:ascii="Times New Roman" w:hAnsi="Times New Roman"/>
          <w:spacing w:val="5"/>
          <w:position w:val="1"/>
          <w:sz w:val="20"/>
          <w:szCs w:val="20"/>
        </w:rPr>
        <w:t>n</w:t>
      </w:r>
      <w:r w:rsidRPr="00AF6281">
        <w:rPr>
          <w:rFonts w:ascii="Times New Roman" w:hAnsi="Times New Roman"/>
          <w:spacing w:val="-4"/>
          <w:position w:val="1"/>
          <w:sz w:val="20"/>
          <w:szCs w:val="20"/>
        </w:rPr>
        <w:t>il</w:t>
      </w:r>
      <w:r w:rsidRPr="00AF6281">
        <w:rPr>
          <w:rFonts w:ascii="Times New Roman" w:hAnsi="Times New Roman"/>
          <w:spacing w:val="6"/>
          <w:position w:val="1"/>
          <w:sz w:val="20"/>
          <w:szCs w:val="20"/>
        </w:rPr>
        <w:t>a</w:t>
      </w:r>
      <w:r w:rsidRPr="00AF6281">
        <w:rPr>
          <w:rFonts w:ascii="Times New Roman" w:hAnsi="Times New Roman"/>
          <w:position w:val="1"/>
          <w:sz w:val="20"/>
          <w:szCs w:val="20"/>
        </w:rPr>
        <w:t>i</w:t>
      </w:r>
      <w:proofErr w:type="spellEnd"/>
      <w:r w:rsidRPr="00AF6281">
        <w:rPr>
          <w:rFonts w:ascii="Times New Roman" w:hAnsi="Times New Roman"/>
          <w:spacing w:val="34"/>
          <w:position w:val="1"/>
          <w:sz w:val="20"/>
          <w:szCs w:val="20"/>
        </w:rPr>
        <w:t xml:space="preserve"> </w:t>
      </w:r>
      <w:r w:rsidRPr="00AF6281">
        <w:rPr>
          <w:rFonts w:ascii="Times New Roman" w:hAnsi="Times New Roman"/>
          <w:i/>
          <w:spacing w:val="-1"/>
          <w:position w:val="1"/>
          <w:sz w:val="20"/>
          <w:szCs w:val="20"/>
        </w:rPr>
        <w:t>e</w:t>
      </w:r>
      <w:r w:rsidRPr="00AF6281">
        <w:rPr>
          <w:rFonts w:ascii="Times New Roman" w:hAnsi="Times New Roman"/>
          <w:i/>
          <w:position w:val="1"/>
          <w:sz w:val="20"/>
          <w:szCs w:val="20"/>
        </w:rPr>
        <w:t>n</w:t>
      </w:r>
      <w:r w:rsidRPr="00AF6281">
        <w:rPr>
          <w:rFonts w:ascii="Times New Roman" w:hAnsi="Times New Roman"/>
          <w:i/>
          <w:spacing w:val="-2"/>
          <w:position w:val="1"/>
          <w:sz w:val="20"/>
          <w:szCs w:val="20"/>
        </w:rPr>
        <w:t>tr</w:t>
      </w:r>
      <w:r w:rsidRPr="00AF6281">
        <w:rPr>
          <w:rFonts w:ascii="Times New Roman" w:hAnsi="Times New Roman"/>
          <w:i/>
          <w:position w:val="1"/>
          <w:sz w:val="20"/>
          <w:szCs w:val="20"/>
        </w:rPr>
        <w:t>o</w:t>
      </w:r>
      <w:r w:rsidRPr="00AF6281">
        <w:rPr>
          <w:rFonts w:ascii="Times New Roman" w:hAnsi="Times New Roman"/>
          <w:i/>
          <w:spacing w:val="5"/>
          <w:position w:val="1"/>
          <w:sz w:val="20"/>
          <w:szCs w:val="20"/>
        </w:rPr>
        <w:t>p</w:t>
      </w:r>
      <w:r w:rsidRPr="00AF6281">
        <w:rPr>
          <w:rFonts w:ascii="Times New Roman" w:hAnsi="Times New Roman"/>
          <w:i/>
          <w:position w:val="1"/>
          <w:sz w:val="20"/>
          <w:szCs w:val="20"/>
        </w:rPr>
        <w:t>y</w:t>
      </w:r>
      <w:r w:rsidRPr="00AF6281">
        <w:rPr>
          <w:rFonts w:ascii="Times New Roman" w:hAnsi="Times New Roman"/>
          <w:i/>
          <w:spacing w:val="37"/>
          <w:position w:val="1"/>
          <w:sz w:val="20"/>
          <w:szCs w:val="20"/>
        </w:rPr>
        <w:t xml:space="preserve"> </w:t>
      </w:r>
      <w:proofErr w:type="spellStart"/>
      <w:r w:rsidRPr="00AF6281">
        <w:rPr>
          <w:rFonts w:ascii="Times New Roman" w:hAnsi="Times New Roman"/>
          <w:spacing w:val="-4"/>
          <w:position w:val="1"/>
          <w:sz w:val="20"/>
          <w:szCs w:val="20"/>
        </w:rPr>
        <w:t>l</w:t>
      </w:r>
      <w:r w:rsidRPr="00AF6281">
        <w:rPr>
          <w:rFonts w:ascii="Times New Roman" w:hAnsi="Times New Roman"/>
          <w:spacing w:val="1"/>
          <w:position w:val="1"/>
          <w:sz w:val="20"/>
          <w:szCs w:val="20"/>
        </w:rPr>
        <w:t>e</w:t>
      </w:r>
      <w:r w:rsidRPr="00AF6281">
        <w:rPr>
          <w:rFonts w:ascii="Times New Roman" w:hAnsi="Times New Roman"/>
          <w:position w:val="1"/>
          <w:sz w:val="20"/>
          <w:szCs w:val="20"/>
        </w:rPr>
        <w:t>b</w:t>
      </w:r>
      <w:r w:rsidRPr="00AF6281">
        <w:rPr>
          <w:rFonts w:ascii="Times New Roman" w:hAnsi="Times New Roman"/>
          <w:spacing w:val="-4"/>
          <w:position w:val="1"/>
          <w:sz w:val="20"/>
          <w:szCs w:val="20"/>
        </w:rPr>
        <w:t>i</w:t>
      </w:r>
      <w:r w:rsidRPr="00AF6281">
        <w:rPr>
          <w:rFonts w:ascii="Times New Roman" w:hAnsi="Times New Roman"/>
          <w:position w:val="1"/>
          <w:sz w:val="20"/>
          <w:szCs w:val="20"/>
        </w:rPr>
        <w:t>h</w:t>
      </w:r>
      <w:proofErr w:type="spellEnd"/>
      <w:r w:rsidRPr="00AF6281">
        <w:rPr>
          <w:rFonts w:ascii="Times New Roman" w:hAnsi="Times New Roman"/>
          <w:spacing w:val="38"/>
          <w:position w:val="1"/>
          <w:sz w:val="20"/>
          <w:szCs w:val="20"/>
        </w:rPr>
        <w:t xml:space="preserve"> </w:t>
      </w:r>
      <w:proofErr w:type="spellStart"/>
      <w:r w:rsidRPr="00AF6281">
        <w:rPr>
          <w:rFonts w:ascii="Times New Roman" w:hAnsi="Times New Roman"/>
          <w:spacing w:val="-5"/>
          <w:position w:val="1"/>
          <w:sz w:val="20"/>
          <w:szCs w:val="20"/>
        </w:rPr>
        <w:t>b</w:t>
      </w:r>
      <w:r w:rsidRPr="00AF6281">
        <w:rPr>
          <w:rFonts w:ascii="Times New Roman" w:hAnsi="Times New Roman"/>
          <w:spacing w:val="4"/>
          <w:position w:val="1"/>
          <w:sz w:val="20"/>
          <w:szCs w:val="20"/>
        </w:rPr>
        <w:t>e</w:t>
      </w:r>
      <w:r w:rsidRPr="00AF6281">
        <w:rPr>
          <w:rFonts w:ascii="Times New Roman" w:hAnsi="Times New Roman"/>
          <w:spacing w:val="-2"/>
          <w:position w:val="1"/>
          <w:sz w:val="20"/>
          <w:szCs w:val="20"/>
        </w:rPr>
        <w:t>s</w:t>
      </w:r>
      <w:r w:rsidRPr="00AF6281">
        <w:rPr>
          <w:rFonts w:ascii="Times New Roman" w:hAnsi="Times New Roman"/>
          <w:spacing w:val="-1"/>
          <w:position w:val="1"/>
          <w:sz w:val="20"/>
          <w:szCs w:val="20"/>
        </w:rPr>
        <w:t>a</w:t>
      </w:r>
      <w:r w:rsidRPr="00AF6281">
        <w:rPr>
          <w:rFonts w:ascii="Times New Roman" w:hAnsi="Times New Roman"/>
          <w:position w:val="1"/>
          <w:sz w:val="20"/>
          <w:szCs w:val="20"/>
        </w:rPr>
        <w:t>r</w:t>
      </w:r>
      <w:proofErr w:type="spellEnd"/>
      <w:r w:rsidRPr="00AF6281">
        <w:rPr>
          <w:rFonts w:ascii="Times New Roman" w:hAnsi="Times New Roman"/>
          <w:spacing w:val="35"/>
          <w:position w:val="1"/>
          <w:sz w:val="20"/>
          <w:szCs w:val="20"/>
        </w:rPr>
        <w:t xml:space="preserve"> </w:t>
      </w:r>
      <w:proofErr w:type="spellStart"/>
      <w:r w:rsidRPr="00AF6281">
        <w:rPr>
          <w:rFonts w:ascii="Times New Roman" w:hAnsi="Times New Roman"/>
          <w:position w:val="1"/>
          <w:sz w:val="20"/>
          <w:szCs w:val="20"/>
        </w:rPr>
        <w:t>d</w:t>
      </w:r>
      <w:r w:rsidRPr="00AF6281">
        <w:rPr>
          <w:rFonts w:ascii="Times New Roman" w:hAnsi="Times New Roman"/>
          <w:spacing w:val="-1"/>
          <w:position w:val="1"/>
          <w:sz w:val="20"/>
          <w:szCs w:val="20"/>
        </w:rPr>
        <w:t>a</w:t>
      </w:r>
      <w:r w:rsidRPr="00AF6281">
        <w:rPr>
          <w:rFonts w:ascii="Times New Roman" w:hAnsi="Times New Roman"/>
          <w:spacing w:val="4"/>
          <w:position w:val="1"/>
          <w:sz w:val="20"/>
          <w:szCs w:val="20"/>
        </w:rPr>
        <w:t>r</w:t>
      </w:r>
      <w:r w:rsidRPr="00AF6281">
        <w:rPr>
          <w:rFonts w:ascii="Times New Roman" w:hAnsi="Times New Roman"/>
          <w:position w:val="1"/>
          <w:sz w:val="20"/>
          <w:szCs w:val="20"/>
        </w:rPr>
        <w:t>i</w:t>
      </w:r>
      <w:proofErr w:type="spellEnd"/>
      <w:r w:rsidRPr="00AF6281">
        <w:rPr>
          <w:rFonts w:ascii="Times New Roman" w:hAnsi="Times New Roman"/>
          <w:spacing w:val="35"/>
          <w:position w:val="1"/>
          <w:sz w:val="20"/>
          <w:szCs w:val="20"/>
        </w:rPr>
        <w:t xml:space="preserve"> </w:t>
      </w:r>
      <w:proofErr w:type="spellStart"/>
      <w:r w:rsidRPr="00AF6281">
        <w:rPr>
          <w:rFonts w:ascii="Times New Roman" w:hAnsi="Times New Roman"/>
          <w:spacing w:val="-5"/>
          <w:position w:val="1"/>
          <w:sz w:val="20"/>
          <w:szCs w:val="20"/>
        </w:rPr>
        <w:t>n</w:t>
      </w:r>
      <w:r w:rsidRPr="00AF6281">
        <w:rPr>
          <w:rFonts w:ascii="Times New Roman" w:hAnsi="Times New Roman"/>
          <w:spacing w:val="7"/>
          <w:position w:val="1"/>
          <w:sz w:val="20"/>
          <w:szCs w:val="20"/>
        </w:rPr>
        <w:t>o</w:t>
      </w:r>
      <w:r w:rsidRPr="00AF6281">
        <w:rPr>
          <w:rFonts w:ascii="Times New Roman" w:hAnsi="Times New Roman"/>
          <w:spacing w:val="-7"/>
          <w:position w:val="1"/>
          <w:sz w:val="20"/>
          <w:szCs w:val="20"/>
        </w:rPr>
        <w:t>l</w:t>
      </w:r>
      <w:proofErr w:type="spellEnd"/>
      <w:r w:rsidRPr="00AF6281">
        <w:rPr>
          <w:rFonts w:ascii="Times New Roman" w:hAnsi="Times New Roman"/>
          <w:position w:val="1"/>
          <w:sz w:val="20"/>
          <w:szCs w:val="20"/>
        </w:rPr>
        <w:t>,</w:t>
      </w:r>
      <w:r w:rsidRPr="00AF6281">
        <w:rPr>
          <w:rFonts w:ascii="Times New Roman" w:hAnsi="Times New Roman"/>
          <w:spacing w:val="41"/>
          <w:position w:val="1"/>
          <w:sz w:val="20"/>
          <w:szCs w:val="20"/>
        </w:rPr>
        <w:t xml:space="preserve"> </w:t>
      </w:r>
      <w:proofErr w:type="spellStart"/>
      <w:r w:rsidRPr="00AF6281">
        <w:rPr>
          <w:rFonts w:ascii="Times New Roman" w:hAnsi="Times New Roman"/>
          <w:spacing w:val="5"/>
          <w:position w:val="1"/>
          <w:sz w:val="20"/>
          <w:szCs w:val="20"/>
        </w:rPr>
        <w:t>u</w:t>
      </w:r>
      <w:r w:rsidRPr="00AF6281">
        <w:rPr>
          <w:rFonts w:ascii="Times New Roman" w:hAnsi="Times New Roman"/>
          <w:spacing w:val="-4"/>
          <w:position w:val="1"/>
          <w:sz w:val="20"/>
          <w:szCs w:val="20"/>
        </w:rPr>
        <w:t>l</w:t>
      </w:r>
      <w:r w:rsidRPr="00AF6281">
        <w:rPr>
          <w:rFonts w:ascii="Times New Roman" w:hAnsi="Times New Roman"/>
          <w:spacing w:val="1"/>
          <w:position w:val="1"/>
          <w:sz w:val="20"/>
          <w:szCs w:val="20"/>
        </w:rPr>
        <w:t>a</w:t>
      </w:r>
      <w:r w:rsidRPr="00AF6281">
        <w:rPr>
          <w:rFonts w:ascii="Times New Roman" w:hAnsi="Times New Roman"/>
          <w:spacing w:val="-5"/>
          <w:position w:val="1"/>
          <w:sz w:val="20"/>
          <w:szCs w:val="20"/>
        </w:rPr>
        <w:t>n</w:t>
      </w:r>
      <w:r w:rsidRPr="00AF6281">
        <w:rPr>
          <w:rFonts w:ascii="Times New Roman" w:hAnsi="Times New Roman"/>
          <w:spacing w:val="2"/>
          <w:position w:val="1"/>
          <w:sz w:val="20"/>
          <w:szCs w:val="20"/>
        </w:rPr>
        <w:t>g</w:t>
      </w:r>
      <w:r w:rsidRPr="00AF6281">
        <w:rPr>
          <w:rFonts w:ascii="Times New Roman" w:hAnsi="Times New Roman"/>
          <w:position w:val="1"/>
          <w:sz w:val="20"/>
          <w:szCs w:val="20"/>
        </w:rPr>
        <w:t>i</w:t>
      </w:r>
      <w:proofErr w:type="spellEnd"/>
      <w:r w:rsidRPr="00AF6281">
        <w:rPr>
          <w:rFonts w:ascii="Times New Roman" w:hAnsi="Times New Roman"/>
          <w:position w:val="1"/>
          <w:sz w:val="20"/>
          <w:szCs w:val="20"/>
        </w:rPr>
        <w:t xml:space="preserve"> </w:t>
      </w:r>
      <w:proofErr w:type="spellStart"/>
      <w:r w:rsidRPr="00AF6281">
        <w:rPr>
          <w:rFonts w:ascii="Times New Roman" w:hAnsi="Times New Roman"/>
          <w:spacing w:val="-4"/>
          <w:position w:val="1"/>
          <w:sz w:val="20"/>
          <w:szCs w:val="20"/>
        </w:rPr>
        <w:t>l</w:t>
      </w:r>
      <w:r w:rsidRPr="00AF6281">
        <w:rPr>
          <w:rFonts w:ascii="Times New Roman" w:hAnsi="Times New Roman"/>
          <w:spacing w:val="-1"/>
          <w:position w:val="1"/>
          <w:sz w:val="20"/>
          <w:szCs w:val="20"/>
        </w:rPr>
        <w:t>a</w:t>
      </w:r>
      <w:r w:rsidRPr="00AF6281">
        <w:rPr>
          <w:rFonts w:ascii="Times New Roman" w:hAnsi="Times New Roman"/>
          <w:spacing w:val="2"/>
          <w:position w:val="1"/>
          <w:sz w:val="20"/>
          <w:szCs w:val="20"/>
        </w:rPr>
        <w:t>g</w:t>
      </w:r>
      <w:r w:rsidRPr="00AF6281">
        <w:rPr>
          <w:rFonts w:ascii="Times New Roman" w:hAnsi="Times New Roman"/>
          <w:position w:val="1"/>
          <w:sz w:val="20"/>
          <w:szCs w:val="20"/>
        </w:rPr>
        <w:t>i</w:t>
      </w:r>
      <w:proofErr w:type="spellEnd"/>
      <w:r w:rsidRPr="00AF6281">
        <w:rPr>
          <w:rFonts w:ascii="Times New Roman" w:hAnsi="Times New Roman"/>
          <w:spacing w:val="53"/>
          <w:position w:val="1"/>
          <w:sz w:val="20"/>
          <w:szCs w:val="20"/>
        </w:rPr>
        <w:t xml:space="preserve"> </w:t>
      </w:r>
      <w:r w:rsidRPr="00AF6281">
        <w:rPr>
          <w:rFonts w:ascii="Times New Roman" w:hAnsi="Times New Roman"/>
          <w:position w:val="1"/>
          <w:sz w:val="20"/>
          <w:szCs w:val="20"/>
        </w:rPr>
        <w:t>p</w:t>
      </w:r>
      <w:r w:rsidRPr="00AF6281">
        <w:rPr>
          <w:rFonts w:ascii="Times New Roman" w:hAnsi="Times New Roman"/>
          <w:spacing w:val="-1"/>
          <w:position w:val="1"/>
          <w:sz w:val="20"/>
          <w:szCs w:val="20"/>
        </w:rPr>
        <w:t>r</w:t>
      </w:r>
      <w:r w:rsidRPr="00AF6281">
        <w:rPr>
          <w:rFonts w:ascii="Times New Roman" w:hAnsi="Times New Roman"/>
          <w:spacing w:val="5"/>
          <w:position w:val="1"/>
          <w:sz w:val="20"/>
          <w:szCs w:val="20"/>
        </w:rPr>
        <w:t>o</w:t>
      </w:r>
      <w:r w:rsidRPr="00AF6281">
        <w:rPr>
          <w:rFonts w:ascii="Times New Roman" w:hAnsi="Times New Roman"/>
          <w:spacing w:val="-2"/>
          <w:position w:val="1"/>
          <w:sz w:val="20"/>
          <w:szCs w:val="20"/>
        </w:rPr>
        <w:t>s</w:t>
      </w:r>
      <w:r w:rsidRPr="00AF6281">
        <w:rPr>
          <w:rFonts w:ascii="Times New Roman" w:hAnsi="Times New Roman"/>
          <w:spacing w:val="-1"/>
          <w:position w:val="1"/>
          <w:sz w:val="20"/>
          <w:szCs w:val="20"/>
        </w:rPr>
        <w:t>e</w:t>
      </w:r>
      <w:r w:rsidRPr="00AF6281">
        <w:rPr>
          <w:rFonts w:ascii="Times New Roman" w:hAnsi="Times New Roman"/>
          <w:position w:val="1"/>
          <w:sz w:val="20"/>
          <w:szCs w:val="20"/>
        </w:rPr>
        <w:t>s</w:t>
      </w:r>
      <w:r w:rsidRPr="00AF6281">
        <w:rPr>
          <w:rFonts w:ascii="Times New Roman" w:hAnsi="Times New Roman"/>
          <w:spacing w:val="51"/>
          <w:position w:val="1"/>
          <w:sz w:val="20"/>
          <w:szCs w:val="20"/>
        </w:rPr>
        <w:t xml:space="preserve"> </w:t>
      </w:r>
      <w:proofErr w:type="spellStart"/>
      <w:r w:rsidRPr="00AF6281">
        <w:rPr>
          <w:rFonts w:ascii="Times New Roman" w:hAnsi="Times New Roman"/>
          <w:position w:val="1"/>
          <w:sz w:val="20"/>
          <w:szCs w:val="20"/>
        </w:rPr>
        <w:t>d</w:t>
      </w:r>
      <w:r w:rsidRPr="00AF6281">
        <w:rPr>
          <w:rFonts w:ascii="Times New Roman" w:hAnsi="Times New Roman"/>
          <w:spacing w:val="1"/>
          <w:position w:val="1"/>
          <w:sz w:val="20"/>
          <w:szCs w:val="20"/>
        </w:rPr>
        <w:t>a</w:t>
      </w:r>
      <w:r w:rsidRPr="00AF6281">
        <w:rPr>
          <w:rFonts w:ascii="Times New Roman" w:hAnsi="Times New Roman"/>
          <w:spacing w:val="4"/>
          <w:position w:val="1"/>
          <w:sz w:val="20"/>
          <w:szCs w:val="20"/>
        </w:rPr>
        <w:t>r</w:t>
      </w:r>
      <w:r w:rsidRPr="00AF6281">
        <w:rPr>
          <w:rFonts w:ascii="Times New Roman" w:hAnsi="Times New Roman"/>
          <w:position w:val="1"/>
          <w:sz w:val="20"/>
          <w:szCs w:val="20"/>
        </w:rPr>
        <w:t>i</w:t>
      </w:r>
      <w:proofErr w:type="spellEnd"/>
      <w:r w:rsidRPr="00AF6281">
        <w:rPr>
          <w:rFonts w:ascii="Times New Roman" w:hAnsi="Times New Roman"/>
          <w:spacing w:val="48"/>
          <w:position w:val="1"/>
          <w:sz w:val="20"/>
          <w:szCs w:val="20"/>
        </w:rPr>
        <w:t xml:space="preserve"> </w:t>
      </w:r>
      <w:proofErr w:type="spellStart"/>
      <w:r w:rsidRPr="00AF6281">
        <w:rPr>
          <w:rFonts w:ascii="Times New Roman" w:hAnsi="Times New Roman"/>
          <w:position w:val="1"/>
          <w:sz w:val="20"/>
          <w:szCs w:val="20"/>
        </w:rPr>
        <w:t>a</w:t>
      </w:r>
      <w:r w:rsidRPr="00AF6281">
        <w:rPr>
          <w:rFonts w:ascii="Times New Roman" w:hAnsi="Times New Roman"/>
          <w:spacing w:val="2"/>
          <w:position w:val="1"/>
          <w:sz w:val="20"/>
          <w:szCs w:val="20"/>
        </w:rPr>
        <w:t>w</w:t>
      </w:r>
      <w:r w:rsidRPr="00AF6281">
        <w:rPr>
          <w:rFonts w:ascii="Times New Roman" w:hAnsi="Times New Roman"/>
          <w:spacing w:val="1"/>
          <w:position w:val="1"/>
          <w:sz w:val="20"/>
          <w:szCs w:val="20"/>
        </w:rPr>
        <w:t>a</w:t>
      </w:r>
      <w:r w:rsidRPr="00AF6281">
        <w:rPr>
          <w:rFonts w:ascii="Times New Roman" w:hAnsi="Times New Roman"/>
          <w:position w:val="1"/>
          <w:sz w:val="20"/>
          <w:szCs w:val="20"/>
        </w:rPr>
        <w:t>l</w:t>
      </w:r>
      <w:proofErr w:type="spellEnd"/>
      <w:r w:rsidRPr="00AF6281">
        <w:rPr>
          <w:rFonts w:ascii="Times New Roman" w:hAnsi="Times New Roman"/>
          <w:spacing w:val="58"/>
          <w:position w:val="1"/>
          <w:sz w:val="20"/>
          <w:szCs w:val="20"/>
        </w:rPr>
        <w:t xml:space="preserve"> </w:t>
      </w:r>
      <w:proofErr w:type="spellStart"/>
      <w:r w:rsidRPr="00AF6281">
        <w:rPr>
          <w:rFonts w:ascii="Times New Roman" w:hAnsi="Times New Roman"/>
          <w:position w:val="1"/>
          <w:sz w:val="20"/>
          <w:szCs w:val="20"/>
        </w:rPr>
        <w:t>d</w:t>
      </w:r>
      <w:r w:rsidRPr="00AF6281">
        <w:rPr>
          <w:rFonts w:ascii="Times New Roman" w:hAnsi="Times New Roman"/>
          <w:spacing w:val="-1"/>
          <w:position w:val="1"/>
          <w:sz w:val="20"/>
          <w:szCs w:val="20"/>
        </w:rPr>
        <w:t>e</w:t>
      </w:r>
      <w:r w:rsidRPr="00AF6281">
        <w:rPr>
          <w:rFonts w:ascii="Times New Roman" w:hAnsi="Times New Roman"/>
          <w:spacing w:val="-5"/>
          <w:position w:val="1"/>
          <w:sz w:val="20"/>
          <w:szCs w:val="20"/>
        </w:rPr>
        <w:t>n</w:t>
      </w:r>
      <w:r w:rsidRPr="00AF6281">
        <w:rPr>
          <w:rFonts w:ascii="Times New Roman" w:hAnsi="Times New Roman"/>
          <w:position w:val="1"/>
          <w:sz w:val="20"/>
          <w:szCs w:val="20"/>
        </w:rPr>
        <w:t>g</w:t>
      </w:r>
      <w:r w:rsidRPr="00AF6281">
        <w:rPr>
          <w:rFonts w:ascii="Times New Roman" w:hAnsi="Times New Roman"/>
          <w:spacing w:val="6"/>
          <w:position w:val="1"/>
          <w:sz w:val="20"/>
          <w:szCs w:val="20"/>
        </w:rPr>
        <w:t>a</w:t>
      </w:r>
      <w:r w:rsidRPr="00AF6281">
        <w:rPr>
          <w:rFonts w:ascii="Times New Roman" w:hAnsi="Times New Roman"/>
          <w:position w:val="1"/>
          <w:sz w:val="20"/>
          <w:szCs w:val="20"/>
        </w:rPr>
        <w:t>n</w:t>
      </w:r>
      <w:proofErr w:type="spellEnd"/>
      <w:r w:rsidRPr="00AF6281">
        <w:rPr>
          <w:rFonts w:ascii="Times New Roman" w:hAnsi="Times New Roman"/>
          <w:spacing w:val="50"/>
          <w:position w:val="1"/>
          <w:sz w:val="20"/>
          <w:szCs w:val="20"/>
        </w:rPr>
        <w:t xml:space="preserve"> </w:t>
      </w:r>
      <w:r w:rsidRPr="00AF6281">
        <w:rPr>
          <w:rFonts w:ascii="Times New Roman" w:hAnsi="Times New Roman"/>
          <w:sz w:val="20"/>
          <w:szCs w:val="20"/>
        </w:rPr>
        <w:t>N</w:t>
      </w:r>
      <w:r w:rsidRPr="00AF6281">
        <w:rPr>
          <w:rFonts w:ascii="Times New Roman" w:hAnsi="Times New Roman"/>
          <w:spacing w:val="2"/>
          <w:sz w:val="20"/>
          <w:szCs w:val="20"/>
        </w:rPr>
        <w:t>o</w:t>
      </w:r>
      <w:r w:rsidRPr="00AF6281">
        <w:rPr>
          <w:rFonts w:ascii="Times New Roman" w:hAnsi="Times New Roman"/>
          <w:sz w:val="20"/>
          <w:szCs w:val="20"/>
        </w:rPr>
        <w:t>de</w:t>
      </w:r>
      <w:r w:rsidRPr="00AF6281">
        <w:rPr>
          <w:rFonts w:ascii="Times New Roman" w:hAnsi="Times New Roman"/>
          <w:spacing w:val="52"/>
          <w:sz w:val="20"/>
          <w:szCs w:val="20"/>
        </w:rPr>
        <w:t xml:space="preserve"> </w:t>
      </w:r>
      <w:proofErr w:type="spellStart"/>
      <w:r w:rsidRPr="00AF6281">
        <w:rPr>
          <w:rFonts w:ascii="Times New Roman" w:hAnsi="Times New Roman"/>
          <w:spacing w:val="-2"/>
          <w:sz w:val="20"/>
          <w:szCs w:val="20"/>
        </w:rPr>
        <w:t>s</w:t>
      </w:r>
      <w:r w:rsidRPr="00AF6281">
        <w:rPr>
          <w:rFonts w:ascii="Times New Roman" w:hAnsi="Times New Roman"/>
          <w:spacing w:val="-1"/>
          <w:sz w:val="20"/>
          <w:szCs w:val="20"/>
        </w:rPr>
        <w:t>e</w:t>
      </w:r>
      <w:r w:rsidRPr="00AF6281">
        <w:rPr>
          <w:rFonts w:ascii="Times New Roman" w:hAnsi="Times New Roman"/>
          <w:spacing w:val="-2"/>
          <w:sz w:val="20"/>
          <w:szCs w:val="20"/>
        </w:rPr>
        <w:t>b</w:t>
      </w:r>
      <w:r w:rsidRPr="00AF6281">
        <w:rPr>
          <w:rFonts w:ascii="Times New Roman" w:hAnsi="Times New Roman"/>
          <w:spacing w:val="1"/>
          <w:sz w:val="20"/>
          <w:szCs w:val="20"/>
        </w:rPr>
        <w:t>a</w:t>
      </w:r>
      <w:r w:rsidRPr="00AF6281">
        <w:rPr>
          <w:rFonts w:ascii="Times New Roman" w:hAnsi="Times New Roman"/>
          <w:spacing w:val="-2"/>
          <w:sz w:val="20"/>
          <w:szCs w:val="20"/>
        </w:rPr>
        <w:t>g</w:t>
      </w:r>
      <w:r w:rsidRPr="00AF6281">
        <w:rPr>
          <w:rFonts w:ascii="Times New Roman" w:hAnsi="Times New Roman"/>
          <w:spacing w:val="2"/>
          <w:sz w:val="20"/>
          <w:szCs w:val="20"/>
        </w:rPr>
        <w:t>a</w:t>
      </w:r>
      <w:r w:rsidRPr="00AF6281">
        <w:rPr>
          <w:rFonts w:ascii="Times New Roman" w:hAnsi="Times New Roman"/>
          <w:sz w:val="20"/>
          <w:szCs w:val="20"/>
        </w:rPr>
        <w:t>i</w:t>
      </w:r>
      <w:proofErr w:type="spellEnd"/>
      <w:r w:rsidRPr="00AF6281">
        <w:rPr>
          <w:rFonts w:ascii="Times New Roman" w:hAnsi="Times New Roman"/>
          <w:spacing w:val="48"/>
          <w:sz w:val="20"/>
          <w:szCs w:val="20"/>
        </w:rPr>
        <w:t xml:space="preserve"> </w:t>
      </w:r>
      <w:proofErr w:type="spellStart"/>
      <w:r w:rsidRPr="00AF6281">
        <w:rPr>
          <w:rFonts w:ascii="Times New Roman" w:hAnsi="Times New Roman"/>
          <w:spacing w:val="7"/>
          <w:sz w:val="20"/>
          <w:szCs w:val="20"/>
        </w:rPr>
        <w:t>s</w:t>
      </w:r>
      <w:r w:rsidRPr="00AF6281">
        <w:rPr>
          <w:rFonts w:ascii="Times New Roman" w:hAnsi="Times New Roman"/>
          <w:spacing w:val="-7"/>
          <w:sz w:val="20"/>
          <w:szCs w:val="20"/>
        </w:rPr>
        <w:t>y</w:t>
      </w:r>
      <w:r w:rsidRPr="00AF6281">
        <w:rPr>
          <w:rFonts w:ascii="Times New Roman" w:hAnsi="Times New Roman"/>
          <w:spacing w:val="-1"/>
          <w:sz w:val="20"/>
          <w:szCs w:val="20"/>
        </w:rPr>
        <w:t>ara</w:t>
      </w:r>
      <w:r w:rsidRPr="00AF6281">
        <w:rPr>
          <w:rFonts w:ascii="Times New Roman" w:hAnsi="Times New Roman"/>
          <w:sz w:val="20"/>
          <w:szCs w:val="20"/>
        </w:rPr>
        <w:t>t</w:t>
      </w:r>
      <w:proofErr w:type="spellEnd"/>
      <w:r w:rsidRPr="00AF6281">
        <w:rPr>
          <w:rFonts w:ascii="Times New Roman" w:hAnsi="Times New Roman"/>
          <w:spacing w:val="58"/>
          <w:sz w:val="20"/>
          <w:szCs w:val="20"/>
        </w:rPr>
        <w:t xml:space="preserve"> </w:t>
      </w:r>
      <w:proofErr w:type="spellStart"/>
      <w:r w:rsidRPr="00AF6281">
        <w:rPr>
          <w:rFonts w:ascii="Times New Roman" w:hAnsi="Times New Roman"/>
          <w:spacing w:val="-2"/>
          <w:sz w:val="20"/>
          <w:szCs w:val="20"/>
        </w:rPr>
        <w:t>s</w:t>
      </w:r>
      <w:r w:rsidRPr="00AF6281">
        <w:rPr>
          <w:rFonts w:ascii="Times New Roman" w:hAnsi="Times New Roman"/>
          <w:spacing w:val="1"/>
          <w:sz w:val="20"/>
          <w:szCs w:val="20"/>
        </w:rPr>
        <w:t>a</w:t>
      </w:r>
      <w:r w:rsidRPr="00AF6281">
        <w:rPr>
          <w:rFonts w:ascii="Times New Roman" w:hAnsi="Times New Roman"/>
          <w:spacing w:val="-7"/>
          <w:sz w:val="20"/>
          <w:szCs w:val="20"/>
        </w:rPr>
        <w:t>m</w:t>
      </w:r>
      <w:r w:rsidRPr="00AF6281">
        <w:rPr>
          <w:rFonts w:ascii="Times New Roman" w:hAnsi="Times New Roman"/>
          <w:sz w:val="20"/>
          <w:szCs w:val="20"/>
        </w:rPr>
        <w:t>p</w:t>
      </w:r>
      <w:r w:rsidRPr="00AF6281">
        <w:rPr>
          <w:rFonts w:ascii="Times New Roman" w:hAnsi="Times New Roman"/>
          <w:spacing w:val="1"/>
          <w:sz w:val="20"/>
          <w:szCs w:val="20"/>
        </w:rPr>
        <w:t>a</w:t>
      </w:r>
      <w:r w:rsidRPr="00AF6281">
        <w:rPr>
          <w:rFonts w:ascii="Times New Roman" w:hAnsi="Times New Roman"/>
          <w:sz w:val="20"/>
          <w:szCs w:val="20"/>
        </w:rPr>
        <w:t>i</w:t>
      </w:r>
      <w:proofErr w:type="spellEnd"/>
      <w:r w:rsidRPr="00AF6281">
        <w:rPr>
          <w:rFonts w:ascii="Times New Roman" w:hAnsi="Times New Roman"/>
          <w:spacing w:val="48"/>
          <w:sz w:val="20"/>
          <w:szCs w:val="20"/>
        </w:rPr>
        <w:t xml:space="preserve"> </w:t>
      </w:r>
      <w:proofErr w:type="spellStart"/>
      <w:r w:rsidRPr="00AF6281">
        <w:rPr>
          <w:rFonts w:ascii="Times New Roman" w:hAnsi="Times New Roman"/>
          <w:sz w:val="20"/>
          <w:szCs w:val="20"/>
        </w:rPr>
        <w:t>s</w:t>
      </w:r>
      <w:r w:rsidRPr="00AF6281">
        <w:rPr>
          <w:rFonts w:ascii="Times New Roman" w:hAnsi="Times New Roman"/>
          <w:spacing w:val="1"/>
          <w:sz w:val="20"/>
          <w:szCs w:val="20"/>
        </w:rPr>
        <w:t>e</w:t>
      </w:r>
      <w:r w:rsidRPr="00AF6281">
        <w:rPr>
          <w:rFonts w:ascii="Times New Roman" w:hAnsi="Times New Roman"/>
          <w:spacing w:val="-4"/>
          <w:sz w:val="20"/>
          <w:szCs w:val="20"/>
        </w:rPr>
        <w:t>m</w:t>
      </w:r>
      <w:r w:rsidRPr="00AF6281">
        <w:rPr>
          <w:rFonts w:ascii="Times New Roman" w:hAnsi="Times New Roman"/>
          <w:sz w:val="20"/>
          <w:szCs w:val="20"/>
        </w:rPr>
        <w:t>ua</w:t>
      </w:r>
      <w:proofErr w:type="spellEnd"/>
      <w:r w:rsidRPr="00AF6281">
        <w:rPr>
          <w:rFonts w:ascii="Times New Roman" w:hAnsi="Times New Roman"/>
          <w:spacing w:val="54"/>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pacing w:val="-2"/>
          <w:sz w:val="20"/>
          <w:szCs w:val="20"/>
        </w:rPr>
        <w:t>n</w:t>
      </w:r>
      <w:r w:rsidRPr="00AF6281">
        <w:rPr>
          <w:rFonts w:ascii="Times New Roman" w:hAnsi="Times New Roman"/>
          <w:sz w:val="20"/>
          <w:szCs w:val="20"/>
        </w:rPr>
        <w:t>gg</w:t>
      </w:r>
      <w:r w:rsidRPr="00AF6281">
        <w:rPr>
          <w:rFonts w:ascii="Times New Roman" w:hAnsi="Times New Roman"/>
          <w:spacing w:val="5"/>
          <w:sz w:val="20"/>
          <w:szCs w:val="20"/>
        </w:rPr>
        <w:t>ot</w:t>
      </w:r>
      <w:r w:rsidRPr="00AF6281">
        <w:rPr>
          <w:rFonts w:ascii="Times New Roman" w:hAnsi="Times New Roman"/>
          <w:sz w:val="20"/>
          <w:szCs w:val="20"/>
        </w:rPr>
        <w:t>a</w:t>
      </w:r>
      <w:proofErr w:type="spellEnd"/>
      <w:r w:rsidRPr="00AF6281">
        <w:rPr>
          <w:rFonts w:ascii="Times New Roman" w:hAnsi="Times New Roman"/>
          <w:spacing w:val="47"/>
          <w:sz w:val="20"/>
          <w:szCs w:val="20"/>
        </w:rPr>
        <w:t xml:space="preserve"> </w:t>
      </w:r>
      <w:proofErr w:type="spellStart"/>
      <w:r w:rsidRPr="00AF6281">
        <w:rPr>
          <w:rFonts w:ascii="Times New Roman" w:hAnsi="Times New Roman"/>
          <w:sz w:val="20"/>
          <w:szCs w:val="20"/>
        </w:rPr>
        <w:t>d</w:t>
      </w:r>
      <w:r w:rsidRPr="00AF6281">
        <w:rPr>
          <w:rFonts w:ascii="Times New Roman" w:hAnsi="Times New Roman"/>
          <w:spacing w:val="-1"/>
          <w:sz w:val="20"/>
          <w:szCs w:val="20"/>
        </w:rPr>
        <w:t>ar</w:t>
      </w:r>
      <w:r w:rsidRPr="00AF6281">
        <w:rPr>
          <w:rFonts w:ascii="Times New Roman" w:hAnsi="Times New Roman"/>
          <w:sz w:val="20"/>
          <w:szCs w:val="20"/>
        </w:rPr>
        <w:t>i</w:t>
      </w:r>
      <w:proofErr w:type="spellEnd"/>
      <w:r w:rsidRPr="00AF6281">
        <w:rPr>
          <w:rFonts w:ascii="Times New Roman" w:hAnsi="Times New Roman"/>
          <w:sz w:val="20"/>
          <w:szCs w:val="20"/>
        </w:rPr>
        <w:t xml:space="preserve"> </w:t>
      </w:r>
      <w:r w:rsidRPr="00AF6281">
        <w:rPr>
          <w:rFonts w:ascii="Times New Roman" w:hAnsi="Times New Roman"/>
          <w:spacing w:val="2"/>
          <w:sz w:val="20"/>
          <w:szCs w:val="20"/>
        </w:rPr>
        <w:t>N</w:t>
      </w:r>
      <w:r w:rsidRPr="00AF6281">
        <w:rPr>
          <w:rFonts w:ascii="Times New Roman" w:hAnsi="Times New Roman"/>
          <w:spacing w:val="5"/>
          <w:sz w:val="20"/>
          <w:szCs w:val="20"/>
        </w:rPr>
        <w:t>o</w:t>
      </w:r>
      <w:r w:rsidRPr="00AF6281">
        <w:rPr>
          <w:rFonts w:ascii="Times New Roman" w:hAnsi="Times New Roman"/>
          <w:sz w:val="20"/>
          <w:szCs w:val="20"/>
        </w:rPr>
        <w:t>de</w:t>
      </w:r>
      <w:r w:rsidRPr="00AF6281">
        <w:rPr>
          <w:rFonts w:ascii="Times New Roman" w:hAnsi="Times New Roman"/>
          <w:spacing w:val="-1"/>
          <w:sz w:val="20"/>
          <w:szCs w:val="20"/>
        </w:rPr>
        <w:t xml:space="preserve"> </w:t>
      </w:r>
      <w:proofErr w:type="spellStart"/>
      <w:r w:rsidRPr="00AF6281">
        <w:rPr>
          <w:rFonts w:ascii="Times New Roman" w:hAnsi="Times New Roman"/>
          <w:spacing w:val="-5"/>
          <w:sz w:val="20"/>
          <w:szCs w:val="20"/>
        </w:rPr>
        <w:t>b</w:t>
      </w:r>
      <w:r w:rsidRPr="00AF6281">
        <w:rPr>
          <w:rFonts w:ascii="Times New Roman" w:hAnsi="Times New Roman"/>
          <w:spacing w:val="1"/>
          <w:sz w:val="20"/>
          <w:szCs w:val="20"/>
        </w:rPr>
        <w:t>e</w:t>
      </w:r>
      <w:r w:rsidRPr="00AF6281">
        <w:rPr>
          <w:rFonts w:ascii="Times New Roman" w:hAnsi="Times New Roman"/>
          <w:spacing w:val="-1"/>
          <w:sz w:val="20"/>
          <w:szCs w:val="20"/>
        </w:rPr>
        <w:t>r</w:t>
      </w:r>
      <w:r w:rsidRPr="00AF6281">
        <w:rPr>
          <w:rFonts w:ascii="Times New Roman" w:hAnsi="Times New Roman"/>
          <w:sz w:val="20"/>
          <w:szCs w:val="20"/>
        </w:rPr>
        <w:t>n</w:t>
      </w:r>
      <w:r w:rsidRPr="00AF6281">
        <w:rPr>
          <w:rFonts w:ascii="Times New Roman" w:hAnsi="Times New Roman"/>
          <w:spacing w:val="-4"/>
          <w:sz w:val="20"/>
          <w:szCs w:val="20"/>
        </w:rPr>
        <w:t>i</w:t>
      </w:r>
      <w:r w:rsidRPr="00AF6281">
        <w:rPr>
          <w:rFonts w:ascii="Times New Roman" w:hAnsi="Times New Roman"/>
          <w:spacing w:val="-2"/>
          <w:sz w:val="20"/>
          <w:szCs w:val="20"/>
        </w:rPr>
        <w:t>l</w:t>
      </w:r>
      <w:r w:rsidRPr="00AF6281">
        <w:rPr>
          <w:rFonts w:ascii="Times New Roman" w:hAnsi="Times New Roman"/>
          <w:spacing w:val="1"/>
          <w:sz w:val="20"/>
          <w:szCs w:val="20"/>
        </w:rPr>
        <w:t>a</w:t>
      </w:r>
      <w:r w:rsidRPr="00AF6281">
        <w:rPr>
          <w:rFonts w:ascii="Times New Roman" w:hAnsi="Times New Roman"/>
          <w:sz w:val="20"/>
          <w:szCs w:val="20"/>
        </w:rPr>
        <w:t>i</w:t>
      </w:r>
      <w:proofErr w:type="spellEnd"/>
      <w:r w:rsidRPr="00AF6281">
        <w:rPr>
          <w:rFonts w:ascii="Times New Roman" w:hAnsi="Times New Roman"/>
          <w:spacing w:val="3"/>
          <w:sz w:val="20"/>
          <w:szCs w:val="20"/>
        </w:rPr>
        <w:t xml:space="preserve"> </w:t>
      </w:r>
      <w:r w:rsidRPr="00AF6281">
        <w:rPr>
          <w:rFonts w:ascii="Times New Roman" w:hAnsi="Times New Roman"/>
          <w:spacing w:val="-5"/>
          <w:sz w:val="20"/>
          <w:szCs w:val="20"/>
        </w:rPr>
        <w:t>n</w:t>
      </w:r>
      <w:r w:rsidRPr="00AF6281">
        <w:rPr>
          <w:rFonts w:ascii="Times New Roman" w:hAnsi="Times New Roman"/>
          <w:spacing w:val="7"/>
          <w:sz w:val="20"/>
          <w:szCs w:val="20"/>
        </w:rPr>
        <w:t>o</w:t>
      </w:r>
      <w:r w:rsidRPr="00AF6281">
        <w:rPr>
          <w:rFonts w:ascii="Times New Roman" w:hAnsi="Times New Roman"/>
          <w:spacing w:val="-4"/>
          <w:sz w:val="20"/>
          <w:szCs w:val="20"/>
        </w:rPr>
        <w:t>l</w:t>
      </w:r>
      <w:r w:rsidRPr="00AF6281">
        <w:rPr>
          <w:rFonts w:ascii="Times New Roman" w:hAnsi="Times New Roman"/>
          <w:sz w:val="20"/>
          <w:szCs w:val="20"/>
        </w:rPr>
        <w:t>.</w:t>
      </w:r>
    </w:p>
    <w:p w14:paraId="40AE3C5B" w14:textId="77777777" w:rsidR="004008E1" w:rsidRPr="00AF6281" w:rsidRDefault="004008E1" w:rsidP="00FE24AC">
      <w:pPr>
        <w:spacing w:line="360" w:lineRule="auto"/>
        <w:ind w:left="142" w:right="70"/>
        <w:rPr>
          <w:rFonts w:ascii="Times New Roman" w:hAnsi="Times New Roman"/>
          <w:spacing w:val="5"/>
          <w:sz w:val="20"/>
          <w:szCs w:val="20"/>
          <w:lang w:val="id-ID"/>
        </w:rPr>
      </w:pPr>
      <w:r w:rsidRPr="00AF6281">
        <w:rPr>
          <w:rFonts w:ascii="Times New Roman" w:hAnsi="Times New Roman"/>
          <w:sz w:val="20"/>
          <w:szCs w:val="20"/>
        </w:rPr>
        <w:t>N</w:t>
      </w:r>
      <w:r w:rsidRPr="00AF6281">
        <w:rPr>
          <w:rFonts w:ascii="Times New Roman" w:hAnsi="Times New Roman"/>
          <w:spacing w:val="2"/>
          <w:sz w:val="20"/>
          <w:szCs w:val="20"/>
        </w:rPr>
        <w:t>o</w:t>
      </w:r>
      <w:r w:rsidRPr="00AF6281">
        <w:rPr>
          <w:rFonts w:ascii="Times New Roman" w:hAnsi="Times New Roman"/>
          <w:sz w:val="20"/>
          <w:szCs w:val="20"/>
        </w:rPr>
        <w:t>de</w:t>
      </w:r>
      <w:r w:rsidRPr="00AF6281">
        <w:rPr>
          <w:rFonts w:ascii="Times New Roman" w:hAnsi="Times New Roman"/>
          <w:spacing w:val="54"/>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z w:val="20"/>
          <w:szCs w:val="20"/>
        </w:rPr>
        <w:t>d</w:t>
      </w:r>
      <w:r w:rsidRPr="00AF6281">
        <w:rPr>
          <w:rFonts w:ascii="Times New Roman" w:hAnsi="Times New Roman"/>
          <w:spacing w:val="-1"/>
          <w:sz w:val="20"/>
          <w:szCs w:val="20"/>
        </w:rPr>
        <w:t>a</w:t>
      </w:r>
      <w:r w:rsidRPr="00AF6281">
        <w:rPr>
          <w:rFonts w:ascii="Times New Roman" w:hAnsi="Times New Roman"/>
          <w:spacing w:val="-7"/>
          <w:sz w:val="20"/>
          <w:szCs w:val="20"/>
        </w:rPr>
        <w:t>l</w:t>
      </w:r>
      <w:r w:rsidRPr="00AF6281">
        <w:rPr>
          <w:rFonts w:ascii="Times New Roman" w:hAnsi="Times New Roman"/>
          <w:spacing w:val="1"/>
          <w:sz w:val="20"/>
          <w:szCs w:val="20"/>
        </w:rPr>
        <w:t>a</w:t>
      </w:r>
      <w:r w:rsidRPr="00AF6281">
        <w:rPr>
          <w:rFonts w:ascii="Times New Roman" w:hAnsi="Times New Roman"/>
          <w:sz w:val="20"/>
          <w:szCs w:val="20"/>
        </w:rPr>
        <w:t>h</w:t>
      </w:r>
      <w:proofErr w:type="spellEnd"/>
      <w:r w:rsidRPr="00AF6281">
        <w:rPr>
          <w:rFonts w:ascii="Times New Roman" w:hAnsi="Times New Roman"/>
          <w:spacing w:val="53"/>
          <w:sz w:val="20"/>
          <w:szCs w:val="20"/>
        </w:rPr>
        <w:t xml:space="preserve"> </w:t>
      </w:r>
      <w:proofErr w:type="spellStart"/>
      <w:proofErr w:type="gramStart"/>
      <w:r w:rsidRPr="00AF6281">
        <w:rPr>
          <w:rFonts w:ascii="Times New Roman" w:hAnsi="Times New Roman"/>
          <w:sz w:val="20"/>
          <w:szCs w:val="20"/>
        </w:rPr>
        <w:t>a</w:t>
      </w:r>
      <w:r w:rsidRPr="00AF6281">
        <w:rPr>
          <w:rFonts w:ascii="Times New Roman" w:hAnsi="Times New Roman"/>
          <w:spacing w:val="5"/>
          <w:sz w:val="20"/>
          <w:szCs w:val="20"/>
        </w:rPr>
        <w:t>t</w:t>
      </w:r>
      <w:r w:rsidRPr="00AF6281">
        <w:rPr>
          <w:rFonts w:ascii="Times New Roman" w:hAnsi="Times New Roman"/>
          <w:spacing w:val="4"/>
          <w:sz w:val="20"/>
          <w:szCs w:val="20"/>
        </w:rPr>
        <w:t>r</w:t>
      </w:r>
      <w:r w:rsidRPr="00AF6281">
        <w:rPr>
          <w:rFonts w:ascii="Times New Roman" w:hAnsi="Times New Roman"/>
          <w:spacing w:val="-4"/>
          <w:sz w:val="20"/>
          <w:szCs w:val="20"/>
        </w:rPr>
        <w:t>i</w:t>
      </w:r>
      <w:r w:rsidRPr="00AF6281">
        <w:rPr>
          <w:rFonts w:ascii="Times New Roman" w:hAnsi="Times New Roman"/>
          <w:spacing w:val="-5"/>
          <w:sz w:val="20"/>
          <w:szCs w:val="20"/>
        </w:rPr>
        <w:t>b</w:t>
      </w:r>
      <w:r w:rsidRPr="00AF6281">
        <w:rPr>
          <w:rFonts w:ascii="Times New Roman" w:hAnsi="Times New Roman"/>
          <w:sz w:val="20"/>
          <w:szCs w:val="20"/>
        </w:rPr>
        <w:t>ut</w:t>
      </w:r>
      <w:proofErr w:type="spellEnd"/>
      <w:r w:rsidRPr="00AF6281">
        <w:rPr>
          <w:rFonts w:ascii="Times New Roman" w:hAnsi="Times New Roman"/>
          <w:sz w:val="20"/>
          <w:szCs w:val="20"/>
        </w:rPr>
        <w:t xml:space="preserve"> </w:t>
      </w:r>
      <w:r w:rsidRPr="00AF6281">
        <w:rPr>
          <w:rFonts w:ascii="Times New Roman" w:hAnsi="Times New Roman"/>
          <w:spacing w:val="5"/>
          <w:sz w:val="20"/>
          <w:szCs w:val="20"/>
        </w:rPr>
        <w:t xml:space="preserve"> </w:t>
      </w:r>
      <w:r w:rsidRPr="00AF6281">
        <w:rPr>
          <w:rFonts w:ascii="Times New Roman" w:hAnsi="Times New Roman"/>
          <w:spacing w:val="-10"/>
          <w:sz w:val="20"/>
          <w:szCs w:val="20"/>
        </w:rPr>
        <w:t>y</w:t>
      </w:r>
      <w:r w:rsidRPr="00AF6281">
        <w:rPr>
          <w:rFonts w:ascii="Times New Roman" w:hAnsi="Times New Roman"/>
          <w:spacing w:val="6"/>
          <w:sz w:val="20"/>
          <w:szCs w:val="20"/>
        </w:rPr>
        <w:t>a</w:t>
      </w:r>
      <w:r w:rsidRPr="00AF6281">
        <w:rPr>
          <w:rFonts w:ascii="Times New Roman" w:hAnsi="Times New Roman"/>
          <w:spacing w:val="-5"/>
          <w:sz w:val="20"/>
          <w:szCs w:val="20"/>
        </w:rPr>
        <w:t>n</w:t>
      </w:r>
      <w:r w:rsidRPr="00AF6281">
        <w:rPr>
          <w:rFonts w:ascii="Times New Roman" w:hAnsi="Times New Roman"/>
          <w:sz w:val="20"/>
          <w:szCs w:val="20"/>
        </w:rPr>
        <w:t>g</w:t>
      </w:r>
      <w:proofErr w:type="gramEnd"/>
      <w:r w:rsidRPr="00AF6281">
        <w:rPr>
          <w:rFonts w:ascii="Times New Roman" w:hAnsi="Times New Roman"/>
          <w:spacing w:val="58"/>
          <w:sz w:val="20"/>
          <w:szCs w:val="20"/>
        </w:rPr>
        <w:t xml:space="preserve"> </w:t>
      </w:r>
      <w:proofErr w:type="spellStart"/>
      <w:r w:rsidRPr="00AF6281">
        <w:rPr>
          <w:rFonts w:ascii="Times New Roman" w:hAnsi="Times New Roman"/>
          <w:spacing w:val="-7"/>
          <w:sz w:val="20"/>
          <w:szCs w:val="20"/>
        </w:rPr>
        <w:t>m</w:t>
      </w:r>
      <w:r w:rsidRPr="00AF6281">
        <w:rPr>
          <w:rFonts w:ascii="Times New Roman" w:hAnsi="Times New Roman"/>
          <w:spacing w:val="1"/>
          <w:sz w:val="20"/>
          <w:szCs w:val="20"/>
        </w:rPr>
        <w:t>e</w:t>
      </w:r>
      <w:r w:rsidRPr="00AF6281">
        <w:rPr>
          <w:rFonts w:ascii="Times New Roman" w:hAnsi="Times New Roman"/>
          <w:spacing w:val="-4"/>
          <w:sz w:val="20"/>
          <w:szCs w:val="20"/>
        </w:rPr>
        <w:t>m</w:t>
      </w:r>
      <w:r w:rsidRPr="00AF6281">
        <w:rPr>
          <w:rFonts w:ascii="Times New Roman" w:hAnsi="Times New Roman"/>
          <w:sz w:val="20"/>
          <w:szCs w:val="20"/>
        </w:rPr>
        <w:t>p</w:t>
      </w:r>
      <w:r w:rsidRPr="00AF6281">
        <w:rPr>
          <w:rFonts w:ascii="Times New Roman" w:hAnsi="Times New Roman"/>
          <w:spacing w:val="5"/>
          <w:sz w:val="20"/>
          <w:szCs w:val="20"/>
        </w:rPr>
        <w:t>un</w:t>
      </w:r>
      <w:r w:rsidRPr="00AF6281">
        <w:rPr>
          <w:rFonts w:ascii="Times New Roman" w:hAnsi="Times New Roman"/>
          <w:spacing w:val="-10"/>
          <w:sz w:val="20"/>
          <w:szCs w:val="20"/>
        </w:rPr>
        <w:t>y</w:t>
      </w:r>
      <w:r w:rsidRPr="00AF6281">
        <w:rPr>
          <w:rFonts w:ascii="Times New Roman" w:hAnsi="Times New Roman"/>
          <w:spacing w:val="4"/>
          <w:sz w:val="20"/>
          <w:szCs w:val="20"/>
        </w:rPr>
        <w:t>a</w:t>
      </w:r>
      <w:r w:rsidRPr="00AF6281">
        <w:rPr>
          <w:rFonts w:ascii="Times New Roman" w:hAnsi="Times New Roman"/>
          <w:sz w:val="20"/>
          <w:szCs w:val="20"/>
        </w:rPr>
        <w:t>i</w:t>
      </w:r>
      <w:proofErr w:type="spellEnd"/>
      <w:r w:rsidRPr="00AF6281">
        <w:rPr>
          <w:rFonts w:ascii="Times New Roman" w:hAnsi="Times New Roman"/>
          <w:spacing w:val="58"/>
          <w:sz w:val="20"/>
          <w:szCs w:val="20"/>
        </w:rPr>
        <w:t xml:space="preserve"> </w:t>
      </w:r>
      <w:proofErr w:type="spellStart"/>
      <w:r w:rsidRPr="00AF6281">
        <w:rPr>
          <w:rFonts w:ascii="Times New Roman" w:hAnsi="Times New Roman"/>
          <w:sz w:val="20"/>
          <w:szCs w:val="20"/>
        </w:rPr>
        <w:t>n</w:t>
      </w:r>
      <w:r w:rsidRPr="00AF6281">
        <w:rPr>
          <w:rFonts w:ascii="Times New Roman" w:hAnsi="Times New Roman"/>
          <w:spacing w:val="1"/>
          <w:sz w:val="20"/>
          <w:szCs w:val="20"/>
        </w:rPr>
        <w:t>i</w:t>
      </w:r>
      <w:r w:rsidRPr="00AF6281">
        <w:rPr>
          <w:rFonts w:ascii="Times New Roman" w:hAnsi="Times New Roman"/>
          <w:spacing w:val="-2"/>
          <w:sz w:val="20"/>
          <w:szCs w:val="20"/>
        </w:rPr>
        <w:t>l</w:t>
      </w:r>
      <w:r w:rsidRPr="00AF6281">
        <w:rPr>
          <w:rFonts w:ascii="Times New Roman" w:hAnsi="Times New Roman"/>
          <w:spacing w:val="1"/>
          <w:sz w:val="20"/>
          <w:szCs w:val="20"/>
        </w:rPr>
        <w:t>a</w:t>
      </w:r>
      <w:r w:rsidRPr="00AF6281">
        <w:rPr>
          <w:rFonts w:ascii="Times New Roman" w:hAnsi="Times New Roman"/>
          <w:sz w:val="20"/>
          <w:szCs w:val="20"/>
        </w:rPr>
        <w:t>i</w:t>
      </w:r>
      <w:proofErr w:type="spellEnd"/>
      <w:r w:rsidRPr="00AF6281">
        <w:rPr>
          <w:rFonts w:ascii="Times New Roman" w:hAnsi="Times New Roman"/>
          <w:spacing w:val="53"/>
          <w:sz w:val="20"/>
          <w:szCs w:val="20"/>
        </w:rPr>
        <w:t xml:space="preserve"> </w:t>
      </w:r>
      <w:r w:rsidRPr="00AF6281">
        <w:rPr>
          <w:rFonts w:ascii="Times New Roman" w:hAnsi="Times New Roman"/>
          <w:i/>
          <w:sz w:val="20"/>
          <w:szCs w:val="20"/>
        </w:rPr>
        <w:t>ga</w:t>
      </w:r>
      <w:r w:rsidRPr="00AF6281">
        <w:rPr>
          <w:rFonts w:ascii="Times New Roman" w:hAnsi="Times New Roman"/>
          <w:i/>
          <w:spacing w:val="3"/>
          <w:sz w:val="20"/>
          <w:szCs w:val="20"/>
        </w:rPr>
        <w:t>i</w:t>
      </w:r>
      <w:r w:rsidRPr="00AF6281">
        <w:rPr>
          <w:rFonts w:ascii="Times New Roman" w:hAnsi="Times New Roman"/>
          <w:i/>
          <w:sz w:val="20"/>
          <w:szCs w:val="20"/>
        </w:rPr>
        <w:t>n</w:t>
      </w:r>
      <w:r w:rsidRPr="00AF6281">
        <w:rPr>
          <w:rFonts w:ascii="Times New Roman" w:hAnsi="Times New Roman"/>
          <w:i/>
          <w:spacing w:val="58"/>
          <w:sz w:val="20"/>
          <w:szCs w:val="20"/>
        </w:rPr>
        <w:t xml:space="preserve"> </w:t>
      </w:r>
      <w:proofErr w:type="spellStart"/>
      <w:r w:rsidRPr="00AF6281">
        <w:rPr>
          <w:rFonts w:ascii="Times New Roman" w:hAnsi="Times New Roman"/>
          <w:sz w:val="20"/>
          <w:szCs w:val="20"/>
        </w:rPr>
        <w:t>t</w:t>
      </w:r>
      <w:r w:rsidRPr="00AF6281">
        <w:rPr>
          <w:rFonts w:ascii="Times New Roman" w:hAnsi="Times New Roman"/>
          <w:spacing w:val="-1"/>
          <w:sz w:val="20"/>
          <w:szCs w:val="20"/>
        </w:rPr>
        <w:t>er</w:t>
      </w:r>
      <w:r w:rsidRPr="00AF6281">
        <w:rPr>
          <w:rFonts w:ascii="Times New Roman" w:hAnsi="Times New Roman"/>
          <w:spacing w:val="5"/>
          <w:sz w:val="20"/>
          <w:szCs w:val="20"/>
        </w:rPr>
        <w:t>t</w:t>
      </w:r>
      <w:r w:rsidRPr="00AF6281">
        <w:rPr>
          <w:rFonts w:ascii="Times New Roman" w:hAnsi="Times New Roman"/>
          <w:spacing w:val="-4"/>
          <w:sz w:val="20"/>
          <w:szCs w:val="20"/>
        </w:rPr>
        <w:t>i</w:t>
      </w:r>
      <w:r w:rsidRPr="00AF6281">
        <w:rPr>
          <w:rFonts w:ascii="Times New Roman" w:hAnsi="Times New Roman"/>
          <w:spacing w:val="-5"/>
          <w:sz w:val="20"/>
          <w:szCs w:val="20"/>
        </w:rPr>
        <w:t>n</w:t>
      </w:r>
      <w:r w:rsidRPr="00AF6281">
        <w:rPr>
          <w:rFonts w:ascii="Times New Roman" w:hAnsi="Times New Roman"/>
          <w:sz w:val="20"/>
          <w:szCs w:val="20"/>
        </w:rPr>
        <w:t>g</w:t>
      </w:r>
      <w:r w:rsidRPr="00AF6281">
        <w:rPr>
          <w:rFonts w:ascii="Times New Roman" w:hAnsi="Times New Roman"/>
          <w:spacing w:val="2"/>
          <w:sz w:val="20"/>
          <w:szCs w:val="20"/>
        </w:rPr>
        <w:t>g</w:t>
      </w:r>
      <w:r w:rsidRPr="00AF6281">
        <w:rPr>
          <w:rFonts w:ascii="Times New Roman" w:hAnsi="Times New Roman"/>
          <w:sz w:val="20"/>
          <w:szCs w:val="20"/>
        </w:rPr>
        <w:t>i</w:t>
      </w:r>
      <w:proofErr w:type="spellEnd"/>
      <w:r w:rsidRPr="00AF6281">
        <w:rPr>
          <w:rFonts w:ascii="Times New Roman" w:hAnsi="Times New Roman"/>
          <w:spacing w:val="48"/>
          <w:sz w:val="20"/>
          <w:szCs w:val="20"/>
        </w:rPr>
        <w:t xml:space="preserve"> </w:t>
      </w:r>
      <w:proofErr w:type="spellStart"/>
      <w:r w:rsidRPr="00AF6281">
        <w:rPr>
          <w:rFonts w:ascii="Times New Roman" w:hAnsi="Times New Roman"/>
          <w:sz w:val="20"/>
          <w:szCs w:val="20"/>
        </w:rPr>
        <w:t>d</w:t>
      </w:r>
      <w:r w:rsidRPr="00AF6281">
        <w:rPr>
          <w:rFonts w:ascii="Times New Roman" w:hAnsi="Times New Roman"/>
          <w:spacing w:val="-1"/>
          <w:sz w:val="20"/>
          <w:szCs w:val="20"/>
        </w:rPr>
        <w:t>a</w:t>
      </w:r>
      <w:r w:rsidRPr="00AF6281">
        <w:rPr>
          <w:rFonts w:ascii="Times New Roman" w:hAnsi="Times New Roman"/>
          <w:spacing w:val="4"/>
          <w:sz w:val="20"/>
          <w:szCs w:val="20"/>
        </w:rPr>
        <w:t>r</w:t>
      </w:r>
      <w:r w:rsidRPr="00AF6281">
        <w:rPr>
          <w:rFonts w:ascii="Times New Roman" w:hAnsi="Times New Roman"/>
          <w:sz w:val="20"/>
          <w:szCs w:val="20"/>
        </w:rPr>
        <w:t>i</w:t>
      </w:r>
      <w:proofErr w:type="spellEnd"/>
      <w:r w:rsidRPr="00AF6281">
        <w:rPr>
          <w:rFonts w:ascii="Times New Roman" w:hAnsi="Times New Roman"/>
          <w:spacing w:val="53"/>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pacing w:val="5"/>
          <w:sz w:val="20"/>
          <w:szCs w:val="20"/>
        </w:rPr>
        <w:t>t</w:t>
      </w:r>
      <w:r w:rsidRPr="00AF6281">
        <w:rPr>
          <w:rFonts w:ascii="Times New Roman" w:hAnsi="Times New Roman"/>
          <w:sz w:val="20"/>
          <w:szCs w:val="20"/>
        </w:rPr>
        <w:t>r</w:t>
      </w:r>
      <w:r w:rsidRPr="00AF6281">
        <w:rPr>
          <w:rFonts w:ascii="Times New Roman" w:hAnsi="Times New Roman"/>
          <w:spacing w:val="-4"/>
          <w:sz w:val="20"/>
          <w:szCs w:val="20"/>
        </w:rPr>
        <w:t>i</w:t>
      </w:r>
      <w:r w:rsidRPr="00AF6281">
        <w:rPr>
          <w:rFonts w:ascii="Times New Roman" w:hAnsi="Times New Roman"/>
          <w:spacing w:val="-5"/>
          <w:sz w:val="20"/>
          <w:szCs w:val="20"/>
        </w:rPr>
        <w:t>b</w:t>
      </w:r>
      <w:r w:rsidRPr="00AF6281">
        <w:rPr>
          <w:rFonts w:ascii="Times New Roman" w:hAnsi="Times New Roman"/>
          <w:sz w:val="20"/>
          <w:szCs w:val="20"/>
        </w:rPr>
        <w:t>u</w:t>
      </w:r>
      <w:r w:rsidRPr="00AF6281">
        <w:rPr>
          <w:rFonts w:ascii="Times New Roman" w:hAnsi="Times New Roman"/>
          <w:spacing w:val="8"/>
          <w:sz w:val="20"/>
          <w:szCs w:val="20"/>
        </w:rPr>
        <w:t>t</w:t>
      </w:r>
      <w:r w:rsidRPr="00AF6281">
        <w:rPr>
          <w:rFonts w:ascii="Times New Roman" w:hAnsi="Times New Roman"/>
          <w:spacing w:val="2"/>
          <w:sz w:val="20"/>
          <w:szCs w:val="20"/>
        </w:rPr>
        <w:t>-</w:t>
      </w:r>
      <w:r w:rsidRPr="00AF6281">
        <w:rPr>
          <w:rFonts w:ascii="Times New Roman" w:hAnsi="Times New Roman"/>
          <w:spacing w:val="-1"/>
          <w:sz w:val="20"/>
          <w:szCs w:val="20"/>
        </w:rPr>
        <w:t>a</w:t>
      </w:r>
      <w:r w:rsidRPr="00AF6281">
        <w:rPr>
          <w:rFonts w:ascii="Times New Roman" w:hAnsi="Times New Roman"/>
          <w:spacing w:val="4"/>
          <w:sz w:val="20"/>
          <w:szCs w:val="20"/>
        </w:rPr>
        <w:t>r</w:t>
      </w:r>
      <w:r w:rsidRPr="00AF6281">
        <w:rPr>
          <w:rFonts w:ascii="Times New Roman" w:hAnsi="Times New Roman"/>
          <w:spacing w:val="-4"/>
          <w:sz w:val="20"/>
          <w:szCs w:val="20"/>
        </w:rPr>
        <w:t>i</w:t>
      </w:r>
      <w:r w:rsidRPr="00AF6281">
        <w:rPr>
          <w:rFonts w:ascii="Times New Roman" w:hAnsi="Times New Roman"/>
          <w:spacing w:val="-5"/>
          <w:sz w:val="20"/>
          <w:szCs w:val="20"/>
        </w:rPr>
        <w:t>b</w:t>
      </w:r>
      <w:r w:rsidRPr="00AF6281">
        <w:rPr>
          <w:rFonts w:ascii="Times New Roman" w:hAnsi="Times New Roman"/>
          <w:sz w:val="20"/>
          <w:szCs w:val="20"/>
        </w:rPr>
        <w:t>ut</w:t>
      </w:r>
      <w:proofErr w:type="spellEnd"/>
      <w:r w:rsidRPr="00AF6281">
        <w:rPr>
          <w:rFonts w:ascii="Times New Roman" w:hAnsi="Times New Roman"/>
          <w:sz w:val="20"/>
          <w:szCs w:val="20"/>
        </w:rPr>
        <w:t xml:space="preserve"> </w:t>
      </w:r>
      <w:r w:rsidRPr="00AF6281">
        <w:rPr>
          <w:rFonts w:ascii="Times New Roman" w:hAnsi="Times New Roman"/>
          <w:spacing w:val="-12"/>
          <w:position w:val="1"/>
          <w:sz w:val="20"/>
          <w:szCs w:val="20"/>
        </w:rPr>
        <w:t>y</w:t>
      </w:r>
      <w:r w:rsidRPr="00AF6281">
        <w:rPr>
          <w:rFonts w:ascii="Times New Roman" w:hAnsi="Times New Roman"/>
          <w:spacing w:val="4"/>
          <w:position w:val="1"/>
          <w:sz w:val="20"/>
          <w:szCs w:val="20"/>
        </w:rPr>
        <w:t>a</w:t>
      </w:r>
      <w:r w:rsidRPr="00AF6281">
        <w:rPr>
          <w:rFonts w:ascii="Times New Roman" w:hAnsi="Times New Roman"/>
          <w:spacing w:val="-2"/>
          <w:position w:val="1"/>
          <w:sz w:val="20"/>
          <w:szCs w:val="20"/>
        </w:rPr>
        <w:t>n</w:t>
      </w:r>
      <w:r w:rsidRPr="00AF6281">
        <w:rPr>
          <w:rFonts w:ascii="Times New Roman" w:hAnsi="Times New Roman"/>
          <w:position w:val="1"/>
          <w:sz w:val="20"/>
          <w:szCs w:val="20"/>
        </w:rPr>
        <w:t>g</w:t>
      </w:r>
      <w:r w:rsidRPr="00AF6281">
        <w:rPr>
          <w:rFonts w:ascii="Times New Roman" w:hAnsi="Times New Roman"/>
          <w:spacing w:val="53"/>
          <w:position w:val="1"/>
          <w:sz w:val="20"/>
          <w:szCs w:val="20"/>
        </w:rPr>
        <w:t xml:space="preserve"> </w:t>
      </w:r>
      <w:proofErr w:type="spellStart"/>
      <w:r w:rsidRPr="00AF6281">
        <w:rPr>
          <w:rFonts w:ascii="Times New Roman" w:hAnsi="Times New Roman"/>
          <w:spacing w:val="-1"/>
          <w:position w:val="1"/>
          <w:sz w:val="20"/>
          <w:szCs w:val="20"/>
        </w:rPr>
        <w:t>a</w:t>
      </w:r>
      <w:r w:rsidRPr="00AF6281">
        <w:rPr>
          <w:rFonts w:ascii="Times New Roman" w:hAnsi="Times New Roman"/>
          <w:position w:val="1"/>
          <w:sz w:val="20"/>
          <w:szCs w:val="20"/>
        </w:rPr>
        <w:t>d</w:t>
      </w:r>
      <w:r w:rsidRPr="00AF6281">
        <w:rPr>
          <w:rFonts w:ascii="Times New Roman" w:hAnsi="Times New Roman"/>
          <w:spacing w:val="-1"/>
          <w:position w:val="1"/>
          <w:sz w:val="20"/>
          <w:szCs w:val="20"/>
        </w:rPr>
        <w:t>a</w:t>
      </w:r>
      <w:proofErr w:type="spellEnd"/>
      <w:r w:rsidRPr="00AF6281">
        <w:rPr>
          <w:rFonts w:ascii="Times New Roman" w:hAnsi="Times New Roman"/>
          <w:position w:val="1"/>
          <w:sz w:val="20"/>
          <w:szCs w:val="20"/>
        </w:rPr>
        <w:t xml:space="preserve">.  </w:t>
      </w:r>
      <w:proofErr w:type="spellStart"/>
      <w:r w:rsidRPr="00AF6281">
        <w:rPr>
          <w:rFonts w:ascii="Times New Roman" w:hAnsi="Times New Roman"/>
          <w:spacing w:val="4"/>
          <w:position w:val="1"/>
          <w:sz w:val="20"/>
          <w:szCs w:val="20"/>
        </w:rPr>
        <w:t>U</w:t>
      </w:r>
      <w:r w:rsidRPr="00AF6281">
        <w:rPr>
          <w:rFonts w:ascii="Times New Roman" w:hAnsi="Times New Roman"/>
          <w:spacing w:val="-5"/>
          <w:position w:val="1"/>
          <w:sz w:val="20"/>
          <w:szCs w:val="20"/>
        </w:rPr>
        <w:t>n</w:t>
      </w:r>
      <w:r w:rsidRPr="00AF6281">
        <w:rPr>
          <w:rFonts w:ascii="Times New Roman" w:hAnsi="Times New Roman"/>
          <w:spacing w:val="5"/>
          <w:position w:val="1"/>
          <w:sz w:val="20"/>
          <w:szCs w:val="20"/>
        </w:rPr>
        <w:t>t</w:t>
      </w:r>
      <w:r w:rsidRPr="00AF6281">
        <w:rPr>
          <w:rFonts w:ascii="Times New Roman" w:hAnsi="Times New Roman"/>
          <w:position w:val="1"/>
          <w:sz w:val="20"/>
          <w:szCs w:val="20"/>
        </w:rPr>
        <w:t>uk</w:t>
      </w:r>
      <w:proofErr w:type="spellEnd"/>
      <w:r w:rsidRPr="00AF6281">
        <w:rPr>
          <w:rFonts w:ascii="Times New Roman" w:hAnsi="Times New Roman"/>
          <w:spacing w:val="55"/>
          <w:position w:val="1"/>
          <w:sz w:val="20"/>
          <w:szCs w:val="20"/>
        </w:rPr>
        <w:t xml:space="preserve"> </w:t>
      </w:r>
      <w:proofErr w:type="spellStart"/>
      <w:r w:rsidRPr="00AF6281">
        <w:rPr>
          <w:rFonts w:ascii="Times New Roman" w:hAnsi="Times New Roman"/>
          <w:spacing w:val="-7"/>
          <w:position w:val="1"/>
          <w:sz w:val="20"/>
          <w:szCs w:val="20"/>
        </w:rPr>
        <w:t>m</w:t>
      </w:r>
      <w:r w:rsidRPr="00AF6281">
        <w:rPr>
          <w:rFonts w:ascii="Times New Roman" w:hAnsi="Times New Roman"/>
          <w:spacing w:val="1"/>
          <w:position w:val="1"/>
          <w:sz w:val="20"/>
          <w:szCs w:val="20"/>
        </w:rPr>
        <w:t>e</w:t>
      </w:r>
      <w:r w:rsidRPr="00AF6281">
        <w:rPr>
          <w:rFonts w:ascii="Times New Roman" w:hAnsi="Times New Roman"/>
          <w:spacing w:val="-4"/>
          <w:position w:val="1"/>
          <w:sz w:val="20"/>
          <w:szCs w:val="20"/>
        </w:rPr>
        <w:t>n</w:t>
      </w:r>
      <w:r w:rsidRPr="00AF6281">
        <w:rPr>
          <w:rFonts w:ascii="Times New Roman" w:hAnsi="Times New Roman"/>
          <w:spacing w:val="2"/>
          <w:position w:val="1"/>
          <w:sz w:val="20"/>
          <w:szCs w:val="20"/>
        </w:rPr>
        <w:t>gh</w:t>
      </w:r>
      <w:r w:rsidRPr="00AF6281">
        <w:rPr>
          <w:rFonts w:ascii="Times New Roman" w:hAnsi="Times New Roman"/>
          <w:spacing w:val="-7"/>
          <w:position w:val="1"/>
          <w:sz w:val="20"/>
          <w:szCs w:val="20"/>
        </w:rPr>
        <w:t>i</w:t>
      </w:r>
      <w:r w:rsidRPr="00AF6281">
        <w:rPr>
          <w:rFonts w:ascii="Times New Roman" w:hAnsi="Times New Roman"/>
          <w:spacing w:val="5"/>
          <w:position w:val="1"/>
          <w:sz w:val="20"/>
          <w:szCs w:val="20"/>
        </w:rPr>
        <w:t>tu</w:t>
      </w:r>
      <w:r w:rsidRPr="00AF6281">
        <w:rPr>
          <w:rFonts w:ascii="Times New Roman" w:hAnsi="Times New Roman"/>
          <w:spacing w:val="-5"/>
          <w:position w:val="1"/>
          <w:sz w:val="20"/>
          <w:szCs w:val="20"/>
        </w:rPr>
        <w:t>n</w:t>
      </w:r>
      <w:r w:rsidRPr="00AF6281">
        <w:rPr>
          <w:rFonts w:ascii="Times New Roman" w:hAnsi="Times New Roman"/>
          <w:position w:val="1"/>
          <w:sz w:val="20"/>
          <w:szCs w:val="20"/>
        </w:rPr>
        <w:t>g</w:t>
      </w:r>
      <w:proofErr w:type="spellEnd"/>
      <w:r w:rsidRPr="00AF6281">
        <w:rPr>
          <w:rFonts w:ascii="Times New Roman" w:hAnsi="Times New Roman"/>
          <w:spacing w:val="55"/>
          <w:position w:val="1"/>
          <w:sz w:val="20"/>
          <w:szCs w:val="20"/>
        </w:rPr>
        <w:t xml:space="preserve"> </w:t>
      </w:r>
      <w:proofErr w:type="spellStart"/>
      <w:r w:rsidRPr="00AF6281">
        <w:rPr>
          <w:rFonts w:ascii="Times New Roman" w:hAnsi="Times New Roman"/>
          <w:position w:val="1"/>
          <w:sz w:val="20"/>
          <w:szCs w:val="20"/>
        </w:rPr>
        <w:t>ni</w:t>
      </w:r>
      <w:r w:rsidRPr="00AF6281">
        <w:rPr>
          <w:rFonts w:ascii="Times New Roman" w:hAnsi="Times New Roman"/>
          <w:spacing w:val="-2"/>
          <w:position w:val="1"/>
          <w:sz w:val="20"/>
          <w:szCs w:val="20"/>
        </w:rPr>
        <w:t>l</w:t>
      </w:r>
      <w:r w:rsidRPr="00AF6281">
        <w:rPr>
          <w:rFonts w:ascii="Times New Roman" w:hAnsi="Times New Roman"/>
          <w:spacing w:val="6"/>
          <w:position w:val="1"/>
          <w:sz w:val="20"/>
          <w:szCs w:val="20"/>
        </w:rPr>
        <w:t>a</w:t>
      </w:r>
      <w:r w:rsidRPr="00AF6281">
        <w:rPr>
          <w:rFonts w:ascii="Times New Roman" w:hAnsi="Times New Roman"/>
          <w:position w:val="1"/>
          <w:sz w:val="20"/>
          <w:szCs w:val="20"/>
        </w:rPr>
        <w:t>i</w:t>
      </w:r>
      <w:proofErr w:type="spellEnd"/>
      <w:r w:rsidRPr="00AF6281">
        <w:rPr>
          <w:rFonts w:ascii="Times New Roman" w:hAnsi="Times New Roman"/>
          <w:spacing w:val="36"/>
          <w:position w:val="1"/>
          <w:sz w:val="20"/>
          <w:szCs w:val="20"/>
        </w:rPr>
        <w:t xml:space="preserve"> </w:t>
      </w:r>
      <w:r w:rsidRPr="00AF6281">
        <w:rPr>
          <w:rFonts w:ascii="Times New Roman" w:hAnsi="Times New Roman"/>
          <w:i/>
          <w:sz w:val="20"/>
          <w:szCs w:val="20"/>
        </w:rPr>
        <w:t>gain</w:t>
      </w:r>
      <w:r w:rsidRPr="00AF6281">
        <w:rPr>
          <w:rFonts w:ascii="Times New Roman" w:hAnsi="Times New Roman"/>
          <w:i/>
          <w:spacing w:val="39"/>
          <w:sz w:val="20"/>
          <w:szCs w:val="20"/>
        </w:rPr>
        <w:t xml:space="preserve"> </w:t>
      </w:r>
      <w:proofErr w:type="spellStart"/>
      <w:r w:rsidRPr="00AF6281">
        <w:rPr>
          <w:rFonts w:ascii="Times New Roman" w:hAnsi="Times New Roman"/>
          <w:spacing w:val="-2"/>
          <w:sz w:val="20"/>
          <w:szCs w:val="20"/>
        </w:rPr>
        <w:t>s</w:t>
      </w:r>
      <w:r w:rsidRPr="00AF6281">
        <w:rPr>
          <w:rFonts w:ascii="Times New Roman" w:hAnsi="Times New Roman"/>
          <w:sz w:val="20"/>
          <w:szCs w:val="20"/>
        </w:rPr>
        <w:t>u</w:t>
      </w:r>
      <w:r w:rsidRPr="00AF6281">
        <w:rPr>
          <w:rFonts w:ascii="Times New Roman" w:hAnsi="Times New Roman"/>
          <w:spacing w:val="-1"/>
          <w:sz w:val="20"/>
          <w:szCs w:val="20"/>
        </w:rPr>
        <w:t>a</w:t>
      </w:r>
      <w:r w:rsidRPr="00AF6281">
        <w:rPr>
          <w:rFonts w:ascii="Times New Roman" w:hAnsi="Times New Roman"/>
          <w:spacing w:val="5"/>
          <w:sz w:val="20"/>
          <w:szCs w:val="20"/>
        </w:rPr>
        <w:t>t</w:t>
      </w:r>
      <w:r w:rsidRPr="00AF6281">
        <w:rPr>
          <w:rFonts w:ascii="Times New Roman" w:hAnsi="Times New Roman"/>
          <w:sz w:val="20"/>
          <w:szCs w:val="20"/>
        </w:rPr>
        <w:t>u</w:t>
      </w:r>
      <w:proofErr w:type="spellEnd"/>
      <w:r w:rsidRPr="00AF6281">
        <w:rPr>
          <w:rFonts w:ascii="Times New Roman" w:hAnsi="Times New Roman"/>
          <w:spacing w:val="34"/>
          <w:sz w:val="20"/>
          <w:szCs w:val="20"/>
        </w:rPr>
        <w:t xml:space="preserve"> </w:t>
      </w:r>
      <w:proofErr w:type="spellStart"/>
      <w:r w:rsidRPr="00AF6281">
        <w:rPr>
          <w:rFonts w:ascii="Times New Roman" w:hAnsi="Times New Roman"/>
          <w:spacing w:val="-1"/>
          <w:sz w:val="20"/>
          <w:szCs w:val="20"/>
        </w:rPr>
        <w:t>a</w:t>
      </w:r>
      <w:r w:rsidRPr="00AF6281">
        <w:rPr>
          <w:rFonts w:ascii="Times New Roman" w:hAnsi="Times New Roman"/>
          <w:spacing w:val="-2"/>
          <w:sz w:val="20"/>
          <w:szCs w:val="20"/>
        </w:rPr>
        <w:t>t</w:t>
      </w:r>
      <w:r w:rsidRPr="00AF6281">
        <w:rPr>
          <w:rFonts w:ascii="Times New Roman" w:hAnsi="Times New Roman"/>
          <w:spacing w:val="2"/>
          <w:sz w:val="20"/>
          <w:szCs w:val="20"/>
        </w:rPr>
        <w:t>r</w:t>
      </w:r>
      <w:r w:rsidRPr="00AF6281">
        <w:rPr>
          <w:rFonts w:ascii="Times New Roman" w:hAnsi="Times New Roman"/>
          <w:spacing w:val="-4"/>
          <w:sz w:val="20"/>
          <w:szCs w:val="20"/>
        </w:rPr>
        <w:t>i</w:t>
      </w:r>
      <w:r w:rsidRPr="00AF6281">
        <w:rPr>
          <w:rFonts w:ascii="Times New Roman" w:hAnsi="Times New Roman"/>
          <w:spacing w:val="-5"/>
          <w:sz w:val="20"/>
          <w:szCs w:val="20"/>
        </w:rPr>
        <w:t>b</w:t>
      </w:r>
      <w:r w:rsidRPr="00AF6281">
        <w:rPr>
          <w:rFonts w:ascii="Times New Roman" w:hAnsi="Times New Roman"/>
          <w:sz w:val="20"/>
          <w:szCs w:val="20"/>
        </w:rPr>
        <w:t>ut</w:t>
      </w:r>
      <w:proofErr w:type="spellEnd"/>
      <w:r w:rsidRPr="00AF6281">
        <w:rPr>
          <w:rFonts w:ascii="Times New Roman" w:hAnsi="Times New Roman"/>
          <w:spacing w:val="46"/>
          <w:sz w:val="20"/>
          <w:szCs w:val="20"/>
        </w:rPr>
        <w:t xml:space="preserve"> </w:t>
      </w:r>
      <w:proofErr w:type="spellStart"/>
      <w:r w:rsidRPr="00AF6281">
        <w:rPr>
          <w:rFonts w:ascii="Times New Roman" w:hAnsi="Times New Roman"/>
          <w:sz w:val="20"/>
          <w:szCs w:val="20"/>
        </w:rPr>
        <w:t>d</w:t>
      </w:r>
      <w:r w:rsidRPr="00AF6281">
        <w:rPr>
          <w:rFonts w:ascii="Times New Roman" w:hAnsi="Times New Roman"/>
          <w:spacing w:val="-7"/>
          <w:sz w:val="20"/>
          <w:szCs w:val="20"/>
        </w:rPr>
        <w:t>i</w:t>
      </w:r>
      <w:r w:rsidRPr="00AF6281">
        <w:rPr>
          <w:rFonts w:ascii="Times New Roman" w:hAnsi="Times New Roman"/>
          <w:spacing w:val="-2"/>
          <w:sz w:val="20"/>
          <w:szCs w:val="20"/>
        </w:rPr>
        <w:t>g</w:t>
      </w:r>
      <w:r w:rsidRPr="00AF6281">
        <w:rPr>
          <w:rFonts w:ascii="Times New Roman" w:hAnsi="Times New Roman"/>
          <w:spacing w:val="5"/>
          <w:sz w:val="20"/>
          <w:szCs w:val="20"/>
        </w:rPr>
        <w:t>u</w:t>
      </w:r>
      <w:r w:rsidRPr="00AF6281">
        <w:rPr>
          <w:rFonts w:ascii="Times New Roman" w:hAnsi="Times New Roman"/>
          <w:sz w:val="20"/>
          <w:szCs w:val="20"/>
        </w:rPr>
        <w:t>n</w:t>
      </w:r>
      <w:r w:rsidRPr="00AF6281">
        <w:rPr>
          <w:rFonts w:ascii="Times New Roman" w:hAnsi="Times New Roman"/>
          <w:spacing w:val="-1"/>
          <w:sz w:val="20"/>
          <w:szCs w:val="20"/>
        </w:rPr>
        <w:t>a</w:t>
      </w:r>
      <w:r w:rsidRPr="00AF6281">
        <w:rPr>
          <w:rFonts w:ascii="Times New Roman" w:hAnsi="Times New Roman"/>
          <w:sz w:val="20"/>
          <w:szCs w:val="20"/>
        </w:rPr>
        <w:t>k</w:t>
      </w:r>
      <w:r w:rsidRPr="00AF6281">
        <w:rPr>
          <w:rFonts w:ascii="Times New Roman" w:hAnsi="Times New Roman"/>
          <w:spacing w:val="1"/>
          <w:sz w:val="20"/>
          <w:szCs w:val="20"/>
        </w:rPr>
        <w:t>a</w:t>
      </w:r>
      <w:r w:rsidRPr="00AF6281">
        <w:rPr>
          <w:rFonts w:ascii="Times New Roman" w:hAnsi="Times New Roman"/>
          <w:sz w:val="20"/>
          <w:szCs w:val="20"/>
        </w:rPr>
        <w:t>n</w:t>
      </w:r>
      <w:proofErr w:type="spellEnd"/>
      <w:r w:rsidRPr="00AF6281">
        <w:rPr>
          <w:rFonts w:ascii="Times New Roman" w:hAnsi="Times New Roman"/>
          <w:spacing w:val="36"/>
          <w:sz w:val="20"/>
          <w:szCs w:val="20"/>
        </w:rPr>
        <w:t xml:space="preserve"> </w:t>
      </w:r>
      <w:proofErr w:type="spellStart"/>
      <w:r w:rsidRPr="00AF6281">
        <w:rPr>
          <w:rFonts w:ascii="Times New Roman" w:hAnsi="Times New Roman"/>
          <w:spacing w:val="-1"/>
          <w:sz w:val="20"/>
          <w:szCs w:val="20"/>
        </w:rPr>
        <w:t>r</w:t>
      </w:r>
      <w:r w:rsidRPr="00AF6281">
        <w:rPr>
          <w:rFonts w:ascii="Times New Roman" w:hAnsi="Times New Roman"/>
          <w:spacing w:val="5"/>
          <w:sz w:val="20"/>
          <w:szCs w:val="20"/>
        </w:rPr>
        <w:t>u</w:t>
      </w:r>
      <w:r w:rsidRPr="00AF6281">
        <w:rPr>
          <w:rFonts w:ascii="Times New Roman" w:hAnsi="Times New Roman"/>
          <w:spacing w:val="-7"/>
          <w:sz w:val="20"/>
          <w:szCs w:val="20"/>
        </w:rPr>
        <w:t>m</w:t>
      </w:r>
      <w:r w:rsidRPr="00AF6281">
        <w:rPr>
          <w:rFonts w:ascii="Times New Roman" w:hAnsi="Times New Roman"/>
          <w:sz w:val="20"/>
          <w:szCs w:val="20"/>
        </w:rPr>
        <w:t>us</w:t>
      </w:r>
      <w:proofErr w:type="spellEnd"/>
      <w:r w:rsidRPr="00AF6281">
        <w:rPr>
          <w:rFonts w:ascii="Times New Roman" w:hAnsi="Times New Roman"/>
          <w:spacing w:val="36"/>
          <w:sz w:val="20"/>
          <w:szCs w:val="20"/>
        </w:rPr>
        <w:t xml:space="preserve"> </w:t>
      </w:r>
      <w:proofErr w:type="spellStart"/>
      <w:r w:rsidRPr="00AF6281">
        <w:rPr>
          <w:rFonts w:ascii="Times New Roman" w:hAnsi="Times New Roman"/>
          <w:spacing w:val="-2"/>
          <w:sz w:val="20"/>
          <w:szCs w:val="20"/>
        </w:rPr>
        <w:t>s</w:t>
      </w:r>
      <w:r w:rsidRPr="00AF6281">
        <w:rPr>
          <w:rFonts w:ascii="Times New Roman" w:hAnsi="Times New Roman"/>
          <w:sz w:val="20"/>
          <w:szCs w:val="20"/>
        </w:rPr>
        <w:t>e</w:t>
      </w:r>
      <w:r w:rsidRPr="00AF6281">
        <w:rPr>
          <w:rFonts w:ascii="Times New Roman" w:hAnsi="Times New Roman"/>
          <w:spacing w:val="5"/>
          <w:sz w:val="20"/>
          <w:szCs w:val="20"/>
        </w:rPr>
        <w:t>p</w:t>
      </w:r>
      <w:r w:rsidRPr="00AF6281">
        <w:rPr>
          <w:rFonts w:ascii="Times New Roman" w:hAnsi="Times New Roman"/>
          <w:spacing w:val="-1"/>
          <w:sz w:val="20"/>
          <w:szCs w:val="20"/>
        </w:rPr>
        <w:t>er</w:t>
      </w:r>
      <w:r w:rsidRPr="00AF6281">
        <w:rPr>
          <w:rFonts w:ascii="Times New Roman" w:hAnsi="Times New Roman"/>
          <w:spacing w:val="5"/>
          <w:sz w:val="20"/>
          <w:szCs w:val="20"/>
        </w:rPr>
        <w:t>t</w:t>
      </w:r>
      <w:r w:rsidRPr="00AF6281">
        <w:rPr>
          <w:rFonts w:ascii="Times New Roman" w:hAnsi="Times New Roman"/>
          <w:sz w:val="20"/>
          <w:szCs w:val="20"/>
        </w:rPr>
        <w:t>i</w:t>
      </w:r>
      <w:proofErr w:type="spellEnd"/>
      <w:r w:rsidRPr="00AF6281">
        <w:rPr>
          <w:rFonts w:ascii="Times New Roman" w:hAnsi="Times New Roman"/>
          <w:spacing w:val="39"/>
          <w:sz w:val="20"/>
          <w:szCs w:val="20"/>
        </w:rPr>
        <w:t xml:space="preserve"> </w:t>
      </w:r>
      <w:r w:rsidRPr="00AF6281">
        <w:rPr>
          <w:rFonts w:ascii="Times New Roman" w:hAnsi="Times New Roman"/>
          <w:spacing w:val="-10"/>
          <w:sz w:val="20"/>
          <w:szCs w:val="20"/>
        </w:rPr>
        <w:t>y</w:t>
      </w:r>
      <w:r w:rsidRPr="00AF6281">
        <w:rPr>
          <w:rFonts w:ascii="Times New Roman" w:hAnsi="Times New Roman"/>
          <w:spacing w:val="4"/>
          <w:sz w:val="20"/>
          <w:szCs w:val="20"/>
        </w:rPr>
        <w:t>a</w:t>
      </w:r>
      <w:r w:rsidRPr="00AF6281">
        <w:rPr>
          <w:rFonts w:ascii="Times New Roman" w:hAnsi="Times New Roman"/>
          <w:spacing w:val="-2"/>
          <w:sz w:val="20"/>
          <w:szCs w:val="20"/>
        </w:rPr>
        <w:t>n</w:t>
      </w:r>
      <w:r w:rsidRPr="00AF6281">
        <w:rPr>
          <w:rFonts w:ascii="Times New Roman" w:hAnsi="Times New Roman"/>
          <w:sz w:val="20"/>
          <w:szCs w:val="20"/>
        </w:rPr>
        <w:t xml:space="preserve">g </w:t>
      </w:r>
      <w:proofErr w:type="spellStart"/>
      <w:r w:rsidRPr="00AF6281">
        <w:rPr>
          <w:rFonts w:ascii="Times New Roman" w:hAnsi="Times New Roman"/>
          <w:spacing w:val="5"/>
          <w:sz w:val="20"/>
          <w:szCs w:val="20"/>
        </w:rPr>
        <w:t>t</w:t>
      </w:r>
      <w:r w:rsidRPr="00AF6281">
        <w:rPr>
          <w:rFonts w:ascii="Times New Roman" w:hAnsi="Times New Roman"/>
          <w:sz w:val="20"/>
          <w:szCs w:val="20"/>
        </w:rPr>
        <w:t>e</w:t>
      </w:r>
      <w:r w:rsidRPr="00AF6281">
        <w:rPr>
          <w:rFonts w:ascii="Times New Roman" w:hAnsi="Times New Roman"/>
          <w:spacing w:val="-1"/>
          <w:sz w:val="20"/>
          <w:szCs w:val="20"/>
        </w:rPr>
        <w:t>r</w:t>
      </w:r>
      <w:r w:rsidRPr="00AF6281">
        <w:rPr>
          <w:rFonts w:ascii="Times New Roman" w:hAnsi="Times New Roman"/>
          <w:spacing w:val="5"/>
          <w:sz w:val="20"/>
          <w:szCs w:val="20"/>
        </w:rPr>
        <w:t>t</w:t>
      </w:r>
      <w:r w:rsidRPr="00AF6281">
        <w:rPr>
          <w:rFonts w:ascii="Times New Roman" w:hAnsi="Times New Roman"/>
          <w:sz w:val="20"/>
          <w:szCs w:val="20"/>
        </w:rPr>
        <w:t>e</w:t>
      </w:r>
      <w:r w:rsidRPr="00AF6281">
        <w:rPr>
          <w:rFonts w:ascii="Times New Roman" w:hAnsi="Times New Roman"/>
          <w:spacing w:val="-1"/>
          <w:sz w:val="20"/>
          <w:szCs w:val="20"/>
        </w:rPr>
        <w:t>r</w:t>
      </w:r>
      <w:r w:rsidRPr="00AF6281">
        <w:rPr>
          <w:rFonts w:ascii="Times New Roman" w:hAnsi="Times New Roman"/>
          <w:sz w:val="20"/>
          <w:szCs w:val="20"/>
        </w:rPr>
        <w:t>a</w:t>
      </w:r>
      <w:proofErr w:type="spellEnd"/>
      <w:r w:rsidRPr="00AF6281">
        <w:rPr>
          <w:rFonts w:ascii="Times New Roman" w:hAnsi="Times New Roman"/>
          <w:spacing w:val="1"/>
          <w:sz w:val="20"/>
          <w:szCs w:val="20"/>
        </w:rPr>
        <w:t xml:space="preserve"> </w:t>
      </w:r>
      <w:proofErr w:type="spellStart"/>
      <w:r w:rsidRPr="00AF6281">
        <w:rPr>
          <w:rFonts w:ascii="Times New Roman" w:hAnsi="Times New Roman"/>
          <w:sz w:val="20"/>
          <w:szCs w:val="20"/>
        </w:rPr>
        <w:t>d</w:t>
      </w:r>
      <w:r w:rsidRPr="00AF6281">
        <w:rPr>
          <w:rFonts w:ascii="Times New Roman" w:hAnsi="Times New Roman"/>
          <w:spacing w:val="-1"/>
          <w:sz w:val="20"/>
          <w:szCs w:val="20"/>
        </w:rPr>
        <w:t>a</w:t>
      </w:r>
      <w:r w:rsidRPr="00AF6281">
        <w:rPr>
          <w:rFonts w:ascii="Times New Roman" w:hAnsi="Times New Roman"/>
          <w:spacing w:val="-7"/>
          <w:sz w:val="20"/>
          <w:szCs w:val="20"/>
        </w:rPr>
        <w:t>l</w:t>
      </w:r>
      <w:r w:rsidRPr="00AF6281">
        <w:rPr>
          <w:rFonts w:ascii="Times New Roman" w:hAnsi="Times New Roman"/>
          <w:spacing w:val="1"/>
          <w:sz w:val="20"/>
          <w:szCs w:val="20"/>
        </w:rPr>
        <w:t>a</w:t>
      </w:r>
      <w:r w:rsidRPr="00AF6281">
        <w:rPr>
          <w:rFonts w:ascii="Times New Roman" w:hAnsi="Times New Roman"/>
          <w:sz w:val="20"/>
          <w:szCs w:val="20"/>
        </w:rPr>
        <w:t>m</w:t>
      </w:r>
      <w:proofErr w:type="spellEnd"/>
      <w:r w:rsidRPr="00AF6281">
        <w:rPr>
          <w:rFonts w:ascii="Times New Roman" w:hAnsi="Times New Roman"/>
          <w:spacing w:val="-2"/>
          <w:sz w:val="20"/>
          <w:szCs w:val="20"/>
        </w:rPr>
        <w:t xml:space="preserve"> </w:t>
      </w:r>
      <w:proofErr w:type="spellStart"/>
      <w:r w:rsidRPr="00AF6281">
        <w:rPr>
          <w:rFonts w:ascii="Times New Roman" w:hAnsi="Times New Roman"/>
          <w:sz w:val="20"/>
          <w:szCs w:val="20"/>
        </w:rPr>
        <w:t>p</w:t>
      </w:r>
      <w:r w:rsidRPr="00AF6281">
        <w:rPr>
          <w:rFonts w:ascii="Times New Roman" w:hAnsi="Times New Roman"/>
          <w:spacing w:val="-1"/>
          <w:sz w:val="20"/>
          <w:szCs w:val="20"/>
        </w:rPr>
        <w:t>e</w:t>
      </w:r>
      <w:r w:rsidRPr="00AF6281">
        <w:rPr>
          <w:rFonts w:ascii="Times New Roman" w:hAnsi="Times New Roman"/>
          <w:spacing w:val="2"/>
          <w:sz w:val="20"/>
          <w:szCs w:val="20"/>
        </w:rPr>
        <w:t>r</w:t>
      </w:r>
      <w:r w:rsidRPr="00AF6281">
        <w:rPr>
          <w:rFonts w:ascii="Times New Roman" w:hAnsi="Times New Roman"/>
          <w:spacing w:val="-2"/>
          <w:sz w:val="20"/>
          <w:szCs w:val="20"/>
        </w:rPr>
        <w:t>s</w:t>
      </w:r>
      <w:r w:rsidRPr="00AF6281">
        <w:rPr>
          <w:rFonts w:ascii="Times New Roman" w:hAnsi="Times New Roman"/>
          <w:spacing w:val="1"/>
          <w:sz w:val="20"/>
          <w:szCs w:val="20"/>
        </w:rPr>
        <w:t>a</w:t>
      </w:r>
      <w:r w:rsidRPr="00AF6281">
        <w:rPr>
          <w:rFonts w:ascii="Times New Roman" w:hAnsi="Times New Roman"/>
          <w:spacing w:val="-2"/>
          <w:sz w:val="20"/>
          <w:szCs w:val="20"/>
        </w:rPr>
        <w:t>m</w:t>
      </w:r>
      <w:r w:rsidRPr="00AF6281">
        <w:rPr>
          <w:rFonts w:ascii="Times New Roman" w:hAnsi="Times New Roman"/>
          <w:spacing w:val="4"/>
          <w:sz w:val="20"/>
          <w:szCs w:val="20"/>
        </w:rPr>
        <w:t>a</w:t>
      </w:r>
      <w:r w:rsidRPr="00AF6281">
        <w:rPr>
          <w:rFonts w:ascii="Times New Roman" w:hAnsi="Times New Roman"/>
          <w:spacing w:val="2"/>
          <w:sz w:val="20"/>
          <w:szCs w:val="20"/>
        </w:rPr>
        <w:t>a</w:t>
      </w:r>
      <w:r w:rsidRPr="00AF6281">
        <w:rPr>
          <w:rFonts w:ascii="Times New Roman" w:hAnsi="Times New Roman"/>
          <w:sz w:val="20"/>
          <w:szCs w:val="20"/>
        </w:rPr>
        <w:t>n</w:t>
      </w:r>
      <w:proofErr w:type="spellEnd"/>
      <w:r w:rsidRPr="00AF6281">
        <w:rPr>
          <w:rFonts w:ascii="Times New Roman" w:hAnsi="Times New Roman"/>
          <w:spacing w:val="2"/>
          <w:sz w:val="20"/>
          <w:szCs w:val="20"/>
        </w:rPr>
        <w:t xml:space="preserve"> </w:t>
      </w:r>
      <w:proofErr w:type="spellStart"/>
      <w:proofErr w:type="gramStart"/>
      <w:r w:rsidRPr="00AF6281">
        <w:rPr>
          <w:rFonts w:ascii="Times New Roman" w:hAnsi="Times New Roman"/>
          <w:spacing w:val="-5"/>
          <w:sz w:val="20"/>
          <w:szCs w:val="20"/>
        </w:rPr>
        <w:t>b</w:t>
      </w:r>
      <w:r w:rsidRPr="00AF6281">
        <w:rPr>
          <w:rFonts w:ascii="Times New Roman" w:hAnsi="Times New Roman"/>
          <w:spacing w:val="-1"/>
          <w:sz w:val="20"/>
          <w:szCs w:val="20"/>
        </w:rPr>
        <w:t>e</w:t>
      </w:r>
      <w:r w:rsidRPr="00AF6281">
        <w:rPr>
          <w:rFonts w:ascii="Times New Roman" w:hAnsi="Times New Roman"/>
          <w:spacing w:val="4"/>
          <w:sz w:val="20"/>
          <w:szCs w:val="20"/>
        </w:rPr>
        <w:t>r</w:t>
      </w:r>
      <w:r w:rsidRPr="00AF6281">
        <w:rPr>
          <w:rFonts w:ascii="Times New Roman" w:hAnsi="Times New Roman"/>
          <w:spacing w:val="-4"/>
          <w:sz w:val="20"/>
          <w:szCs w:val="20"/>
        </w:rPr>
        <w:t>i</w:t>
      </w:r>
      <w:r w:rsidRPr="00AF6281">
        <w:rPr>
          <w:rFonts w:ascii="Times New Roman" w:hAnsi="Times New Roman"/>
          <w:sz w:val="20"/>
          <w:szCs w:val="20"/>
        </w:rPr>
        <w:t>ku</w:t>
      </w:r>
      <w:r w:rsidRPr="00AF6281">
        <w:rPr>
          <w:rFonts w:ascii="Times New Roman" w:hAnsi="Times New Roman"/>
          <w:spacing w:val="5"/>
          <w:sz w:val="20"/>
          <w:szCs w:val="20"/>
        </w:rPr>
        <w:t>t</w:t>
      </w:r>
      <w:proofErr w:type="spellEnd"/>
      <w:r w:rsidRPr="00AF6281">
        <w:rPr>
          <w:rFonts w:ascii="Times New Roman" w:hAnsi="Times New Roman"/>
          <w:spacing w:val="5"/>
          <w:sz w:val="20"/>
          <w:szCs w:val="20"/>
          <w:lang w:val="id-ID"/>
        </w:rPr>
        <w:t xml:space="preserve"> :</w:t>
      </w:r>
      <w:proofErr w:type="gramEnd"/>
    </w:p>
    <w:p w14:paraId="774E4273" w14:textId="77777777" w:rsidR="004008E1" w:rsidRPr="00AF6281" w:rsidRDefault="004008E1" w:rsidP="00FE24AC">
      <w:pPr>
        <w:spacing w:line="360" w:lineRule="auto"/>
        <w:ind w:left="426" w:right="70" w:hanging="223"/>
        <w:rPr>
          <w:rFonts w:ascii="Times New Roman" w:hAnsi="Times New Roman"/>
          <w:sz w:val="20"/>
          <w:szCs w:val="20"/>
          <w:lang w:val="id-ID"/>
        </w:rPr>
      </w:pPr>
      <w:r w:rsidRPr="00AF6281">
        <w:rPr>
          <w:rFonts w:ascii="Times New Roman" w:hAnsi="Times New Roman"/>
          <w:noProof/>
          <w:sz w:val="20"/>
          <w:szCs w:val="20"/>
          <w:lang w:val="id-ID" w:eastAsia="id-ID"/>
        </w:rPr>
        <w:lastRenderedPageBreak/>
        <w:drawing>
          <wp:inline distT="0" distB="0" distL="0" distR="0" wp14:anchorId="47A7F2B8" wp14:editId="111756B0">
            <wp:extent cx="2171700" cy="376275"/>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0013" cy="388111"/>
                    </a:xfrm>
                    <a:prstGeom prst="rect">
                      <a:avLst/>
                    </a:prstGeom>
                    <a:noFill/>
                    <a:ln w="9525">
                      <a:noFill/>
                      <a:miter lim="800000"/>
                      <a:headEnd/>
                      <a:tailEnd/>
                    </a:ln>
                  </pic:spPr>
                </pic:pic>
              </a:graphicData>
            </a:graphic>
          </wp:inline>
        </w:drawing>
      </w:r>
      <w:r w:rsidRPr="00AF6281">
        <w:rPr>
          <w:rFonts w:ascii="Times New Roman" w:hAnsi="Times New Roman"/>
          <w:sz w:val="20"/>
          <w:szCs w:val="20"/>
          <w:lang w:val="id-ID"/>
        </w:rPr>
        <w:tab/>
      </w:r>
      <w:r w:rsidRPr="00AF6281">
        <w:rPr>
          <w:rFonts w:ascii="Times New Roman" w:hAnsi="Times New Roman"/>
          <w:sz w:val="20"/>
          <w:szCs w:val="20"/>
          <w:lang w:val="id-ID"/>
        </w:rPr>
        <w:tab/>
      </w:r>
      <w:r w:rsidRPr="00AF6281">
        <w:rPr>
          <w:rFonts w:ascii="Times New Roman" w:hAnsi="Times New Roman"/>
          <w:sz w:val="20"/>
          <w:szCs w:val="20"/>
          <w:lang w:val="id-ID"/>
        </w:rPr>
        <w:tab/>
      </w:r>
      <w:r w:rsidRPr="00AF6281">
        <w:rPr>
          <w:rFonts w:ascii="Times New Roman" w:hAnsi="Times New Roman"/>
          <w:sz w:val="20"/>
          <w:szCs w:val="20"/>
          <w:lang w:val="id-ID"/>
        </w:rPr>
        <w:tab/>
      </w:r>
      <w:r w:rsidRPr="00AF6281">
        <w:rPr>
          <w:rFonts w:ascii="Times New Roman" w:hAnsi="Times New Roman"/>
          <w:sz w:val="20"/>
          <w:szCs w:val="20"/>
          <w:lang w:val="id-ID"/>
        </w:rPr>
        <w:tab/>
      </w:r>
      <w:r w:rsidRPr="00AF6281">
        <w:rPr>
          <w:rFonts w:ascii="Times New Roman" w:hAnsi="Times New Roman"/>
          <w:sz w:val="20"/>
          <w:szCs w:val="20"/>
          <w:lang w:val="id-ID"/>
        </w:rPr>
        <w:tab/>
      </w:r>
    </w:p>
    <w:p w14:paraId="10583C5A" w14:textId="77777777" w:rsidR="004008E1" w:rsidRPr="00AF6281" w:rsidRDefault="004008E1" w:rsidP="00FE24AC">
      <w:pPr>
        <w:spacing w:line="360" w:lineRule="auto"/>
        <w:ind w:left="142"/>
        <w:rPr>
          <w:rFonts w:ascii="Times New Roman" w:hAnsi="Times New Roman"/>
          <w:sz w:val="20"/>
          <w:szCs w:val="20"/>
          <w:lang w:val="id-ID"/>
        </w:rPr>
      </w:pPr>
      <w:proofErr w:type="spellStart"/>
      <w:r w:rsidRPr="00AF6281">
        <w:rPr>
          <w:rFonts w:ascii="Times New Roman" w:hAnsi="Times New Roman"/>
          <w:spacing w:val="1"/>
          <w:sz w:val="20"/>
          <w:szCs w:val="20"/>
        </w:rPr>
        <w:t>Se</w:t>
      </w:r>
      <w:r w:rsidRPr="00AF6281">
        <w:rPr>
          <w:rFonts w:ascii="Times New Roman" w:hAnsi="Times New Roman"/>
          <w:spacing w:val="-7"/>
          <w:sz w:val="20"/>
          <w:szCs w:val="20"/>
        </w:rPr>
        <w:t>m</w:t>
      </w:r>
      <w:r w:rsidRPr="00AF6281">
        <w:rPr>
          <w:rFonts w:ascii="Times New Roman" w:hAnsi="Times New Roman"/>
          <w:spacing w:val="1"/>
          <w:sz w:val="20"/>
          <w:szCs w:val="20"/>
        </w:rPr>
        <w:t>e</w:t>
      </w:r>
      <w:r w:rsidRPr="00AF6281">
        <w:rPr>
          <w:rFonts w:ascii="Times New Roman" w:hAnsi="Times New Roman"/>
          <w:spacing w:val="-5"/>
          <w:sz w:val="20"/>
          <w:szCs w:val="20"/>
        </w:rPr>
        <w:t>n</w:t>
      </w:r>
      <w:r w:rsidRPr="00AF6281">
        <w:rPr>
          <w:rFonts w:ascii="Times New Roman" w:hAnsi="Times New Roman"/>
          <w:spacing w:val="5"/>
          <w:sz w:val="20"/>
          <w:szCs w:val="20"/>
        </w:rPr>
        <w:t>t</w:t>
      </w:r>
      <w:r w:rsidRPr="00AF6281">
        <w:rPr>
          <w:rFonts w:ascii="Times New Roman" w:hAnsi="Times New Roman"/>
          <w:spacing w:val="-1"/>
          <w:sz w:val="20"/>
          <w:szCs w:val="20"/>
        </w:rPr>
        <w:t>a</w:t>
      </w:r>
      <w:r w:rsidRPr="00AF6281">
        <w:rPr>
          <w:rFonts w:ascii="Times New Roman" w:hAnsi="Times New Roman"/>
          <w:spacing w:val="2"/>
          <w:sz w:val="20"/>
          <w:szCs w:val="20"/>
        </w:rPr>
        <w:t>r</w:t>
      </w:r>
      <w:r w:rsidRPr="00AF6281">
        <w:rPr>
          <w:rFonts w:ascii="Times New Roman" w:hAnsi="Times New Roman"/>
          <w:sz w:val="20"/>
          <w:szCs w:val="20"/>
        </w:rPr>
        <w:t>a</w:t>
      </w:r>
      <w:proofErr w:type="spellEnd"/>
      <w:r w:rsidRPr="00AF6281">
        <w:rPr>
          <w:rFonts w:ascii="Times New Roman" w:hAnsi="Times New Roman"/>
          <w:spacing w:val="-1"/>
          <w:sz w:val="20"/>
          <w:szCs w:val="20"/>
        </w:rPr>
        <w:t xml:space="preserve"> </w:t>
      </w:r>
      <w:proofErr w:type="spellStart"/>
      <w:r w:rsidRPr="00AF6281">
        <w:rPr>
          <w:rFonts w:ascii="Times New Roman" w:hAnsi="Times New Roman"/>
          <w:spacing w:val="-7"/>
          <w:sz w:val="20"/>
          <w:szCs w:val="20"/>
        </w:rPr>
        <w:t>i</w:t>
      </w:r>
      <w:r w:rsidRPr="00AF6281">
        <w:rPr>
          <w:rFonts w:ascii="Times New Roman" w:hAnsi="Times New Roman"/>
          <w:spacing w:val="5"/>
          <w:sz w:val="20"/>
          <w:szCs w:val="20"/>
        </w:rPr>
        <w:t>t</w:t>
      </w:r>
      <w:r w:rsidRPr="00AF6281">
        <w:rPr>
          <w:rFonts w:ascii="Times New Roman" w:hAnsi="Times New Roman"/>
          <w:sz w:val="20"/>
          <w:szCs w:val="20"/>
        </w:rPr>
        <w:t>u</w:t>
      </w:r>
      <w:proofErr w:type="spellEnd"/>
      <w:r w:rsidRPr="00AF6281">
        <w:rPr>
          <w:rFonts w:ascii="Times New Roman" w:hAnsi="Times New Roman"/>
          <w:sz w:val="20"/>
          <w:szCs w:val="20"/>
        </w:rPr>
        <w:t>,</w:t>
      </w:r>
      <w:r w:rsidRPr="00AF6281">
        <w:rPr>
          <w:rFonts w:ascii="Times New Roman" w:hAnsi="Times New Roman"/>
          <w:spacing w:val="5"/>
          <w:sz w:val="20"/>
          <w:szCs w:val="20"/>
        </w:rPr>
        <w:t xml:space="preserve"> </w:t>
      </w:r>
      <w:proofErr w:type="spellStart"/>
      <w:r w:rsidRPr="00AF6281">
        <w:rPr>
          <w:rFonts w:ascii="Times New Roman" w:hAnsi="Times New Roman"/>
          <w:sz w:val="20"/>
          <w:szCs w:val="20"/>
        </w:rPr>
        <w:t>u</w:t>
      </w:r>
      <w:r w:rsidRPr="00AF6281">
        <w:rPr>
          <w:rFonts w:ascii="Times New Roman" w:hAnsi="Times New Roman"/>
          <w:spacing w:val="-5"/>
          <w:sz w:val="20"/>
          <w:szCs w:val="20"/>
        </w:rPr>
        <w:t>n</w:t>
      </w:r>
      <w:r w:rsidRPr="00AF6281">
        <w:rPr>
          <w:rFonts w:ascii="Times New Roman" w:hAnsi="Times New Roman"/>
          <w:spacing w:val="5"/>
          <w:sz w:val="20"/>
          <w:szCs w:val="20"/>
        </w:rPr>
        <w:t>t</w:t>
      </w:r>
      <w:r w:rsidRPr="00AF6281">
        <w:rPr>
          <w:rFonts w:ascii="Times New Roman" w:hAnsi="Times New Roman"/>
          <w:sz w:val="20"/>
          <w:szCs w:val="20"/>
        </w:rPr>
        <w:t>uk</w:t>
      </w:r>
      <w:proofErr w:type="spellEnd"/>
      <w:r w:rsidRPr="00AF6281">
        <w:rPr>
          <w:rFonts w:ascii="Times New Roman" w:hAnsi="Times New Roman"/>
          <w:spacing w:val="3"/>
          <w:sz w:val="20"/>
          <w:szCs w:val="20"/>
        </w:rPr>
        <w:t xml:space="preserve"> </w:t>
      </w:r>
      <w:proofErr w:type="spellStart"/>
      <w:r w:rsidRPr="00AF6281">
        <w:rPr>
          <w:rFonts w:ascii="Times New Roman" w:hAnsi="Times New Roman"/>
          <w:spacing w:val="-7"/>
          <w:sz w:val="20"/>
          <w:szCs w:val="20"/>
        </w:rPr>
        <w:t>m</w:t>
      </w:r>
      <w:r w:rsidRPr="00AF6281">
        <w:rPr>
          <w:rFonts w:ascii="Times New Roman" w:hAnsi="Times New Roman"/>
          <w:spacing w:val="-1"/>
          <w:sz w:val="20"/>
          <w:szCs w:val="20"/>
        </w:rPr>
        <w:t>e</w:t>
      </w:r>
      <w:r w:rsidRPr="00AF6281">
        <w:rPr>
          <w:rFonts w:ascii="Times New Roman" w:hAnsi="Times New Roman"/>
          <w:spacing w:val="-5"/>
          <w:sz w:val="20"/>
          <w:szCs w:val="20"/>
        </w:rPr>
        <w:t>n</w:t>
      </w:r>
      <w:r w:rsidRPr="00AF6281">
        <w:rPr>
          <w:rFonts w:ascii="Times New Roman" w:hAnsi="Times New Roman"/>
          <w:spacing w:val="2"/>
          <w:sz w:val="20"/>
          <w:szCs w:val="20"/>
        </w:rPr>
        <w:t>g</w:t>
      </w:r>
      <w:r w:rsidRPr="00AF6281">
        <w:rPr>
          <w:rFonts w:ascii="Times New Roman" w:hAnsi="Times New Roman"/>
          <w:sz w:val="20"/>
          <w:szCs w:val="20"/>
        </w:rPr>
        <w:t>h</w:t>
      </w:r>
      <w:r w:rsidRPr="00AF6281">
        <w:rPr>
          <w:rFonts w:ascii="Times New Roman" w:hAnsi="Times New Roman"/>
          <w:spacing w:val="-7"/>
          <w:sz w:val="20"/>
          <w:szCs w:val="20"/>
        </w:rPr>
        <w:t>i</w:t>
      </w:r>
      <w:r w:rsidRPr="00AF6281">
        <w:rPr>
          <w:rFonts w:ascii="Times New Roman" w:hAnsi="Times New Roman"/>
          <w:spacing w:val="5"/>
          <w:sz w:val="20"/>
          <w:szCs w:val="20"/>
        </w:rPr>
        <w:t>tu</w:t>
      </w:r>
      <w:r w:rsidRPr="00AF6281">
        <w:rPr>
          <w:rFonts w:ascii="Times New Roman" w:hAnsi="Times New Roman"/>
          <w:spacing w:val="-5"/>
          <w:sz w:val="20"/>
          <w:szCs w:val="20"/>
        </w:rPr>
        <w:t>n</w:t>
      </w:r>
      <w:r w:rsidRPr="00AF6281">
        <w:rPr>
          <w:rFonts w:ascii="Times New Roman" w:hAnsi="Times New Roman"/>
          <w:sz w:val="20"/>
          <w:szCs w:val="20"/>
        </w:rPr>
        <w:t>g</w:t>
      </w:r>
      <w:proofErr w:type="spellEnd"/>
      <w:r w:rsidRPr="00AF6281">
        <w:rPr>
          <w:rFonts w:ascii="Times New Roman" w:hAnsi="Times New Roman"/>
          <w:sz w:val="20"/>
          <w:szCs w:val="20"/>
        </w:rPr>
        <w:t xml:space="preserve"> </w:t>
      </w:r>
      <w:proofErr w:type="spellStart"/>
      <w:r w:rsidRPr="00AF6281">
        <w:rPr>
          <w:rFonts w:ascii="Times New Roman" w:hAnsi="Times New Roman"/>
          <w:sz w:val="20"/>
          <w:szCs w:val="20"/>
        </w:rPr>
        <w:t>ni</w:t>
      </w:r>
      <w:r w:rsidRPr="00AF6281">
        <w:rPr>
          <w:rFonts w:ascii="Times New Roman" w:hAnsi="Times New Roman"/>
          <w:spacing w:val="-2"/>
          <w:sz w:val="20"/>
          <w:szCs w:val="20"/>
        </w:rPr>
        <w:t>l</w:t>
      </w:r>
      <w:r w:rsidRPr="00AF6281">
        <w:rPr>
          <w:rFonts w:ascii="Times New Roman" w:hAnsi="Times New Roman"/>
          <w:spacing w:val="1"/>
          <w:sz w:val="20"/>
          <w:szCs w:val="20"/>
        </w:rPr>
        <w:t>a</w:t>
      </w:r>
      <w:r w:rsidRPr="00AF6281">
        <w:rPr>
          <w:rFonts w:ascii="Times New Roman" w:hAnsi="Times New Roman"/>
          <w:sz w:val="20"/>
          <w:szCs w:val="20"/>
        </w:rPr>
        <w:t>i</w:t>
      </w:r>
      <w:proofErr w:type="spellEnd"/>
      <w:r w:rsidRPr="00AF6281">
        <w:rPr>
          <w:rFonts w:ascii="Times New Roman" w:hAnsi="Times New Roman"/>
          <w:sz w:val="20"/>
          <w:szCs w:val="20"/>
        </w:rPr>
        <w:t xml:space="preserve"> </w:t>
      </w:r>
      <w:r w:rsidRPr="00AF6281">
        <w:rPr>
          <w:rFonts w:ascii="Times New Roman" w:hAnsi="Times New Roman"/>
          <w:i/>
          <w:spacing w:val="2"/>
          <w:sz w:val="20"/>
          <w:szCs w:val="20"/>
        </w:rPr>
        <w:t>E</w:t>
      </w:r>
      <w:r w:rsidRPr="00AF6281">
        <w:rPr>
          <w:rFonts w:ascii="Times New Roman" w:hAnsi="Times New Roman"/>
          <w:i/>
          <w:sz w:val="20"/>
          <w:szCs w:val="20"/>
        </w:rPr>
        <w:t>ntro</w:t>
      </w:r>
      <w:r w:rsidRPr="00AF6281">
        <w:rPr>
          <w:rFonts w:ascii="Times New Roman" w:hAnsi="Times New Roman"/>
          <w:i/>
          <w:spacing w:val="5"/>
          <w:sz w:val="20"/>
          <w:szCs w:val="20"/>
        </w:rPr>
        <w:t>p</w:t>
      </w:r>
      <w:r w:rsidRPr="00AF6281">
        <w:rPr>
          <w:rFonts w:ascii="Times New Roman" w:hAnsi="Times New Roman"/>
          <w:i/>
          <w:sz w:val="20"/>
          <w:szCs w:val="20"/>
        </w:rPr>
        <w:t>y</w:t>
      </w:r>
      <w:r w:rsidRPr="00AF6281">
        <w:rPr>
          <w:rFonts w:ascii="Times New Roman" w:hAnsi="Times New Roman"/>
          <w:i/>
          <w:spacing w:val="1"/>
          <w:sz w:val="20"/>
          <w:szCs w:val="20"/>
          <w:lang w:val="id-ID"/>
        </w:rPr>
        <w:t xml:space="preserve"> </w:t>
      </w:r>
      <w:proofErr w:type="spellStart"/>
      <w:r w:rsidRPr="00AF6281">
        <w:rPr>
          <w:rFonts w:ascii="Times New Roman" w:hAnsi="Times New Roman"/>
          <w:spacing w:val="-2"/>
          <w:sz w:val="20"/>
          <w:szCs w:val="20"/>
        </w:rPr>
        <w:t>d</w:t>
      </w:r>
      <w:r w:rsidRPr="00AF6281">
        <w:rPr>
          <w:rFonts w:ascii="Times New Roman" w:hAnsi="Times New Roman"/>
          <w:spacing w:val="-1"/>
          <w:sz w:val="20"/>
          <w:szCs w:val="20"/>
        </w:rPr>
        <w:t>a</w:t>
      </w:r>
      <w:r w:rsidRPr="00AF6281">
        <w:rPr>
          <w:rFonts w:ascii="Times New Roman" w:hAnsi="Times New Roman"/>
          <w:sz w:val="20"/>
          <w:szCs w:val="20"/>
        </w:rPr>
        <w:t>p</w:t>
      </w:r>
      <w:r w:rsidRPr="00AF6281">
        <w:rPr>
          <w:rFonts w:ascii="Times New Roman" w:hAnsi="Times New Roman"/>
          <w:spacing w:val="-1"/>
          <w:sz w:val="20"/>
          <w:szCs w:val="20"/>
        </w:rPr>
        <w:t>a</w:t>
      </w:r>
      <w:r w:rsidRPr="00AF6281">
        <w:rPr>
          <w:rFonts w:ascii="Times New Roman" w:hAnsi="Times New Roman"/>
          <w:sz w:val="20"/>
          <w:szCs w:val="20"/>
        </w:rPr>
        <w:t>t</w:t>
      </w:r>
      <w:proofErr w:type="spellEnd"/>
      <w:r w:rsidRPr="00AF6281">
        <w:rPr>
          <w:rFonts w:ascii="Times New Roman" w:hAnsi="Times New Roman"/>
          <w:spacing w:val="8"/>
          <w:sz w:val="20"/>
          <w:szCs w:val="20"/>
        </w:rPr>
        <w:t xml:space="preserve"> </w:t>
      </w:r>
      <w:proofErr w:type="spellStart"/>
      <w:r w:rsidRPr="00AF6281">
        <w:rPr>
          <w:rFonts w:ascii="Times New Roman" w:hAnsi="Times New Roman"/>
          <w:sz w:val="20"/>
          <w:szCs w:val="20"/>
        </w:rPr>
        <w:t>d</w:t>
      </w:r>
      <w:r w:rsidRPr="00AF6281">
        <w:rPr>
          <w:rFonts w:ascii="Times New Roman" w:hAnsi="Times New Roman"/>
          <w:spacing w:val="-4"/>
          <w:sz w:val="20"/>
          <w:szCs w:val="20"/>
        </w:rPr>
        <w:t>ili</w:t>
      </w:r>
      <w:r w:rsidRPr="00AF6281">
        <w:rPr>
          <w:rFonts w:ascii="Times New Roman" w:hAnsi="Times New Roman"/>
          <w:sz w:val="20"/>
          <w:szCs w:val="20"/>
        </w:rPr>
        <w:t>h</w:t>
      </w:r>
      <w:r w:rsidRPr="00AF6281">
        <w:rPr>
          <w:rFonts w:ascii="Times New Roman" w:hAnsi="Times New Roman"/>
          <w:spacing w:val="-1"/>
          <w:sz w:val="20"/>
          <w:szCs w:val="20"/>
        </w:rPr>
        <w:t>a</w:t>
      </w:r>
      <w:r w:rsidRPr="00AF6281">
        <w:rPr>
          <w:rFonts w:ascii="Times New Roman" w:hAnsi="Times New Roman"/>
          <w:sz w:val="20"/>
          <w:szCs w:val="20"/>
        </w:rPr>
        <w:t>t</w:t>
      </w:r>
      <w:proofErr w:type="spellEnd"/>
      <w:r w:rsidRPr="00AF6281">
        <w:rPr>
          <w:rFonts w:ascii="Times New Roman" w:hAnsi="Times New Roman"/>
          <w:spacing w:val="8"/>
          <w:sz w:val="20"/>
          <w:szCs w:val="20"/>
        </w:rPr>
        <w:t xml:space="preserve"> </w:t>
      </w:r>
      <w:r w:rsidRPr="00AF6281">
        <w:rPr>
          <w:rFonts w:ascii="Times New Roman" w:hAnsi="Times New Roman"/>
          <w:sz w:val="20"/>
          <w:szCs w:val="20"/>
        </w:rPr>
        <w:t>p</w:t>
      </w:r>
      <w:r w:rsidRPr="00AF6281">
        <w:rPr>
          <w:rFonts w:ascii="Times New Roman" w:hAnsi="Times New Roman"/>
          <w:spacing w:val="-1"/>
          <w:sz w:val="20"/>
          <w:szCs w:val="20"/>
        </w:rPr>
        <w:t>a</w:t>
      </w:r>
      <w:r w:rsidRPr="00AF6281">
        <w:rPr>
          <w:rFonts w:ascii="Times New Roman" w:hAnsi="Times New Roman"/>
          <w:sz w:val="20"/>
          <w:szCs w:val="20"/>
        </w:rPr>
        <w:t>da</w:t>
      </w:r>
      <w:r w:rsidRPr="00AF6281">
        <w:rPr>
          <w:rFonts w:ascii="Times New Roman" w:hAnsi="Times New Roman"/>
          <w:spacing w:val="-1"/>
          <w:sz w:val="20"/>
          <w:szCs w:val="20"/>
        </w:rPr>
        <w:t xml:space="preserve"> </w:t>
      </w:r>
      <w:proofErr w:type="spellStart"/>
      <w:r w:rsidRPr="00AF6281">
        <w:rPr>
          <w:rFonts w:ascii="Times New Roman" w:hAnsi="Times New Roman"/>
          <w:sz w:val="20"/>
          <w:szCs w:val="20"/>
        </w:rPr>
        <w:t>p</w:t>
      </w:r>
      <w:r w:rsidRPr="00AF6281">
        <w:rPr>
          <w:rFonts w:ascii="Times New Roman" w:hAnsi="Times New Roman"/>
          <w:spacing w:val="-1"/>
          <w:sz w:val="20"/>
          <w:szCs w:val="20"/>
        </w:rPr>
        <w:t>er</w:t>
      </w:r>
      <w:r w:rsidRPr="00AF6281">
        <w:rPr>
          <w:rFonts w:ascii="Times New Roman" w:hAnsi="Times New Roman"/>
          <w:spacing w:val="-2"/>
          <w:sz w:val="20"/>
          <w:szCs w:val="20"/>
        </w:rPr>
        <w:t>s</w:t>
      </w:r>
      <w:r w:rsidRPr="00AF6281">
        <w:rPr>
          <w:rFonts w:ascii="Times New Roman" w:hAnsi="Times New Roman"/>
          <w:spacing w:val="1"/>
          <w:sz w:val="20"/>
          <w:szCs w:val="20"/>
        </w:rPr>
        <w:t>a</w:t>
      </w:r>
      <w:r w:rsidRPr="00AF6281">
        <w:rPr>
          <w:rFonts w:ascii="Times New Roman" w:hAnsi="Times New Roman"/>
          <w:spacing w:val="-7"/>
          <w:sz w:val="20"/>
          <w:szCs w:val="20"/>
        </w:rPr>
        <w:t>m</w:t>
      </w:r>
      <w:r w:rsidRPr="00AF6281">
        <w:rPr>
          <w:rFonts w:ascii="Times New Roman" w:hAnsi="Times New Roman"/>
          <w:spacing w:val="-1"/>
          <w:sz w:val="20"/>
          <w:szCs w:val="20"/>
        </w:rPr>
        <w:t>a</w:t>
      </w:r>
      <w:r w:rsidRPr="00AF6281">
        <w:rPr>
          <w:rFonts w:ascii="Times New Roman" w:hAnsi="Times New Roman"/>
          <w:spacing w:val="2"/>
          <w:sz w:val="20"/>
          <w:szCs w:val="20"/>
        </w:rPr>
        <w:t>a</w:t>
      </w:r>
      <w:r w:rsidRPr="00AF6281">
        <w:rPr>
          <w:rFonts w:ascii="Times New Roman" w:hAnsi="Times New Roman"/>
          <w:sz w:val="20"/>
          <w:szCs w:val="20"/>
        </w:rPr>
        <w:t>n</w:t>
      </w:r>
      <w:proofErr w:type="spellEnd"/>
      <w:r w:rsidRPr="00AF6281">
        <w:rPr>
          <w:rFonts w:ascii="Times New Roman" w:hAnsi="Times New Roman"/>
          <w:spacing w:val="2"/>
          <w:sz w:val="20"/>
          <w:szCs w:val="20"/>
        </w:rPr>
        <w:t xml:space="preserve"> </w:t>
      </w:r>
      <w:proofErr w:type="spellStart"/>
      <w:r w:rsidRPr="00AF6281">
        <w:rPr>
          <w:rFonts w:ascii="Times New Roman" w:hAnsi="Times New Roman"/>
          <w:spacing w:val="-5"/>
          <w:sz w:val="20"/>
          <w:szCs w:val="20"/>
        </w:rPr>
        <w:t>b</w:t>
      </w:r>
      <w:r w:rsidRPr="00AF6281">
        <w:rPr>
          <w:rFonts w:ascii="Times New Roman" w:hAnsi="Times New Roman"/>
          <w:spacing w:val="-1"/>
          <w:sz w:val="20"/>
          <w:szCs w:val="20"/>
        </w:rPr>
        <w:t>e</w:t>
      </w:r>
      <w:r w:rsidRPr="00AF6281">
        <w:rPr>
          <w:rFonts w:ascii="Times New Roman" w:hAnsi="Times New Roman"/>
          <w:spacing w:val="4"/>
          <w:sz w:val="20"/>
          <w:szCs w:val="20"/>
        </w:rPr>
        <w:t>r</w:t>
      </w:r>
      <w:r w:rsidRPr="00AF6281">
        <w:rPr>
          <w:rFonts w:ascii="Times New Roman" w:hAnsi="Times New Roman"/>
          <w:spacing w:val="-4"/>
          <w:sz w:val="20"/>
          <w:szCs w:val="20"/>
        </w:rPr>
        <w:t>i</w:t>
      </w:r>
      <w:r w:rsidRPr="00AF6281">
        <w:rPr>
          <w:rFonts w:ascii="Times New Roman" w:hAnsi="Times New Roman"/>
          <w:sz w:val="20"/>
          <w:szCs w:val="20"/>
        </w:rPr>
        <w:t>kut</w:t>
      </w:r>
      <w:proofErr w:type="spellEnd"/>
      <w:r>
        <w:rPr>
          <w:rFonts w:ascii="Times New Roman" w:hAnsi="Times New Roman"/>
          <w:sz w:val="20"/>
          <w:szCs w:val="20"/>
        </w:rPr>
        <w:t xml:space="preserve"> [2</w:t>
      </w:r>
      <w:proofErr w:type="gramStart"/>
      <w:r>
        <w:rPr>
          <w:rFonts w:ascii="Times New Roman" w:hAnsi="Times New Roman"/>
          <w:sz w:val="20"/>
          <w:szCs w:val="20"/>
        </w:rPr>
        <w:t>]</w:t>
      </w:r>
      <w:r w:rsidRPr="00AF6281">
        <w:rPr>
          <w:rFonts w:ascii="Times New Roman" w:hAnsi="Times New Roman"/>
          <w:sz w:val="20"/>
          <w:szCs w:val="20"/>
          <w:lang w:val="id-ID"/>
        </w:rPr>
        <w:t xml:space="preserve"> :</w:t>
      </w:r>
      <w:proofErr w:type="gramEnd"/>
    </w:p>
    <w:p w14:paraId="241004DD" w14:textId="77777777" w:rsidR="004008E1" w:rsidRPr="006C3A88" w:rsidRDefault="004008E1" w:rsidP="00FE24AC">
      <w:pPr>
        <w:spacing w:line="360" w:lineRule="auto"/>
        <w:ind w:left="426" w:hanging="223"/>
        <w:rPr>
          <w:rFonts w:ascii="Times New Roman" w:hAnsi="Times New Roman"/>
          <w:sz w:val="20"/>
          <w:szCs w:val="20"/>
        </w:rPr>
      </w:pPr>
      <w:r w:rsidRPr="00AF6281">
        <w:rPr>
          <w:rFonts w:ascii="Times New Roman" w:hAnsi="Times New Roman"/>
          <w:noProof/>
          <w:sz w:val="20"/>
          <w:szCs w:val="20"/>
          <w:lang w:val="id-ID" w:eastAsia="id-ID"/>
        </w:rPr>
        <w:drawing>
          <wp:inline distT="0" distB="0" distL="0" distR="0" wp14:anchorId="4765493F" wp14:editId="13B7CF47">
            <wp:extent cx="2152650" cy="441887"/>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6342" cy="442645"/>
                    </a:xfrm>
                    <a:prstGeom prst="rect">
                      <a:avLst/>
                    </a:prstGeom>
                    <a:noFill/>
                  </pic:spPr>
                </pic:pic>
              </a:graphicData>
            </a:graphic>
          </wp:inline>
        </w:drawing>
      </w:r>
    </w:p>
    <w:p w14:paraId="685BDA5E" w14:textId="0D35CF12" w:rsidR="00B100A5" w:rsidRPr="00B100A5" w:rsidRDefault="00B100A5" w:rsidP="00B100A5">
      <w:pPr>
        <w:spacing w:after="0" w:line="360" w:lineRule="auto"/>
        <w:rPr>
          <w:rFonts w:ascii="Times New Roman" w:hAnsi="Times New Roman"/>
          <w:bCs/>
          <w:sz w:val="20"/>
          <w:szCs w:val="20"/>
        </w:rPr>
      </w:pPr>
      <w:r>
        <w:rPr>
          <w:rFonts w:ascii="Times New Roman" w:hAnsi="Times New Roman"/>
          <w:bCs/>
          <w:sz w:val="20"/>
          <w:szCs w:val="20"/>
        </w:rPr>
        <w:t xml:space="preserve">   </w:t>
      </w:r>
      <w:proofErr w:type="spellStart"/>
      <w:r w:rsidRPr="00B100A5">
        <w:rPr>
          <w:rFonts w:ascii="Times New Roman" w:hAnsi="Times New Roman"/>
          <w:bCs/>
          <w:sz w:val="20"/>
          <w:szCs w:val="20"/>
        </w:rPr>
        <w:t>Contoh</w:t>
      </w:r>
      <w:proofErr w:type="spellEnd"/>
      <w:r w:rsidRPr="00B100A5">
        <w:rPr>
          <w:rFonts w:ascii="Times New Roman" w:hAnsi="Times New Roman"/>
          <w:bCs/>
          <w:sz w:val="20"/>
          <w:szCs w:val="20"/>
        </w:rPr>
        <w:t xml:space="preserve"> </w:t>
      </w:r>
      <w:proofErr w:type="spellStart"/>
      <w:r>
        <w:rPr>
          <w:rFonts w:ascii="Times New Roman" w:hAnsi="Times New Roman"/>
          <w:bCs/>
          <w:sz w:val="20"/>
          <w:szCs w:val="20"/>
        </w:rPr>
        <w:t>perhitungan</w:t>
      </w:r>
      <w:proofErr w:type="spellEnd"/>
      <w:r w:rsidRPr="00B100A5">
        <w:rPr>
          <w:rFonts w:ascii="Times New Roman" w:hAnsi="Times New Roman"/>
          <w:bCs/>
          <w:sz w:val="20"/>
          <w:szCs w:val="20"/>
        </w:rPr>
        <w:t xml:space="preserve"> </w:t>
      </w:r>
      <w:proofErr w:type="spellStart"/>
      <w:r w:rsidRPr="00B100A5">
        <w:rPr>
          <w:rFonts w:ascii="Times New Roman" w:hAnsi="Times New Roman"/>
          <w:bCs/>
          <w:sz w:val="20"/>
          <w:szCs w:val="20"/>
        </w:rPr>
        <w:t>Methode</w:t>
      </w:r>
      <w:proofErr w:type="spellEnd"/>
      <w:r w:rsidRPr="00B100A5">
        <w:rPr>
          <w:rFonts w:ascii="Times New Roman" w:hAnsi="Times New Roman"/>
          <w:bCs/>
          <w:sz w:val="20"/>
          <w:szCs w:val="20"/>
        </w:rPr>
        <w:t xml:space="preserve"> C.45</w:t>
      </w:r>
    </w:p>
    <w:p w14:paraId="26D53180" w14:textId="77777777" w:rsidR="00B100A5" w:rsidRDefault="00B100A5" w:rsidP="00B100A5"/>
    <w:tbl>
      <w:tblPr>
        <w:tblStyle w:val="TableGrid"/>
        <w:tblW w:w="0" w:type="auto"/>
        <w:tblLook w:val="04A0" w:firstRow="1" w:lastRow="0" w:firstColumn="1" w:lastColumn="0" w:noHBand="0" w:noVBand="1"/>
      </w:tblPr>
      <w:tblGrid>
        <w:gridCol w:w="453"/>
        <w:gridCol w:w="1087"/>
        <w:gridCol w:w="1416"/>
        <w:gridCol w:w="1370"/>
        <w:gridCol w:w="976"/>
        <w:gridCol w:w="1095"/>
      </w:tblGrid>
      <w:tr w:rsidR="00B100A5" w14:paraId="0415DD3F" w14:textId="77777777" w:rsidTr="0083501F">
        <w:tc>
          <w:tcPr>
            <w:tcW w:w="453" w:type="dxa"/>
          </w:tcPr>
          <w:p w14:paraId="5BD8BDCF" w14:textId="77777777" w:rsidR="00B100A5" w:rsidRDefault="00B100A5" w:rsidP="0083501F">
            <w:pPr>
              <w:jc w:val="center"/>
            </w:pPr>
            <w:r>
              <w:t>no</w:t>
            </w:r>
          </w:p>
        </w:tc>
        <w:tc>
          <w:tcPr>
            <w:tcW w:w="1087" w:type="dxa"/>
          </w:tcPr>
          <w:p w14:paraId="24F6A4E3" w14:textId="77777777" w:rsidR="00B100A5" w:rsidRDefault="00B100A5" w:rsidP="0083501F">
            <w:pPr>
              <w:jc w:val="center"/>
            </w:pPr>
            <w:r>
              <w:t>Outlook</w:t>
            </w:r>
          </w:p>
        </w:tc>
        <w:tc>
          <w:tcPr>
            <w:tcW w:w="1416" w:type="dxa"/>
          </w:tcPr>
          <w:p w14:paraId="25206784" w14:textId="77777777" w:rsidR="00B100A5" w:rsidRDefault="00B100A5" w:rsidP="0083501F">
            <w:pPr>
              <w:jc w:val="center"/>
            </w:pPr>
            <w:r>
              <w:t>Temperature</w:t>
            </w:r>
          </w:p>
        </w:tc>
        <w:tc>
          <w:tcPr>
            <w:tcW w:w="1370" w:type="dxa"/>
          </w:tcPr>
          <w:p w14:paraId="672FFEA1" w14:textId="77777777" w:rsidR="00B100A5" w:rsidRDefault="00B100A5" w:rsidP="0083501F">
            <w:pPr>
              <w:jc w:val="center"/>
            </w:pPr>
            <w:r>
              <w:t>Humidity</w:t>
            </w:r>
          </w:p>
        </w:tc>
        <w:tc>
          <w:tcPr>
            <w:tcW w:w="976" w:type="dxa"/>
          </w:tcPr>
          <w:p w14:paraId="374851DD" w14:textId="77777777" w:rsidR="00B100A5" w:rsidRDefault="00B100A5" w:rsidP="0083501F">
            <w:pPr>
              <w:jc w:val="center"/>
            </w:pPr>
            <w:r>
              <w:t>Windy</w:t>
            </w:r>
          </w:p>
        </w:tc>
        <w:tc>
          <w:tcPr>
            <w:tcW w:w="1095" w:type="dxa"/>
          </w:tcPr>
          <w:p w14:paraId="6C7949EC" w14:textId="77777777" w:rsidR="00B100A5" w:rsidRDefault="00B100A5" w:rsidP="0083501F">
            <w:pPr>
              <w:jc w:val="center"/>
            </w:pPr>
            <w:r>
              <w:t>Play</w:t>
            </w:r>
          </w:p>
        </w:tc>
      </w:tr>
      <w:tr w:rsidR="00B100A5" w14:paraId="0E7D955F" w14:textId="77777777" w:rsidTr="0083501F">
        <w:tc>
          <w:tcPr>
            <w:tcW w:w="453" w:type="dxa"/>
          </w:tcPr>
          <w:p w14:paraId="55D56CC3" w14:textId="77777777" w:rsidR="00B100A5" w:rsidRDefault="00B100A5" w:rsidP="0083501F">
            <w:r>
              <w:t>1</w:t>
            </w:r>
          </w:p>
        </w:tc>
        <w:tc>
          <w:tcPr>
            <w:tcW w:w="1087" w:type="dxa"/>
          </w:tcPr>
          <w:p w14:paraId="77BA5B7D" w14:textId="77777777" w:rsidR="00B100A5" w:rsidRDefault="00B100A5" w:rsidP="0083501F">
            <w:r>
              <w:t>Sunny</w:t>
            </w:r>
          </w:p>
        </w:tc>
        <w:tc>
          <w:tcPr>
            <w:tcW w:w="1416" w:type="dxa"/>
          </w:tcPr>
          <w:p w14:paraId="4354C4C5" w14:textId="77777777" w:rsidR="00B100A5" w:rsidRDefault="00B100A5" w:rsidP="0083501F">
            <w:r>
              <w:t>Hot</w:t>
            </w:r>
          </w:p>
        </w:tc>
        <w:tc>
          <w:tcPr>
            <w:tcW w:w="1370" w:type="dxa"/>
          </w:tcPr>
          <w:p w14:paraId="260D84DF" w14:textId="77777777" w:rsidR="00B100A5" w:rsidRDefault="00B100A5" w:rsidP="0083501F">
            <w:r>
              <w:t>High</w:t>
            </w:r>
          </w:p>
        </w:tc>
        <w:tc>
          <w:tcPr>
            <w:tcW w:w="976" w:type="dxa"/>
          </w:tcPr>
          <w:p w14:paraId="6FAF278A" w14:textId="77777777" w:rsidR="00B100A5" w:rsidRDefault="00B100A5" w:rsidP="0083501F">
            <w:r>
              <w:t>False</w:t>
            </w:r>
          </w:p>
        </w:tc>
        <w:tc>
          <w:tcPr>
            <w:tcW w:w="1095" w:type="dxa"/>
          </w:tcPr>
          <w:p w14:paraId="2D8CD2BE" w14:textId="77777777" w:rsidR="00B100A5" w:rsidRDefault="00B100A5" w:rsidP="0083501F">
            <w:r>
              <w:t>No</w:t>
            </w:r>
          </w:p>
        </w:tc>
      </w:tr>
      <w:tr w:rsidR="00B100A5" w14:paraId="438AE079" w14:textId="77777777" w:rsidTr="0083501F">
        <w:tc>
          <w:tcPr>
            <w:tcW w:w="453" w:type="dxa"/>
          </w:tcPr>
          <w:p w14:paraId="02D828E5" w14:textId="77777777" w:rsidR="00B100A5" w:rsidRDefault="00B100A5" w:rsidP="0083501F">
            <w:r>
              <w:t>2</w:t>
            </w:r>
          </w:p>
        </w:tc>
        <w:tc>
          <w:tcPr>
            <w:tcW w:w="1087" w:type="dxa"/>
          </w:tcPr>
          <w:p w14:paraId="39A58254" w14:textId="77777777" w:rsidR="00B100A5" w:rsidRDefault="00B100A5" w:rsidP="0083501F">
            <w:r>
              <w:t>Sunny</w:t>
            </w:r>
          </w:p>
        </w:tc>
        <w:tc>
          <w:tcPr>
            <w:tcW w:w="1416" w:type="dxa"/>
          </w:tcPr>
          <w:p w14:paraId="1D859FA5" w14:textId="77777777" w:rsidR="00B100A5" w:rsidRDefault="00B100A5" w:rsidP="0083501F">
            <w:r>
              <w:t>Hot</w:t>
            </w:r>
          </w:p>
        </w:tc>
        <w:tc>
          <w:tcPr>
            <w:tcW w:w="1370" w:type="dxa"/>
          </w:tcPr>
          <w:p w14:paraId="2A4A403B" w14:textId="77777777" w:rsidR="00B100A5" w:rsidRDefault="00B100A5" w:rsidP="0083501F">
            <w:r>
              <w:t>High</w:t>
            </w:r>
          </w:p>
        </w:tc>
        <w:tc>
          <w:tcPr>
            <w:tcW w:w="976" w:type="dxa"/>
          </w:tcPr>
          <w:p w14:paraId="7D8ECF40" w14:textId="77777777" w:rsidR="00B100A5" w:rsidRDefault="00B100A5" w:rsidP="0083501F">
            <w:r>
              <w:t>True</w:t>
            </w:r>
          </w:p>
        </w:tc>
        <w:tc>
          <w:tcPr>
            <w:tcW w:w="1095" w:type="dxa"/>
          </w:tcPr>
          <w:p w14:paraId="6AB1D6D0" w14:textId="77777777" w:rsidR="00B100A5" w:rsidRDefault="00B100A5" w:rsidP="0083501F">
            <w:r>
              <w:t>No</w:t>
            </w:r>
          </w:p>
        </w:tc>
      </w:tr>
      <w:tr w:rsidR="00B100A5" w14:paraId="1B2A5DDC" w14:textId="77777777" w:rsidTr="0083501F">
        <w:tc>
          <w:tcPr>
            <w:tcW w:w="453" w:type="dxa"/>
          </w:tcPr>
          <w:p w14:paraId="41D265E9" w14:textId="77777777" w:rsidR="00B100A5" w:rsidRDefault="00B100A5" w:rsidP="0083501F">
            <w:r>
              <w:t>3</w:t>
            </w:r>
          </w:p>
        </w:tc>
        <w:tc>
          <w:tcPr>
            <w:tcW w:w="1087" w:type="dxa"/>
          </w:tcPr>
          <w:p w14:paraId="3F9C8153" w14:textId="77777777" w:rsidR="00B100A5" w:rsidRDefault="00B100A5" w:rsidP="0083501F">
            <w:r>
              <w:t>Cloudy</w:t>
            </w:r>
          </w:p>
        </w:tc>
        <w:tc>
          <w:tcPr>
            <w:tcW w:w="1416" w:type="dxa"/>
          </w:tcPr>
          <w:p w14:paraId="721A1348" w14:textId="77777777" w:rsidR="00B100A5" w:rsidRDefault="00B100A5" w:rsidP="0083501F">
            <w:r>
              <w:t>Mild</w:t>
            </w:r>
          </w:p>
        </w:tc>
        <w:tc>
          <w:tcPr>
            <w:tcW w:w="1370" w:type="dxa"/>
          </w:tcPr>
          <w:p w14:paraId="6D62B1F5" w14:textId="77777777" w:rsidR="00B100A5" w:rsidRDefault="00B100A5" w:rsidP="0083501F">
            <w:r>
              <w:t>High</w:t>
            </w:r>
          </w:p>
        </w:tc>
        <w:tc>
          <w:tcPr>
            <w:tcW w:w="976" w:type="dxa"/>
          </w:tcPr>
          <w:p w14:paraId="7E51E721" w14:textId="77777777" w:rsidR="00B100A5" w:rsidRDefault="00B100A5" w:rsidP="0083501F">
            <w:r>
              <w:t>False</w:t>
            </w:r>
          </w:p>
        </w:tc>
        <w:tc>
          <w:tcPr>
            <w:tcW w:w="1095" w:type="dxa"/>
          </w:tcPr>
          <w:p w14:paraId="271CE92E" w14:textId="77777777" w:rsidR="00B100A5" w:rsidRDefault="00B100A5" w:rsidP="0083501F">
            <w:r>
              <w:t>Yes</w:t>
            </w:r>
          </w:p>
        </w:tc>
      </w:tr>
      <w:tr w:rsidR="00B100A5" w14:paraId="3BFB84D1" w14:textId="77777777" w:rsidTr="0083501F">
        <w:tc>
          <w:tcPr>
            <w:tcW w:w="453" w:type="dxa"/>
          </w:tcPr>
          <w:p w14:paraId="435F73B9" w14:textId="77777777" w:rsidR="00B100A5" w:rsidRDefault="00B100A5" w:rsidP="0083501F">
            <w:r>
              <w:t>5</w:t>
            </w:r>
          </w:p>
        </w:tc>
        <w:tc>
          <w:tcPr>
            <w:tcW w:w="1087" w:type="dxa"/>
          </w:tcPr>
          <w:p w14:paraId="3FE75FE4" w14:textId="77777777" w:rsidR="00B100A5" w:rsidRDefault="00B100A5" w:rsidP="0083501F">
            <w:r>
              <w:t>Rainy</w:t>
            </w:r>
          </w:p>
        </w:tc>
        <w:tc>
          <w:tcPr>
            <w:tcW w:w="1416" w:type="dxa"/>
          </w:tcPr>
          <w:p w14:paraId="2A5685F2" w14:textId="77777777" w:rsidR="00B100A5" w:rsidRDefault="00B100A5" w:rsidP="0083501F">
            <w:r>
              <w:t>Cool</w:t>
            </w:r>
          </w:p>
        </w:tc>
        <w:tc>
          <w:tcPr>
            <w:tcW w:w="1370" w:type="dxa"/>
          </w:tcPr>
          <w:p w14:paraId="545D5FC4" w14:textId="77777777" w:rsidR="00B100A5" w:rsidRDefault="00B100A5" w:rsidP="0083501F">
            <w:r>
              <w:t>High</w:t>
            </w:r>
          </w:p>
        </w:tc>
        <w:tc>
          <w:tcPr>
            <w:tcW w:w="976" w:type="dxa"/>
          </w:tcPr>
          <w:p w14:paraId="1D2FCDA7" w14:textId="77777777" w:rsidR="00B100A5" w:rsidRDefault="00B100A5" w:rsidP="0083501F">
            <w:r>
              <w:t>False</w:t>
            </w:r>
          </w:p>
        </w:tc>
        <w:tc>
          <w:tcPr>
            <w:tcW w:w="1095" w:type="dxa"/>
          </w:tcPr>
          <w:p w14:paraId="4DF14547" w14:textId="77777777" w:rsidR="00B100A5" w:rsidRDefault="00B100A5" w:rsidP="0083501F">
            <w:r>
              <w:t>Yes</w:t>
            </w:r>
          </w:p>
        </w:tc>
      </w:tr>
      <w:tr w:rsidR="00B100A5" w14:paraId="42492DFB" w14:textId="77777777" w:rsidTr="0083501F">
        <w:tc>
          <w:tcPr>
            <w:tcW w:w="453" w:type="dxa"/>
          </w:tcPr>
          <w:p w14:paraId="3B231F77" w14:textId="77777777" w:rsidR="00B100A5" w:rsidRDefault="00B100A5" w:rsidP="0083501F">
            <w:r>
              <w:t>6</w:t>
            </w:r>
          </w:p>
        </w:tc>
        <w:tc>
          <w:tcPr>
            <w:tcW w:w="1087" w:type="dxa"/>
          </w:tcPr>
          <w:p w14:paraId="4D7AF464" w14:textId="77777777" w:rsidR="00B100A5" w:rsidRDefault="00B100A5" w:rsidP="0083501F">
            <w:r>
              <w:t>Rainy</w:t>
            </w:r>
          </w:p>
        </w:tc>
        <w:tc>
          <w:tcPr>
            <w:tcW w:w="1416" w:type="dxa"/>
          </w:tcPr>
          <w:p w14:paraId="00FE8A35" w14:textId="77777777" w:rsidR="00B100A5" w:rsidRDefault="00B100A5" w:rsidP="0083501F">
            <w:r>
              <w:t>Cool</w:t>
            </w:r>
          </w:p>
        </w:tc>
        <w:tc>
          <w:tcPr>
            <w:tcW w:w="1370" w:type="dxa"/>
          </w:tcPr>
          <w:p w14:paraId="4008B99E" w14:textId="77777777" w:rsidR="00B100A5" w:rsidRDefault="00B100A5" w:rsidP="0083501F">
            <w:r>
              <w:t>Normal</w:t>
            </w:r>
          </w:p>
        </w:tc>
        <w:tc>
          <w:tcPr>
            <w:tcW w:w="976" w:type="dxa"/>
          </w:tcPr>
          <w:p w14:paraId="29C5BC3E" w14:textId="77777777" w:rsidR="00B100A5" w:rsidRDefault="00B100A5" w:rsidP="0083501F">
            <w:r>
              <w:t>True</w:t>
            </w:r>
          </w:p>
        </w:tc>
        <w:tc>
          <w:tcPr>
            <w:tcW w:w="1095" w:type="dxa"/>
          </w:tcPr>
          <w:p w14:paraId="21D34D4C" w14:textId="77777777" w:rsidR="00B100A5" w:rsidRDefault="00B100A5" w:rsidP="0083501F">
            <w:r>
              <w:t>Yes</w:t>
            </w:r>
          </w:p>
        </w:tc>
      </w:tr>
      <w:tr w:rsidR="00B100A5" w14:paraId="6453CD87" w14:textId="77777777" w:rsidTr="0083501F">
        <w:tc>
          <w:tcPr>
            <w:tcW w:w="453" w:type="dxa"/>
          </w:tcPr>
          <w:p w14:paraId="0C75DA11" w14:textId="77777777" w:rsidR="00B100A5" w:rsidRDefault="00B100A5" w:rsidP="0083501F">
            <w:r>
              <w:t>7</w:t>
            </w:r>
          </w:p>
        </w:tc>
        <w:tc>
          <w:tcPr>
            <w:tcW w:w="1087" w:type="dxa"/>
          </w:tcPr>
          <w:p w14:paraId="203B7686" w14:textId="77777777" w:rsidR="00B100A5" w:rsidRDefault="00B100A5" w:rsidP="0083501F">
            <w:r>
              <w:t>Rainy</w:t>
            </w:r>
          </w:p>
        </w:tc>
        <w:tc>
          <w:tcPr>
            <w:tcW w:w="1416" w:type="dxa"/>
          </w:tcPr>
          <w:p w14:paraId="243EBCF0" w14:textId="77777777" w:rsidR="00B100A5" w:rsidRDefault="00B100A5" w:rsidP="0083501F">
            <w:r>
              <w:t>Cool</w:t>
            </w:r>
          </w:p>
        </w:tc>
        <w:tc>
          <w:tcPr>
            <w:tcW w:w="1370" w:type="dxa"/>
          </w:tcPr>
          <w:p w14:paraId="15E2F6E4" w14:textId="77777777" w:rsidR="00B100A5" w:rsidRDefault="00B100A5" w:rsidP="0083501F">
            <w:r>
              <w:t>Normal</w:t>
            </w:r>
          </w:p>
        </w:tc>
        <w:tc>
          <w:tcPr>
            <w:tcW w:w="976" w:type="dxa"/>
          </w:tcPr>
          <w:p w14:paraId="3F26490B" w14:textId="77777777" w:rsidR="00B100A5" w:rsidRDefault="00B100A5" w:rsidP="0083501F">
            <w:r>
              <w:t>True</w:t>
            </w:r>
          </w:p>
        </w:tc>
        <w:tc>
          <w:tcPr>
            <w:tcW w:w="1095" w:type="dxa"/>
          </w:tcPr>
          <w:p w14:paraId="3ACCF806" w14:textId="77777777" w:rsidR="00B100A5" w:rsidRDefault="00B100A5" w:rsidP="0083501F">
            <w:r>
              <w:t>Yes</w:t>
            </w:r>
          </w:p>
        </w:tc>
      </w:tr>
      <w:tr w:rsidR="00B100A5" w14:paraId="41550727" w14:textId="77777777" w:rsidTr="0083501F">
        <w:tc>
          <w:tcPr>
            <w:tcW w:w="453" w:type="dxa"/>
          </w:tcPr>
          <w:p w14:paraId="7E009B97" w14:textId="77777777" w:rsidR="00B100A5" w:rsidRDefault="00B100A5" w:rsidP="0083501F">
            <w:r>
              <w:t>8</w:t>
            </w:r>
          </w:p>
        </w:tc>
        <w:tc>
          <w:tcPr>
            <w:tcW w:w="1087" w:type="dxa"/>
          </w:tcPr>
          <w:p w14:paraId="785DF11B" w14:textId="77777777" w:rsidR="00B100A5" w:rsidRDefault="00B100A5" w:rsidP="0083501F">
            <w:r>
              <w:t>Sunny</w:t>
            </w:r>
          </w:p>
        </w:tc>
        <w:tc>
          <w:tcPr>
            <w:tcW w:w="1416" w:type="dxa"/>
          </w:tcPr>
          <w:p w14:paraId="46F77F63" w14:textId="77777777" w:rsidR="00B100A5" w:rsidRDefault="00B100A5" w:rsidP="0083501F">
            <w:r>
              <w:t>Mild</w:t>
            </w:r>
          </w:p>
        </w:tc>
        <w:tc>
          <w:tcPr>
            <w:tcW w:w="1370" w:type="dxa"/>
          </w:tcPr>
          <w:p w14:paraId="1FDEC611" w14:textId="77777777" w:rsidR="00B100A5" w:rsidRDefault="00B100A5" w:rsidP="0083501F">
            <w:r>
              <w:t>High</w:t>
            </w:r>
          </w:p>
        </w:tc>
        <w:tc>
          <w:tcPr>
            <w:tcW w:w="976" w:type="dxa"/>
          </w:tcPr>
          <w:p w14:paraId="4061507E" w14:textId="77777777" w:rsidR="00B100A5" w:rsidRDefault="00B100A5" w:rsidP="0083501F">
            <w:r>
              <w:t>False</w:t>
            </w:r>
          </w:p>
        </w:tc>
        <w:tc>
          <w:tcPr>
            <w:tcW w:w="1095" w:type="dxa"/>
          </w:tcPr>
          <w:p w14:paraId="7059D533" w14:textId="77777777" w:rsidR="00B100A5" w:rsidRDefault="00B100A5" w:rsidP="0083501F">
            <w:r>
              <w:t>Yes</w:t>
            </w:r>
          </w:p>
        </w:tc>
      </w:tr>
      <w:tr w:rsidR="00B100A5" w14:paraId="58C35F55" w14:textId="77777777" w:rsidTr="0083501F">
        <w:tc>
          <w:tcPr>
            <w:tcW w:w="453" w:type="dxa"/>
          </w:tcPr>
          <w:p w14:paraId="7600464C" w14:textId="77777777" w:rsidR="00B100A5" w:rsidRDefault="00B100A5" w:rsidP="0083501F">
            <w:r>
              <w:t>9</w:t>
            </w:r>
          </w:p>
        </w:tc>
        <w:tc>
          <w:tcPr>
            <w:tcW w:w="1087" w:type="dxa"/>
          </w:tcPr>
          <w:p w14:paraId="0395B75E" w14:textId="77777777" w:rsidR="00B100A5" w:rsidRDefault="00B100A5" w:rsidP="0083501F">
            <w:r>
              <w:t>Sunny</w:t>
            </w:r>
          </w:p>
        </w:tc>
        <w:tc>
          <w:tcPr>
            <w:tcW w:w="1416" w:type="dxa"/>
          </w:tcPr>
          <w:p w14:paraId="21A8380A" w14:textId="77777777" w:rsidR="00B100A5" w:rsidRDefault="00B100A5" w:rsidP="0083501F">
            <w:r>
              <w:t>Cool</w:t>
            </w:r>
          </w:p>
        </w:tc>
        <w:tc>
          <w:tcPr>
            <w:tcW w:w="1370" w:type="dxa"/>
          </w:tcPr>
          <w:p w14:paraId="4D7A9586" w14:textId="77777777" w:rsidR="00B100A5" w:rsidRDefault="00B100A5" w:rsidP="0083501F">
            <w:r>
              <w:t>Normal</w:t>
            </w:r>
          </w:p>
        </w:tc>
        <w:tc>
          <w:tcPr>
            <w:tcW w:w="976" w:type="dxa"/>
          </w:tcPr>
          <w:p w14:paraId="72C710DD" w14:textId="77777777" w:rsidR="00B100A5" w:rsidRDefault="00B100A5" w:rsidP="0083501F">
            <w:r>
              <w:t>False</w:t>
            </w:r>
          </w:p>
        </w:tc>
        <w:tc>
          <w:tcPr>
            <w:tcW w:w="1095" w:type="dxa"/>
          </w:tcPr>
          <w:p w14:paraId="59DEF0A9" w14:textId="77777777" w:rsidR="00B100A5" w:rsidRDefault="00B100A5" w:rsidP="0083501F">
            <w:r>
              <w:t>No</w:t>
            </w:r>
          </w:p>
        </w:tc>
      </w:tr>
      <w:tr w:rsidR="00B100A5" w14:paraId="5B73412C" w14:textId="77777777" w:rsidTr="0083501F">
        <w:tc>
          <w:tcPr>
            <w:tcW w:w="453" w:type="dxa"/>
          </w:tcPr>
          <w:p w14:paraId="5A2D14D9" w14:textId="77777777" w:rsidR="00B100A5" w:rsidRDefault="00B100A5" w:rsidP="0083501F">
            <w:r>
              <w:t>10</w:t>
            </w:r>
          </w:p>
        </w:tc>
        <w:tc>
          <w:tcPr>
            <w:tcW w:w="1087" w:type="dxa"/>
          </w:tcPr>
          <w:p w14:paraId="0E85A1ED" w14:textId="77777777" w:rsidR="00B100A5" w:rsidRDefault="00B100A5" w:rsidP="0083501F">
            <w:r>
              <w:t>Rainy</w:t>
            </w:r>
          </w:p>
        </w:tc>
        <w:tc>
          <w:tcPr>
            <w:tcW w:w="1416" w:type="dxa"/>
          </w:tcPr>
          <w:p w14:paraId="37A1B373" w14:textId="77777777" w:rsidR="00B100A5" w:rsidRDefault="00B100A5" w:rsidP="0083501F">
            <w:r>
              <w:t>Mild</w:t>
            </w:r>
          </w:p>
        </w:tc>
        <w:tc>
          <w:tcPr>
            <w:tcW w:w="1370" w:type="dxa"/>
          </w:tcPr>
          <w:p w14:paraId="516E1F03" w14:textId="77777777" w:rsidR="00B100A5" w:rsidRDefault="00B100A5" w:rsidP="0083501F">
            <w:r>
              <w:t>Normal</w:t>
            </w:r>
          </w:p>
        </w:tc>
        <w:tc>
          <w:tcPr>
            <w:tcW w:w="976" w:type="dxa"/>
          </w:tcPr>
          <w:p w14:paraId="08A8A6F0" w14:textId="77777777" w:rsidR="00B100A5" w:rsidRDefault="00B100A5" w:rsidP="0083501F">
            <w:r>
              <w:t>False</w:t>
            </w:r>
          </w:p>
        </w:tc>
        <w:tc>
          <w:tcPr>
            <w:tcW w:w="1095" w:type="dxa"/>
          </w:tcPr>
          <w:p w14:paraId="4918E76E" w14:textId="77777777" w:rsidR="00B100A5" w:rsidRDefault="00B100A5" w:rsidP="0083501F">
            <w:r>
              <w:t>Yes</w:t>
            </w:r>
          </w:p>
        </w:tc>
      </w:tr>
      <w:tr w:rsidR="00B100A5" w14:paraId="2B73E792" w14:textId="77777777" w:rsidTr="0083501F">
        <w:tc>
          <w:tcPr>
            <w:tcW w:w="453" w:type="dxa"/>
          </w:tcPr>
          <w:p w14:paraId="6F98297F" w14:textId="77777777" w:rsidR="00B100A5" w:rsidRDefault="00B100A5" w:rsidP="0083501F">
            <w:r>
              <w:t>11</w:t>
            </w:r>
          </w:p>
        </w:tc>
        <w:tc>
          <w:tcPr>
            <w:tcW w:w="1087" w:type="dxa"/>
          </w:tcPr>
          <w:p w14:paraId="3B7CD849" w14:textId="77777777" w:rsidR="00B100A5" w:rsidRDefault="00B100A5" w:rsidP="0083501F">
            <w:r>
              <w:t>Sunny</w:t>
            </w:r>
          </w:p>
        </w:tc>
        <w:tc>
          <w:tcPr>
            <w:tcW w:w="1416" w:type="dxa"/>
          </w:tcPr>
          <w:p w14:paraId="3F8238C5" w14:textId="77777777" w:rsidR="00B100A5" w:rsidRDefault="00B100A5" w:rsidP="0083501F">
            <w:r>
              <w:t>Mild</w:t>
            </w:r>
          </w:p>
        </w:tc>
        <w:tc>
          <w:tcPr>
            <w:tcW w:w="1370" w:type="dxa"/>
          </w:tcPr>
          <w:p w14:paraId="01C8A5A7" w14:textId="77777777" w:rsidR="00B100A5" w:rsidRDefault="00B100A5" w:rsidP="0083501F">
            <w:r>
              <w:t>Normal</w:t>
            </w:r>
          </w:p>
        </w:tc>
        <w:tc>
          <w:tcPr>
            <w:tcW w:w="976" w:type="dxa"/>
          </w:tcPr>
          <w:p w14:paraId="0987A11B" w14:textId="77777777" w:rsidR="00B100A5" w:rsidRDefault="00B100A5" w:rsidP="0083501F">
            <w:r>
              <w:t>True</w:t>
            </w:r>
          </w:p>
        </w:tc>
        <w:tc>
          <w:tcPr>
            <w:tcW w:w="1095" w:type="dxa"/>
          </w:tcPr>
          <w:p w14:paraId="333C4D72" w14:textId="77777777" w:rsidR="00B100A5" w:rsidRDefault="00B100A5" w:rsidP="0083501F">
            <w:r>
              <w:t>Yes</w:t>
            </w:r>
          </w:p>
        </w:tc>
      </w:tr>
      <w:tr w:rsidR="00B100A5" w14:paraId="22350CC8" w14:textId="77777777" w:rsidTr="0083501F">
        <w:tc>
          <w:tcPr>
            <w:tcW w:w="453" w:type="dxa"/>
          </w:tcPr>
          <w:p w14:paraId="18879C7A" w14:textId="77777777" w:rsidR="00B100A5" w:rsidRDefault="00B100A5" w:rsidP="0083501F">
            <w:r>
              <w:t>12</w:t>
            </w:r>
          </w:p>
        </w:tc>
        <w:tc>
          <w:tcPr>
            <w:tcW w:w="1087" w:type="dxa"/>
          </w:tcPr>
          <w:p w14:paraId="258ABAA4" w14:textId="77777777" w:rsidR="00B100A5" w:rsidRDefault="00B100A5" w:rsidP="0083501F">
            <w:r>
              <w:t>Cloudy</w:t>
            </w:r>
          </w:p>
        </w:tc>
        <w:tc>
          <w:tcPr>
            <w:tcW w:w="1416" w:type="dxa"/>
          </w:tcPr>
          <w:p w14:paraId="5626FE41" w14:textId="77777777" w:rsidR="00B100A5" w:rsidRDefault="00B100A5" w:rsidP="0083501F">
            <w:r>
              <w:t>Mild</w:t>
            </w:r>
          </w:p>
        </w:tc>
        <w:tc>
          <w:tcPr>
            <w:tcW w:w="1370" w:type="dxa"/>
          </w:tcPr>
          <w:p w14:paraId="30F4EF8C" w14:textId="77777777" w:rsidR="00B100A5" w:rsidRDefault="00B100A5" w:rsidP="0083501F">
            <w:r>
              <w:t>High</w:t>
            </w:r>
          </w:p>
        </w:tc>
        <w:tc>
          <w:tcPr>
            <w:tcW w:w="976" w:type="dxa"/>
          </w:tcPr>
          <w:p w14:paraId="3F96AD9E" w14:textId="77777777" w:rsidR="00B100A5" w:rsidRDefault="00B100A5" w:rsidP="0083501F">
            <w:r>
              <w:t>True</w:t>
            </w:r>
          </w:p>
        </w:tc>
        <w:tc>
          <w:tcPr>
            <w:tcW w:w="1095" w:type="dxa"/>
          </w:tcPr>
          <w:p w14:paraId="128F657C" w14:textId="77777777" w:rsidR="00B100A5" w:rsidRDefault="00B100A5" w:rsidP="0083501F">
            <w:r>
              <w:t>Yes</w:t>
            </w:r>
          </w:p>
        </w:tc>
      </w:tr>
      <w:tr w:rsidR="00B100A5" w14:paraId="150598A3" w14:textId="77777777" w:rsidTr="0083501F">
        <w:tc>
          <w:tcPr>
            <w:tcW w:w="453" w:type="dxa"/>
          </w:tcPr>
          <w:p w14:paraId="68381A1D" w14:textId="77777777" w:rsidR="00B100A5" w:rsidRDefault="00B100A5" w:rsidP="0083501F">
            <w:r>
              <w:t>13</w:t>
            </w:r>
          </w:p>
        </w:tc>
        <w:tc>
          <w:tcPr>
            <w:tcW w:w="1087" w:type="dxa"/>
          </w:tcPr>
          <w:p w14:paraId="4B4EB2FC" w14:textId="77777777" w:rsidR="00B100A5" w:rsidRDefault="00B100A5" w:rsidP="0083501F">
            <w:r>
              <w:t>Cloudy</w:t>
            </w:r>
          </w:p>
        </w:tc>
        <w:tc>
          <w:tcPr>
            <w:tcW w:w="1416" w:type="dxa"/>
          </w:tcPr>
          <w:p w14:paraId="25354F55" w14:textId="77777777" w:rsidR="00B100A5" w:rsidRDefault="00B100A5" w:rsidP="0083501F">
            <w:r>
              <w:t>Hot</w:t>
            </w:r>
          </w:p>
        </w:tc>
        <w:tc>
          <w:tcPr>
            <w:tcW w:w="1370" w:type="dxa"/>
          </w:tcPr>
          <w:p w14:paraId="093124EF" w14:textId="77777777" w:rsidR="00B100A5" w:rsidRDefault="00B100A5" w:rsidP="0083501F">
            <w:r>
              <w:t>Normal</w:t>
            </w:r>
          </w:p>
        </w:tc>
        <w:tc>
          <w:tcPr>
            <w:tcW w:w="976" w:type="dxa"/>
          </w:tcPr>
          <w:p w14:paraId="3D628904" w14:textId="77777777" w:rsidR="00B100A5" w:rsidRDefault="00B100A5" w:rsidP="0083501F">
            <w:r>
              <w:t>False</w:t>
            </w:r>
          </w:p>
        </w:tc>
        <w:tc>
          <w:tcPr>
            <w:tcW w:w="1095" w:type="dxa"/>
          </w:tcPr>
          <w:p w14:paraId="082F2E08" w14:textId="77777777" w:rsidR="00B100A5" w:rsidRDefault="00B100A5" w:rsidP="0083501F">
            <w:r>
              <w:t>Yes</w:t>
            </w:r>
          </w:p>
        </w:tc>
      </w:tr>
      <w:tr w:rsidR="00B100A5" w14:paraId="76DEE32D" w14:textId="77777777" w:rsidTr="0083501F">
        <w:tc>
          <w:tcPr>
            <w:tcW w:w="453" w:type="dxa"/>
          </w:tcPr>
          <w:p w14:paraId="12BD73BE" w14:textId="77777777" w:rsidR="00B100A5" w:rsidRDefault="00B100A5" w:rsidP="0083501F">
            <w:r>
              <w:lastRenderedPageBreak/>
              <w:t>14</w:t>
            </w:r>
          </w:p>
        </w:tc>
        <w:tc>
          <w:tcPr>
            <w:tcW w:w="1087" w:type="dxa"/>
          </w:tcPr>
          <w:p w14:paraId="090E014A" w14:textId="77777777" w:rsidR="00B100A5" w:rsidRDefault="00B100A5" w:rsidP="0083501F">
            <w:r>
              <w:t>Rainy</w:t>
            </w:r>
          </w:p>
        </w:tc>
        <w:tc>
          <w:tcPr>
            <w:tcW w:w="1416" w:type="dxa"/>
          </w:tcPr>
          <w:p w14:paraId="79542F5F" w14:textId="77777777" w:rsidR="00B100A5" w:rsidRDefault="00B100A5" w:rsidP="0083501F">
            <w:r>
              <w:t>Mild</w:t>
            </w:r>
          </w:p>
        </w:tc>
        <w:tc>
          <w:tcPr>
            <w:tcW w:w="1370" w:type="dxa"/>
          </w:tcPr>
          <w:p w14:paraId="2DAA5842" w14:textId="77777777" w:rsidR="00B100A5" w:rsidRDefault="00B100A5" w:rsidP="0083501F">
            <w:r>
              <w:t>High</w:t>
            </w:r>
          </w:p>
        </w:tc>
        <w:tc>
          <w:tcPr>
            <w:tcW w:w="976" w:type="dxa"/>
          </w:tcPr>
          <w:p w14:paraId="7B08A27B" w14:textId="77777777" w:rsidR="00B100A5" w:rsidRDefault="00B100A5" w:rsidP="0083501F">
            <w:r>
              <w:t>True</w:t>
            </w:r>
          </w:p>
        </w:tc>
        <w:tc>
          <w:tcPr>
            <w:tcW w:w="1095" w:type="dxa"/>
          </w:tcPr>
          <w:p w14:paraId="154E45F7" w14:textId="77777777" w:rsidR="00B100A5" w:rsidRDefault="00B100A5" w:rsidP="0083501F">
            <w:r>
              <w:t>No</w:t>
            </w:r>
          </w:p>
        </w:tc>
      </w:tr>
    </w:tbl>
    <w:p w14:paraId="5FBE3C5E" w14:textId="77777777" w:rsidR="00B100A5" w:rsidRDefault="00B100A5" w:rsidP="00B100A5">
      <w:pPr>
        <w:spacing w:after="240" w:line="360" w:lineRule="auto"/>
        <w:rPr>
          <w:color w:val="202124"/>
          <w:shd w:val="clear" w:color="auto" w:fill="FFFFFF"/>
        </w:rPr>
      </w:pPr>
    </w:p>
    <w:p w14:paraId="201EC847" w14:textId="7A6FC2DC" w:rsidR="00B100A5" w:rsidRDefault="00B100A5" w:rsidP="00B100A5">
      <w:pPr>
        <w:spacing w:after="240" w:line="360" w:lineRule="auto"/>
        <w:rPr>
          <w:rFonts w:ascii="Times New Roman" w:hAnsi="Times New Roman"/>
          <w:color w:val="202124"/>
          <w:shd w:val="clear" w:color="auto" w:fill="FFFFFF"/>
        </w:rPr>
      </w:pPr>
      <w:proofErr w:type="spellStart"/>
      <w:r w:rsidRPr="00B100A5">
        <w:rPr>
          <w:rFonts w:ascii="Times New Roman" w:hAnsi="Times New Roman"/>
          <w:color w:val="202124"/>
          <w:shd w:val="clear" w:color="auto" w:fill="FFFFFF"/>
        </w:rPr>
        <w:t>Rumus</w:t>
      </w:r>
      <w:proofErr w:type="spellEnd"/>
      <w:r w:rsidRPr="00B100A5">
        <w:rPr>
          <w:rFonts w:ascii="Times New Roman" w:hAnsi="Times New Roman"/>
          <w:color w:val="202124"/>
          <w:shd w:val="clear" w:color="auto" w:fill="FFFFFF"/>
        </w:rPr>
        <w:t xml:space="preserve"> Entropy: S = </w:t>
      </w:r>
      <w:proofErr w:type="spellStart"/>
      <w:r w:rsidRPr="00B100A5">
        <w:rPr>
          <w:rFonts w:ascii="Times New Roman" w:hAnsi="Times New Roman"/>
          <w:color w:val="202124"/>
          <w:shd w:val="clear" w:color="auto" w:fill="FFFFFF"/>
        </w:rPr>
        <w:t>Himpunan</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Kasus</w:t>
      </w:r>
      <w:proofErr w:type="spellEnd"/>
      <w:r w:rsidRPr="00B100A5">
        <w:rPr>
          <w:rFonts w:ascii="Times New Roman" w:hAnsi="Times New Roman"/>
          <w:color w:val="202124"/>
          <w:shd w:val="clear" w:color="auto" w:fill="FFFFFF"/>
        </w:rPr>
        <w:t xml:space="preserve">. n = </w:t>
      </w:r>
      <w:proofErr w:type="spellStart"/>
      <w:r w:rsidRPr="00B100A5">
        <w:rPr>
          <w:rFonts w:ascii="Times New Roman" w:hAnsi="Times New Roman"/>
          <w:color w:val="202124"/>
          <w:shd w:val="clear" w:color="auto" w:fill="FFFFFF"/>
        </w:rPr>
        <w:t>Jumlah</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Partisi</w:t>
      </w:r>
      <w:proofErr w:type="spellEnd"/>
      <w:r w:rsidRPr="00B100A5">
        <w:rPr>
          <w:rFonts w:ascii="Times New Roman" w:hAnsi="Times New Roman"/>
          <w:color w:val="202124"/>
          <w:shd w:val="clear" w:color="auto" w:fill="FFFFFF"/>
        </w:rPr>
        <w:t xml:space="preserve"> S. pi = </w:t>
      </w:r>
      <w:proofErr w:type="spellStart"/>
      <w:r w:rsidRPr="00B100A5">
        <w:rPr>
          <w:rFonts w:ascii="Times New Roman" w:hAnsi="Times New Roman"/>
          <w:color w:val="202124"/>
          <w:shd w:val="clear" w:color="auto" w:fill="FFFFFF"/>
        </w:rPr>
        <w:t>Proporsi</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dari</w:t>
      </w:r>
      <w:proofErr w:type="spellEnd"/>
      <w:r w:rsidRPr="00B100A5">
        <w:rPr>
          <w:rFonts w:ascii="Times New Roman" w:hAnsi="Times New Roman"/>
          <w:color w:val="202124"/>
          <w:shd w:val="clear" w:color="auto" w:fill="FFFFFF"/>
        </w:rPr>
        <w:t xml:space="preserve"> Si </w:t>
      </w:r>
      <w:proofErr w:type="spellStart"/>
      <w:r w:rsidRPr="00B100A5">
        <w:rPr>
          <w:rFonts w:ascii="Times New Roman" w:hAnsi="Times New Roman"/>
          <w:color w:val="202124"/>
          <w:shd w:val="clear" w:color="auto" w:fill="FFFFFF"/>
        </w:rPr>
        <w:t>terhadap</w:t>
      </w:r>
      <w:proofErr w:type="spellEnd"/>
      <w:r w:rsidRPr="00B100A5">
        <w:rPr>
          <w:rFonts w:ascii="Times New Roman" w:hAnsi="Times New Roman"/>
          <w:color w:val="202124"/>
          <w:shd w:val="clear" w:color="auto" w:fill="FFFFFF"/>
        </w:rPr>
        <w:t xml:space="preserve"> S.</w:t>
      </w:r>
    </w:p>
    <w:p w14:paraId="4A7BCA46" w14:textId="0032BF95" w:rsidR="00BB2A88" w:rsidRDefault="00BB2A88" w:rsidP="00BB2A88">
      <w:pPr>
        <w:spacing w:line="395" w:lineRule="exact"/>
        <w:ind w:left="340"/>
        <w:jc w:val="center"/>
        <w:rPr>
          <w:i/>
          <w:sz w:val="17"/>
        </w:rPr>
      </w:pPr>
      <w:r>
        <w:rPr>
          <w:i/>
          <w:sz w:val="29"/>
        </w:rPr>
        <w:t>Entropy</w:t>
      </w:r>
      <w:r>
        <w:rPr>
          <w:sz w:val="29"/>
        </w:rPr>
        <w:t>(</w:t>
      </w:r>
      <w:r>
        <w:rPr>
          <w:i/>
          <w:sz w:val="29"/>
        </w:rPr>
        <w:t>S</w:t>
      </w:r>
      <w:r>
        <w:rPr>
          <w:sz w:val="29"/>
        </w:rPr>
        <w:t>)</w:t>
      </w:r>
      <w:r>
        <w:rPr>
          <w:spacing w:val="13"/>
          <w:sz w:val="29"/>
        </w:rPr>
        <w:t xml:space="preserve"> </w:t>
      </w:r>
      <w:r>
        <w:rPr>
          <w:rFonts w:ascii="Symbol" w:hAnsi="Symbol"/>
          <w:sz w:val="29"/>
        </w:rPr>
        <w:t></w:t>
      </w:r>
      <w:r>
        <w:rPr>
          <w:spacing w:val="11"/>
          <w:sz w:val="29"/>
        </w:rPr>
        <w:t xml:space="preserve"> </w:t>
      </w:r>
      <w:r>
        <w:rPr>
          <w:rFonts w:ascii="Symbol" w:hAnsi="Symbol"/>
          <w:spacing w:val="18"/>
          <w:position w:val="-6"/>
          <w:sz w:val="43"/>
        </w:rPr>
        <w:t></w:t>
      </w:r>
      <w:r>
        <w:rPr>
          <w:rFonts w:ascii="Symbol" w:hAnsi="Symbol"/>
          <w:spacing w:val="18"/>
          <w:sz w:val="29"/>
        </w:rPr>
        <w:t></w:t>
      </w:r>
      <w:r>
        <w:rPr>
          <w:spacing w:val="39"/>
          <w:sz w:val="29"/>
        </w:rPr>
        <w:t xml:space="preserve"> </w:t>
      </w:r>
      <w:r>
        <w:rPr>
          <w:i/>
          <w:sz w:val="29"/>
        </w:rPr>
        <w:t>p</w:t>
      </w:r>
      <w:proofErr w:type="spellStart"/>
      <w:r>
        <w:rPr>
          <w:i/>
          <w:position w:val="-6"/>
          <w:sz w:val="17"/>
        </w:rPr>
        <w:t>i</w:t>
      </w:r>
      <w:proofErr w:type="spellEnd"/>
      <w:r>
        <w:rPr>
          <w:i/>
          <w:spacing w:val="51"/>
          <w:position w:val="-6"/>
          <w:sz w:val="17"/>
        </w:rPr>
        <w:t xml:space="preserve"> </w:t>
      </w:r>
      <w:r>
        <w:rPr>
          <w:sz w:val="29"/>
        </w:rPr>
        <w:t>*</w:t>
      </w:r>
      <w:r>
        <w:rPr>
          <w:spacing w:val="-30"/>
          <w:sz w:val="29"/>
        </w:rPr>
        <w:t xml:space="preserve"> </w:t>
      </w:r>
      <w:r>
        <w:rPr>
          <w:sz w:val="29"/>
        </w:rPr>
        <w:t>log</w:t>
      </w:r>
      <w:r>
        <w:rPr>
          <w:position w:val="-6"/>
          <w:sz w:val="17"/>
        </w:rPr>
        <w:t xml:space="preserve">2  </w:t>
      </w:r>
      <w:r>
        <w:rPr>
          <w:spacing w:val="6"/>
          <w:position w:val="-6"/>
          <w:sz w:val="17"/>
        </w:rPr>
        <w:t xml:space="preserve"> </w:t>
      </w:r>
      <w:r>
        <w:rPr>
          <w:i/>
          <w:sz w:val="29"/>
        </w:rPr>
        <w:t>p</w:t>
      </w:r>
      <w:proofErr w:type="spellStart"/>
      <w:r>
        <w:rPr>
          <w:i/>
          <w:position w:val="-6"/>
          <w:sz w:val="17"/>
        </w:rPr>
        <w:t>i</w:t>
      </w:r>
      <w:proofErr w:type="spellEnd"/>
    </w:p>
    <w:p w14:paraId="27195177" w14:textId="77777777" w:rsidR="00BB2A88" w:rsidRPr="00BB2A88" w:rsidRDefault="00BB2A88" w:rsidP="00BB2A88">
      <w:pPr>
        <w:widowControl w:val="0"/>
        <w:tabs>
          <w:tab w:val="left" w:pos="1780"/>
          <w:tab w:val="left" w:pos="1781"/>
        </w:tabs>
        <w:autoSpaceDE w:val="0"/>
        <w:autoSpaceDN w:val="0"/>
        <w:spacing w:before="140" w:after="0"/>
        <w:rPr>
          <w:i/>
          <w:sz w:val="24"/>
        </w:rPr>
      </w:pPr>
    </w:p>
    <w:p w14:paraId="57F6155F" w14:textId="77777777" w:rsidR="00B100A5" w:rsidRDefault="00B100A5" w:rsidP="00B100A5">
      <w:pPr>
        <w:spacing w:after="240" w:line="360" w:lineRule="auto"/>
        <w:rPr>
          <w:rFonts w:ascii="Times New Roman" w:hAnsi="Times New Roman"/>
          <w:color w:val="202124"/>
          <w:shd w:val="clear" w:color="auto" w:fill="FFFFFF"/>
        </w:rPr>
      </w:pPr>
      <w:proofErr w:type="spellStart"/>
      <w:r w:rsidRPr="00B100A5">
        <w:rPr>
          <w:rFonts w:ascii="Times New Roman" w:hAnsi="Times New Roman"/>
          <w:color w:val="202124"/>
          <w:shd w:val="clear" w:color="auto" w:fill="FFFFFF"/>
        </w:rPr>
        <w:t>Rumus</w:t>
      </w:r>
      <w:proofErr w:type="spellEnd"/>
      <w:r w:rsidRPr="00B100A5">
        <w:rPr>
          <w:rFonts w:ascii="Times New Roman" w:hAnsi="Times New Roman"/>
          <w:color w:val="202124"/>
          <w:shd w:val="clear" w:color="auto" w:fill="FFFFFF"/>
        </w:rPr>
        <w:t xml:space="preserve"> Gain: S = </w:t>
      </w:r>
      <w:proofErr w:type="spellStart"/>
      <w:r w:rsidRPr="00B100A5">
        <w:rPr>
          <w:rFonts w:ascii="Times New Roman" w:hAnsi="Times New Roman"/>
          <w:color w:val="202124"/>
          <w:shd w:val="clear" w:color="auto" w:fill="FFFFFF"/>
        </w:rPr>
        <w:t>Himpunan</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Kasus</w:t>
      </w:r>
      <w:proofErr w:type="spellEnd"/>
      <w:r w:rsidRPr="00B100A5">
        <w:rPr>
          <w:rFonts w:ascii="Times New Roman" w:hAnsi="Times New Roman"/>
          <w:color w:val="202124"/>
          <w:shd w:val="clear" w:color="auto" w:fill="FFFFFF"/>
        </w:rPr>
        <w:t xml:space="preserve">. A = </w:t>
      </w:r>
      <w:proofErr w:type="spellStart"/>
      <w:r w:rsidRPr="00B100A5">
        <w:rPr>
          <w:rFonts w:ascii="Times New Roman" w:hAnsi="Times New Roman"/>
          <w:color w:val="202124"/>
          <w:shd w:val="clear" w:color="auto" w:fill="FFFFFF"/>
        </w:rPr>
        <w:t>Atribut</w:t>
      </w:r>
      <w:proofErr w:type="spellEnd"/>
      <w:r w:rsidRPr="00B100A5">
        <w:rPr>
          <w:rFonts w:ascii="Times New Roman" w:hAnsi="Times New Roman"/>
          <w:color w:val="202124"/>
          <w:shd w:val="clear" w:color="auto" w:fill="FFFFFF"/>
        </w:rPr>
        <w:t xml:space="preserve">. n = </w:t>
      </w:r>
      <w:proofErr w:type="spellStart"/>
      <w:r w:rsidRPr="00B100A5">
        <w:rPr>
          <w:rFonts w:ascii="Times New Roman" w:hAnsi="Times New Roman"/>
          <w:color w:val="202124"/>
          <w:shd w:val="clear" w:color="auto" w:fill="FFFFFF"/>
        </w:rPr>
        <w:t>Jumlah</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Partisi</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Atribut</w:t>
      </w:r>
      <w:proofErr w:type="spellEnd"/>
      <w:r w:rsidRPr="00B100A5">
        <w:rPr>
          <w:rFonts w:ascii="Times New Roman" w:hAnsi="Times New Roman"/>
          <w:color w:val="202124"/>
          <w:shd w:val="clear" w:color="auto" w:fill="FFFFFF"/>
        </w:rPr>
        <w:t xml:space="preserve"> A. | Si | = </w:t>
      </w:r>
      <w:proofErr w:type="spellStart"/>
      <w:r w:rsidRPr="00B100A5">
        <w:rPr>
          <w:rFonts w:ascii="Times New Roman" w:hAnsi="Times New Roman"/>
          <w:color w:val="202124"/>
          <w:shd w:val="clear" w:color="auto" w:fill="FFFFFF"/>
        </w:rPr>
        <w:t>Jumlah</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Kasus</w:t>
      </w:r>
      <w:proofErr w:type="spellEnd"/>
      <w:r w:rsidRPr="00B100A5">
        <w:rPr>
          <w:rFonts w:ascii="Times New Roman" w:hAnsi="Times New Roman"/>
          <w:color w:val="202124"/>
          <w:shd w:val="clear" w:color="auto" w:fill="FFFFFF"/>
        </w:rPr>
        <w:t xml:space="preserve"> pada </w:t>
      </w:r>
      <w:proofErr w:type="spellStart"/>
      <w:r w:rsidRPr="00B100A5">
        <w:rPr>
          <w:rFonts w:ascii="Times New Roman" w:hAnsi="Times New Roman"/>
          <w:color w:val="202124"/>
          <w:shd w:val="clear" w:color="auto" w:fill="FFFFFF"/>
        </w:rPr>
        <w:t>partisi</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ke-i</w:t>
      </w:r>
      <w:proofErr w:type="spellEnd"/>
      <w:r w:rsidRPr="00B100A5">
        <w:rPr>
          <w:rFonts w:ascii="Times New Roman" w:hAnsi="Times New Roman"/>
          <w:color w:val="202124"/>
          <w:shd w:val="clear" w:color="auto" w:fill="FFFFFF"/>
        </w:rPr>
        <w:t xml:space="preserve">. | S | = </w:t>
      </w:r>
      <w:proofErr w:type="spellStart"/>
      <w:r w:rsidRPr="00B100A5">
        <w:rPr>
          <w:rFonts w:ascii="Times New Roman" w:hAnsi="Times New Roman"/>
          <w:color w:val="202124"/>
          <w:shd w:val="clear" w:color="auto" w:fill="FFFFFF"/>
        </w:rPr>
        <w:t>Jumlah</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Kasus</w:t>
      </w:r>
      <w:proofErr w:type="spellEnd"/>
      <w:r w:rsidRPr="00B100A5">
        <w:rPr>
          <w:rFonts w:ascii="Times New Roman" w:hAnsi="Times New Roman"/>
          <w:color w:val="202124"/>
          <w:shd w:val="clear" w:color="auto" w:fill="FFFFFF"/>
        </w:rPr>
        <w:t xml:space="preserve"> </w:t>
      </w:r>
      <w:proofErr w:type="spellStart"/>
      <w:r w:rsidRPr="00B100A5">
        <w:rPr>
          <w:rFonts w:ascii="Times New Roman" w:hAnsi="Times New Roman"/>
          <w:color w:val="202124"/>
          <w:shd w:val="clear" w:color="auto" w:fill="FFFFFF"/>
        </w:rPr>
        <w:t>dalam</w:t>
      </w:r>
      <w:proofErr w:type="spellEnd"/>
      <w:r w:rsidRPr="00B100A5">
        <w:rPr>
          <w:rFonts w:ascii="Times New Roman" w:hAnsi="Times New Roman"/>
          <w:color w:val="202124"/>
          <w:shd w:val="clear" w:color="auto" w:fill="FFFFFF"/>
        </w:rPr>
        <w:t xml:space="preserve"> S</w:t>
      </w:r>
    </w:p>
    <w:p w14:paraId="169EC597" w14:textId="77777777" w:rsidR="00B100A5" w:rsidRDefault="00B100A5" w:rsidP="00B100A5">
      <w:pPr>
        <w:spacing w:after="240" w:line="360" w:lineRule="auto"/>
        <w:rPr>
          <w:rFonts w:ascii="Times New Roman" w:hAnsi="Times New Roman"/>
          <w:color w:val="202124"/>
          <w:shd w:val="clear" w:color="auto" w:fill="FFFFFF"/>
        </w:rPr>
      </w:pPr>
      <w:proofErr w:type="spellStart"/>
      <w:r>
        <w:rPr>
          <w:rFonts w:ascii="Times New Roman" w:hAnsi="Times New Roman"/>
          <w:color w:val="202124"/>
          <w:shd w:val="clear" w:color="auto" w:fill="FFFFFF"/>
        </w:rPr>
        <w:t>Perhitungan</w:t>
      </w:r>
      <w:proofErr w:type="spellEnd"/>
      <w:r>
        <w:rPr>
          <w:rFonts w:ascii="Times New Roman" w:hAnsi="Times New Roman"/>
          <w:color w:val="202124"/>
          <w:shd w:val="clear" w:color="auto" w:fill="FFFFFF"/>
        </w:rPr>
        <w:t xml:space="preserve"> Entropy dan Gain </w:t>
      </w:r>
      <w:proofErr w:type="spellStart"/>
      <w:r>
        <w:rPr>
          <w:rFonts w:ascii="Times New Roman" w:hAnsi="Times New Roman"/>
          <w:color w:val="202124"/>
          <w:shd w:val="clear" w:color="auto" w:fill="FFFFFF"/>
        </w:rPr>
        <w:t>Akar</w:t>
      </w:r>
      <w:proofErr w:type="spellEnd"/>
    </w:p>
    <w:p w14:paraId="640EF0CB" w14:textId="77777777" w:rsidR="00B100A5" w:rsidRDefault="00B100A5" w:rsidP="00B100A5">
      <w:pPr>
        <w:spacing w:after="240" w:line="360" w:lineRule="auto"/>
        <w:rPr>
          <w:rFonts w:ascii="Times New Roman" w:hAnsi="Times New Roman"/>
          <w:color w:val="202124"/>
          <w:shd w:val="clear" w:color="auto" w:fill="FFFFFF"/>
        </w:rPr>
      </w:pPr>
      <w:r>
        <w:rPr>
          <w:rFonts w:ascii="Times New Roman" w:hAnsi="Times New Roman"/>
          <w:color w:val="202124"/>
          <w:shd w:val="clear" w:color="auto" w:fill="FFFFFF"/>
        </w:rPr>
        <w:t>Entropy Total</w:t>
      </w:r>
    </w:p>
    <w:p w14:paraId="2C388BC4" w14:textId="77777777" w:rsidR="00B100A5" w:rsidRDefault="00B100A5" w:rsidP="00B100A5">
      <w:pPr>
        <w:spacing w:after="240" w:line="360" w:lineRule="auto"/>
        <w:rPr>
          <w:rFonts w:ascii="Times New Roman" w:hAnsi="Times New Roman"/>
          <w:bCs/>
          <w:sz w:val="24"/>
          <w:szCs w:val="24"/>
        </w:rPr>
      </w:pPr>
      <w:r>
        <w:rPr>
          <w:noProof/>
        </w:rPr>
        <w:drawing>
          <wp:inline distT="0" distB="0" distL="0" distR="0" wp14:anchorId="7D93E99B" wp14:editId="2E75CFA1">
            <wp:extent cx="4068445" cy="673735"/>
            <wp:effectExtent l="0" t="0" r="8255" b="0"/>
            <wp:docPr id="9" name="Picture 9" descr="Entropy 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opy Tot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8445" cy="673735"/>
                    </a:xfrm>
                    <a:prstGeom prst="rect">
                      <a:avLst/>
                    </a:prstGeom>
                    <a:noFill/>
                    <a:ln>
                      <a:noFill/>
                    </a:ln>
                  </pic:spPr>
                </pic:pic>
              </a:graphicData>
            </a:graphic>
          </wp:inline>
        </w:drawing>
      </w:r>
    </w:p>
    <w:p w14:paraId="1056A6E3" w14:textId="77777777" w:rsidR="00B100A5" w:rsidRDefault="00B100A5" w:rsidP="00B100A5">
      <w:pPr>
        <w:tabs>
          <w:tab w:val="clear" w:pos="1260"/>
        </w:tabs>
        <w:spacing w:before="0" w:after="0"/>
        <w:jc w:val="left"/>
        <w:rPr>
          <w:rFonts w:ascii="Times New Roman" w:hAnsi="Times New Roman"/>
          <w:bCs/>
          <w:sz w:val="24"/>
          <w:szCs w:val="24"/>
        </w:rPr>
      </w:pPr>
      <w:r>
        <w:rPr>
          <w:rFonts w:ascii="Times New Roman" w:hAnsi="Times New Roman"/>
          <w:bCs/>
          <w:sz w:val="24"/>
          <w:szCs w:val="24"/>
        </w:rPr>
        <w:br w:type="page"/>
      </w:r>
    </w:p>
    <w:p w14:paraId="674D0D48" w14:textId="77777777" w:rsidR="00B100A5" w:rsidRDefault="00B100A5" w:rsidP="00B100A5">
      <w:pPr>
        <w:spacing w:after="240" w:line="360" w:lineRule="auto"/>
        <w:rPr>
          <w:rFonts w:ascii="Times New Roman" w:hAnsi="Times New Roman"/>
          <w:bCs/>
          <w:sz w:val="24"/>
          <w:szCs w:val="24"/>
        </w:rPr>
      </w:pPr>
      <w:r>
        <w:rPr>
          <w:rFonts w:ascii="Times New Roman" w:hAnsi="Times New Roman"/>
          <w:bCs/>
          <w:sz w:val="24"/>
          <w:szCs w:val="24"/>
        </w:rPr>
        <w:lastRenderedPageBreak/>
        <w:t>Entropy Outlook</w:t>
      </w:r>
    </w:p>
    <w:p w14:paraId="1203738D" w14:textId="77777777" w:rsidR="00B100A5" w:rsidRDefault="00B100A5" w:rsidP="00B100A5">
      <w:pPr>
        <w:spacing w:after="240" w:line="360" w:lineRule="auto"/>
        <w:rPr>
          <w:rFonts w:ascii="Times New Roman" w:hAnsi="Times New Roman"/>
          <w:bCs/>
          <w:sz w:val="24"/>
          <w:szCs w:val="24"/>
        </w:rPr>
      </w:pPr>
      <w:r>
        <w:rPr>
          <w:noProof/>
        </w:rPr>
        <w:drawing>
          <wp:inline distT="0" distB="0" distL="0" distR="0" wp14:anchorId="78AB11C0" wp14:editId="55D4F0C7">
            <wp:extent cx="4068445" cy="1109980"/>
            <wp:effectExtent l="0" t="0" r="8255" b="0"/>
            <wp:docPr id="10" name="Picture 10" descr="Entropy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opy Outloo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8445" cy="1109980"/>
                    </a:xfrm>
                    <a:prstGeom prst="rect">
                      <a:avLst/>
                    </a:prstGeom>
                    <a:noFill/>
                    <a:ln>
                      <a:noFill/>
                    </a:ln>
                  </pic:spPr>
                </pic:pic>
              </a:graphicData>
            </a:graphic>
          </wp:inline>
        </w:drawing>
      </w:r>
    </w:p>
    <w:p w14:paraId="2974AD62" w14:textId="77777777" w:rsidR="00B100A5" w:rsidRDefault="00B100A5" w:rsidP="00B100A5">
      <w:pPr>
        <w:spacing w:after="240" w:line="360" w:lineRule="auto"/>
        <w:rPr>
          <w:rFonts w:ascii="Times New Roman" w:hAnsi="Times New Roman"/>
          <w:bCs/>
          <w:sz w:val="24"/>
          <w:szCs w:val="24"/>
        </w:rPr>
      </w:pPr>
      <w:r>
        <w:rPr>
          <w:rFonts w:ascii="Times New Roman" w:hAnsi="Times New Roman"/>
          <w:bCs/>
          <w:sz w:val="24"/>
          <w:szCs w:val="24"/>
        </w:rPr>
        <w:t xml:space="preserve">Entropy Temperature </w:t>
      </w:r>
    </w:p>
    <w:p w14:paraId="7C2C552D" w14:textId="77777777" w:rsidR="00B100A5" w:rsidRDefault="00B100A5" w:rsidP="00B100A5">
      <w:pPr>
        <w:spacing w:after="240" w:line="360" w:lineRule="auto"/>
        <w:rPr>
          <w:rFonts w:ascii="Times New Roman" w:hAnsi="Times New Roman"/>
          <w:bCs/>
          <w:sz w:val="24"/>
          <w:szCs w:val="24"/>
        </w:rPr>
      </w:pPr>
      <w:r>
        <w:rPr>
          <w:noProof/>
        </w:rPr>
        <w:drawing>
          <wp:inline distT="0" distB="0" distL="0" distR="0" wp14:anchorId="6525F036" wp14:editId="7B7D335C">
            <wp:extent cx="4068445" cy="1166495"/>
            <wp:effectExtent l="0" t="0" r="8255" b="0"/>
            <wp:docPr id="11" name="Picture 11" descr="Entropy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ropy Tempera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8445" cy="1166495"/>
                    </a:xfrm>
                    <a:prstGeom prst="rect">
                      <a:avLst/>
                    </a:prstGeom>
                    <a:noFill/>
                    <a:ln>
                      <a:noFill/>
                    </a:ln>
                  </pic:spPr>
                </pic:pic>
              </a:graphicData>
            </a:graphic>
          </wp:inline>
        </w:drawing>
      </w:r>
    </w:p>
    <w:p w14:paraId="4BCC919D" w14:textId="77777777" w:rsidR="00B100A5" w:rsidRDefault="00B100A5" w:rsidP="00B100A5">
      <w:pPr>
        <w:spacing w:after="240" w:line="360" w:lineRule="auto"/>
        <w:rPr>
          <w:rFonts w:ascii="Times New Roman" w:hAnsi="Times New Roman"/>
          <w:bCs/>
          <w:sz w:val="24"/>
          <w:szCs w:val="24"/>
        </w:rPr>
      </w:pPr>
      <w:r>
        <w:rPr>
          <w:rFonts w:ascii="Times New Roman" w:hAnsi="Times New Roman"/>
          <w:bCs/>
          <w:sz w:val="24"/>
          <w:szCs w:val="24"/>
        </w:rPr>
        <w:t>Entropy Humidity</w:t>
      </w:r>
    </w:p>
    <w:p w14:paraId="01FB0E07" w14:textId="77777777" w:rsidR="00B100A5" w:rsidRDefault="00B100A5" w:rsidP="00B100A5">
      <w:pPr>
        <w:spacing w:after="240" w:line="360" w:lineRule="auto"/>
        <w:rPr>
          <w:rFonts w:ascii="Times New Roman" w:hAnsi="Times New Roman"/>
          <w:bCs/>
          <w:sz w:val="24"/>
          <w:szCs w:val="24"/>
        </w:rPr>
      </w:pPr>
      <w:r>
        <w:rPr>
          <w:noProof/>
        </w:rPr>
        <w:drawing>
          <wp:inline distT="0" distB="0" distL="0" distR="0" wp14:anchorId="0D285845" wp14:editId="5FCF0EAE">
            <wp:extent cx="4068445" cy="824865"/>
            <wp:effectExtent l="0" t="0" r="8255" b="0"/>
            <wp:docPr id="12" name="Picture 12" descr="Gain Total-Humi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in Total-Humidit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8445" cy="824865"/>
                    </a:xfrm>
                    <a:prstGeom prst="rect">
                      <a:avLst/>
                    </a:prstGeom>
                    <a:noFill/>
                    <a:ln>
                      <a:noFill/>
                    </a:ln>
                  </pic:spPr>
                </pic:pic>
              </a:graphicData>
            </a:graphic>
          </wp:inline>
        </w:drawing>
      </w:r>
    </w:p>
    <w:p w14:paraId="1755DBCA" w14:textId="77777777" w:rsidR="00B100A5" w:rsidRDefault="00B100A5" w:rsidP="00B100A5">
      <w:pPr>
        <w:tabs>
          <w:tab w:val="clear" w:pos="1260"/>
        </w:tabs>
        <w:spacing w:before="0" w:after="0"/>
        <w:jc w:val="left"/>
        <w:rPr>
          <w:rFonts w:ascii="Times New Roman" w:hAnsi="Times New Roman"/>
          <w:bCs/>
          <w:sz w:val="24"/>
          <w:szCs w:val="24"/>
        </w:rPr>
      </w:pPr>
      <w:r>
        <w:rPr>
          <w:rFonts w:ascii="Times New Roman" w:hAnsi="Times New Roman"/>
          <w:bCs/>
          <w:sz w:val="24"/>
          <w:szCs w:val="24"/>
        </w:rPr>
        <w:br w:type="page"/>
      </w:r>
    </w:p>
    <w:p w14:paraId="53DDA588" w14:textId="75AA391B" w:rsidR="00B100A5" w:rsidRDefault="00B100A5" w:rsidP="00B100A5">
      <w:pPr>
        <w:spacing w:after="240" w:line="360" w:lineRule="auto"/>
        <w:rPr>
          <w:rFonts w:ascii="Times New Roman" w:hAnsi="Times New Roman"/>
          <w:bCs/>
          <w:sz w:val="24"/>
          <w:szCs w:val="24"/>
        </w:rPr>
      </w:pPr>
      <w:r>
        <w:rPr>
          <w:rFonts w:ascii="Times New Roman" w:hAnsi="Times New Roman"/>
          <w:bCs/>
          <w:sz w:val="24"/>
          <w:szCs w:val="24"/>
        </w:rPr>
        <w:lastRenderedPageBreak/>
        <w:t>Gain</w:t>
      </w:r>
    </w:p>
    <w:p w14:paraId="1E5DABBC" w14:textId="0A920692" w:rsidR="00B100A5" w:rsidRDefault="00B100A5" w:rsidP="00B100A5">
      <w:pPr>
        <w:spacing w:after="240" w:line="360" w:lineRule="auto"/>
        <w:rPr>
          <w:rFonts w:ascii="Times New Roman" w:hAnsi="Times New Roman"/>
          <w:bCs/>
          <w:sz w:val="24"/>
          <w:szCs w:val="24"/>
        </w:rPr>
      </w:pPr>
      <w:r>
        <w:rPr>
          <w:noProof/>
        </w:rPr>
        <w:drawing>
          <wp:inline distT="0" distB="0" distL="0" distR="0" wp14:anchorId="1F12B627" wp14:editId="37BD6894">
            <wp:extent cx="4068445" cy="848360"/>
            <wp:effectExtent l="0" t="0" r="8255" b="8890"/>
            <wp:docPr id="13" name="Picture 13" descr="Gain Total-Wi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in Total-Wind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8445" cy="848360"/>
                    </a:xfrm>
                    <a:prstGeom prst="rect">
                      <a:avLst/>
                    </a:prstGeom>
                    <a:noFill/>
                    <a:ln>
                      <a:noFill/>
                    </a:ln>
                  </pic:spPr>
                </pic:pic>
              </a:graphicData>
            </a:graphic>
          </wp:inline>
        </w:drawing>
      </w:r>
    </w:p>
    <w:p w14:paraId="159766A8" w14:textId="166DA9D6" w:rsidR="004008E1" w:rsidRDefault="00BB2A88" w:rsidP="00BB2A88">
      <w:pPr>
        <w:spacing w:line="360" w:lineRule="auto"/>
        <w:ind w:left="426" w:hanging="223"/>
        <w:jc w:val="center"/>
        <w:rPr>
          <w:rFonts w:ascii="Times New Roman" w:hAnsi="Times New Roman"/>
          <w:sz w:val="20"/>
          <w:szCs w:val="20"/>
          <w:lang w:val="id-ID"/>
        </w:rPr>
      </w:pPr>
      <w:r>
        <w:rPr>
          <w:noProof/>
        </w:rPr>
        <w:drawing>
          <wp:inline distT="0" distB="0" distL="0" distR="0" wp14:anchorId="0AED9F94" wp14:editId="475D4B1F">
            <wp:extent cx="4286250" cy="2083543"/>
            <wp:effectExtent l="0" t="0" r="0" b="0"/>
            <wp:docPr id="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03408" cy="2091883"/>
                    </a:xfrm>
                    <a:prstGeom prst="rect">
                      <a:avLst/>
                    </a:prstGeom>
                  </pic:spPr>
                </pic:pic>
              </a:graphicData>
            </a:graphic>
          </wp:inline>
        </w:drawing>
      </w:r>
    </w:p>
    <w:p w14:paraId="53B9325D" w14:textId="77777777" w:rsidR="00BB2A88" w:rsidRPr="00BB2A88" w:rsidRDefault="00BB2A88" w:rsidP="00BB2A88">
      <w:pPr>
        <w:spacing w:before="137"/>
        <w:ind w:left="908"/>
        <w:jc w:val="right"/>
        <w:rPr>
          <w:rFonts w:ascii="Times New Roman" w:hAnsi="Times New Roman"/>
          <w:i/>
          <w:szCs w:val="20"/>
        </w:rPr>
      </w:pPr>
      <w:proofErr w:type="spellStart"/>
      <w:proofErr w:type="gramStart"/>
      <w:r w:rsidRPr="00BB2A88">
        <w:rPr>
          <w:rFonts w:ascii="Times New Roman" w:hAnsi="Times New Roman"/>
          <w:i/>
          <w:szCs w:val="20"/>
        </w:rPr>
        <w:t>Sumber</w:t>
      </w:r>
      <w:proofErr w:type="spellEnd"/>
      <w:r w:rsidRPr="00BB2A88">
        <w:rPr>
          <w:rFonts w:ascii="Times New Roman" w:hAnsi="Times New Roman"/>
          <w:i/>
          <w:spacing w:val="-4"/>
          <w:szCs w:val="20"/>
        </w:rPr>
        <w:t xml:space="preserve"> </w:t>
      </w:r>
      <w:r w:rsidRPr="00BB2A88">
        <w:rPr>
          <w:rFonts w:ascii="Times New Roman" w:hAnsi="Times New Roman"/>
          <w:i/>
          <w:szCs w:val="20"/>
        </w:rPr>
        <w:t>:</w:t>
      </w:r>
      <w:proofErr w:type="gramEnd"/>
      <w:r w:rsidRPr="00BB2A88">
        <w:rPr>
          <w:rFonts w:ascii="Times New Roman" w:hAnsi="Times New Roman"/>
          <w:i/>
          <w:spacing w:val="-1"/>
          <w:szCs w:val="20"/>
        </w:rPr>
        <w:t xml:space="preserve"> </w:t>
      </w:r>
      <w:proofErr w:type="spellStart"/>
      <w:r w:rsidRPr="00BB2A88">
        <w:rPr>
          <w:rFonts w:ascii="Times New Roman" w:hAnsi="Times New Roman"/>
          <w:i/>
          <w:szCs w:val="20"/>
        </w:rPr>
        <w:t>Prayudi</w:t>
      </w:r>
      <w:proofErr w:type="spellEnd"/>
      <w:r w:rsidRPr="00BB2A88">
        <w:rPr>
          <w:rFonts w:ascii="Times New Roman" w:hAnsi="Times New Roman"/>
          <w:i/>
          <w:spacing w:val="-1"/>
          <w:szCs w:val="20"/>
        </w:rPr>
        <w:t xml:space="preserve"> </w:t>
      </w:r>
      <w:r w:rsidRPr="00BB2A88">
        <w:rPr>
          <w:rFonts w:ascii="Times New Roman" w:hAnsi="Times New Roman"/>
          <w:i/>
          <w:szCs w:val="20"/>
        </w:rPr>
        <w:t>(2013:16)</w:t>
      </w:r>
    </w:p>
    <w:p w14:paraId="0819317D" w14:textId="77777777" w:rsidR="00BB2A88" w:rsidRPr="00B100A5" w:rsidRDefault="00BB2A88" w:rsidP="00BB2A88">
      <w:pPr>
        <w:spacing w:line="360" w:lineRule="auto"/>
        <w:ind w:left="426" w:hanging="223"/>
        <w:rPr>
          <w:rFonts w:ascii="Times New Roman" w:hAnsi="Times New Roman"/>
          <w:sz w:val="20"/>
          <w:szCs w:val="20"/>
          <w:lang w:val="id-ID"/>
        </w:rPr>
      </w:pPr>
    </w:p>
    <w:p w14:paraId="517235FC" w14:textId="67582821" w:rsidR="004008E1" w:rsidRPr="00176F07" w:rsidRDefault="00176F07" w:rsidP="00FE24AC">
      <w:pPr>
        <w:pStyle w:val="Heading2"/>
        <w:numPr>
          <w:ilvl w:val="1"/>
          <w:numId w:val="18"/>
        </w:numPr>
        <w:spacing w:line="360" w:lineRule="auto"/>
        <w:rPr>
          <w:rFonts w:ascii="Times New Roman" w:hAnsi="Times New Roman"/>
        </w:rPr>
      </w:pPr>
      <w:bookmarkStart w:id="107" w:name="_Toc97046982"/>
      <w:r>
        <w:rPr>
          <w:rFonts w:ascii="Times New Roman" w:hAnsi="Times New Roman"/>
        </w:rPr>
        <w:t>Mengumpulkan Data API</w:t>
      </w:r>
      <w:bookmarkStart w:id="108" w:name="_Hlk95309507"/>
      <w:bookmarkEnd w:id="107"/>
    </w:p>
    <w:bookmarkEnd w:id="108"/>
    <w:p w14:paraId="1F204E4F" w14:textId="4E0BF34C" w:rsidR="002C271A" w:rsidRDefault="002C271A" w:rsidP="00FE24AC">
      <w:pPr>
        <w:pStyle w:val="ListParagraph"/>
        <w:spacing w:line="360" w:lineRule="auto"/>
        <w:jc w:val="both"/>
        <w:rPr>
          <w:rFonts w:ascii="Times New Roman" w:hAnsi="Times New Roman"/>
          <w:color w:val="2F5496" w:themeColor="accent1" w:themeShade="BF"/>
          <w:sz w:val="20"/>
          <w:szCs w:val="20"/>
        </w:rPr>
      </w:pPr>
      <w:proofErr w:type="spellStart"/>
      <w:r>
        <w:rPr>
          <w:rFonts w:ascii="Times New Roman" w:hAnsi="Times New Roman"/>
          <w:color w:val="000000" w:themeColor="text1"/>
          <w:sz w:val="20"/>
          <w:szCs w:val="20"/>
          <w:shd w:val="clear" w:color="auto" w:fill="FFFFFF"/>
        </w:rPr>
        <w:t>Mengumpulkan</w:t>
      </w:r>
      <w:proofErr w:type="spellEnd"/>
      <w:r>
        <w:rPr>
          <w:rFonts w:ascii="Times New Roman" w:hAnsi="Times New Roman"/>
          <w:color w:val="000000" w:themeColor="text1"/>
          <w:sz w:val="20"/>
          <w:szCs w:val="20"/>
          <w:shd w:val="clear" w:color="auto" w:fill="FFFFFF"/>
        </w:rPr>
        <w:t xml:space="preserve"> data</w:t>
      </w:r>
      <w:r>
        <w:rPr>
          <w:rFonts w:ascii="Times New Roman" w:hAnsi="Times New Roman"/>
          <w:b/>
          <w:bCs/>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spasial</w:t>
      </w:r>
      <w:proofErr w:type="spellEnd"/>
      <w:r>
        <w:rPr>
          <w:rFonts w:ascii="Times New Roman" w:hAnsi="Times New Roman"/>
          <w:color w:val="000000" w:themeColor="text1"/>
          <w:sz w:val="20"/>
          <w:szCs w:val="20"/>
          <w:shd w:val="clear" w:color="auto" w:fill="FFFFFF"/>
        </w:rPr>
        <w:t xml:space="preserve"> dan non </w:t>
      </w:r>
      <w:proofErr w:type="spellStart"/>
      <w:r>
        <w:rPr>
          <w:rFonts w:ascii="Times New Roman" w:hAnsi="Times New Roman"/>
          <w:color w:val="000000" w:themeColor="text1"/>
          <w:sz w:val="20"/>
          <w:szCs w:val="20"/>
          <w:shd w:val="clear" w:color="auto" w:fill="FFFFFF"/>
        </w:rPr>
        <w:t>spasial</w:t>
      </w:r>
      <w:proofErr w:type="spellEnd"/>
      <w:r>
        <w:rPr>
          <w:rFonts w:ascii="Times New Roman" w:hAnsi="Times New Roman"/>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dengan</w:t>
      </w:r>
      <w:proofErr w:type="spellEnd"/>
      <w:r>
        <w:rPr>
          <w:rFonts w:ascii="Times New Roman" w:hAnsi="Times New Roman"/>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cara</w:t>
      </w:r>
      <w:proofErr w:type="spellEnd"/>
      <w:r>
        <w:rPr>
          <w:rFonts w:ascii="Times New Roman" w:hAnsi="Times New Roman"/>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menarik</w:t>
      </w:r>
      <w:proofErr w:type="spellEnd"/>
      <w:r>
        <w:rPr>
          <w:rFonts w:ascii="Times New Roman" w:hAnsi="Times New Roman"/>
          <w:color w:val="000000" w:themeColor="text1"/>
          <w:sz w:val="20"/>
          <w:szCs w:val="20"/>
          <w:shd w:val="clear" w:color="auto" w:fill="FFFFFF"/>
        </w:rPr>
        <w:t xml:space="preserve"> data </w:t>
      </w:r>
      <w:proofErr w:type="spellStart"/>
      <w:r>
        <w:rPr>
          <w:rFonts w:ascii="Times New Roman" w:hAnsi="Times New Roman"/>
          <w:color w:val="000000" w:themeColor="text1"/>
          <w:sz w:val="20"/>
          <w:szCs w:val="20"/>
          <w:shd w:val="clear" w:color="auto" w:fill="FFFFFF"/>
        </w:rPr>
        <w:t>dari</w:t>
      </w:r>
      <w:proofErr w:type="spellEnd"/>
      <w:r>
        <w:rPr>
          <w:rFonts w:ascii="Times New Roman" w:hAnsi="Times New Roman"/>
          <w:color w:val="000000" w:themeColor="text1"/>
          <w:sz w:val="20"/>
          <w:szCs w:val="20"/>
          <w:shd w:val="clear" w:color="auto" w:fill="FFFFFF"/>
        </w:rPr>
        <w:t xml:space="preserve"> API yang </w:t>
      </w:r>
      <w:proofErr w:type="spellStart"/>
      <w:r>
        <w:rPr>
          <w:rFonts w:ascii="Times New Roman" w:hAnsi="Times New Roman"/>
          <w:color w:val="000000" w:themeColor="text1"/>
          <w:sz w:val="20"/>
          <w:szCs w:val="20"/>
          <w:shd w:val="clear" w:color="auto" w:fill="FFFFFF"/>
        </w:rPr>
        <w:t>ada</w:t>
      </w:r>
      <w:proofErr w:type="spellEnd"/>
      <w:r>
        <w:rPr>
          <w:rFonts w:ascii="Times New Roman" w:hAnsi="Times New Roman"/>
          <w:color w:val="000000" w:themeColor="text1"/>
          <w:sz w:val="20"/>
          <w:szCs w:val="20"/>
          <w:shd w:val="clear" w:color="auto" w:fill="FFFFFF"/>
        </w:rPr>
        <w:t xml:space="preserve"> pada </w:t>
      </w:r>
      <w:proofErr w:type="spellStart"/>
      <w:r>
        <w:rPr>
          <w:rFonts w:ascii="Times New Roman" w:hAnsi="Times New Roman"/>
          <w:color w:val="000000" w:themeColor="text1"/>
          <w:sz w:val="20"/>
          <w:szCs w:val="20"/>
          <w:shd w:val="clear" w:color="auto" w:fill="FFFFFF"/>
        </w:rPr>
        <w:t>aplikasi</w:t>
      </w:r>
      <w:proofErr w:type="spellEnd"/>
      <w:r>
        <w:rPr>
          <w:rFonts w:ascii="Times New Roman" w:hAnsi="Times New Roman"/>
          <w:color w:val="000000" w:themeColor="text1"/>
          <w:sz w:val="20"/>
          <w:szCs w:val="20"/>
          <w:shd w:val="clear" w:color="auto" w:fill="FFFFFF"/>
        </w:rPr>
        <w:t xml:space="preserve"> Carpool dan </w:t>
      </w:r>
      <w:proofErr w:type="spellStart"/>
      <w:r>
        <w:rPr>
          <w:rFonts w:ascii="Times New Roman" w:hAnsi="Times New Roman"/>
          <w:color w:val="000000" w:themeColor="text1"/>
          <w:sz w:val="20"/>
          <w:szCs w:val="20"/>
          <w:shd w:val="clear" w:color="auto" w:fill="FFFFFF"/>
        </w:rPr>
        <w:t>memilih</w:t>
      </w:r>
      <w:proofErr w:type="spellEnd"/>
      <w:r>
        <w:rPr>
          <w:rFonts w:ascii="Times New Roman" w:hAnsi="Times New Roman"/>
          <w:color w:val="000000" w:themeColor="text1"/>
          <w:sz w:val="20"/>
          <w:szCs w:val="20"/>
          <w:shd w:val="clear" w:color="auto" w:fill="FFFFFF"/>
        </w:rPr>
        <w:t xml:space="preserve"> parameter.  </w:t>
      </w:r>
      <w:proofErr w:type="spellStart"/>
      <w:r>
        <w:rPr>
          <w:rFonts w:ascii="Times New Roman" w:hAnsi="Times New Roman"/>
          <w:color w:val="000000" w:themeColor="text1"/>
          <w:sz w:val="20"/>
          <w:szCs w:val="20"/>
          <w:shd w:val="clear" w:color="auto" w:fill="FFFFFF"/>
        </w:rPr>
        <w:t>Berikut</w:t>
      </w:r>
      <w:proofErr w:type="spellEnd"/>
      <w:r>
        <w:rPr>
          <w:rFonts w:ascii="Times New Roman" w:hAnsi="Times New Roman"/>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merupakan</w:t>
      </w:r>
      <w:proofErr w:type="spellEnd"/>
      <w:r>
        <w:rPr>
          <w:rFonts w:ascii="Times New Roman" w:hAnsi="Times New Roman"/>
          <w:color w:val="000000" w:themeColor="text1"/>
          <w:sz w:val="20"/>
          <w:szCs w:val="20"/>
          <w:shd w:val="clear" w:color="auto" w:fill="FFFFFF"/>
        </w:rPr>
        <w:t xml:space="preserve"> data API yang </w:t>
      </w:r>
      <w:proofErr w:type="spellStart"/>
      <w:r>
        <w:rPr>
          <w:rFonts w:ascii="Times New Roman" w:hAnsi="Times New Roman"/>
          <w:color w:val="000000" w:themeColor="text1"/>
          <w:sz w:val="20"/>
          <w:szCs w:val="20"/>
          <w:shd w:val="clear" w:color="auto" w:fill="FFFFFF"/>
        </w:rPr>
        <w:t>berhasil</w:t>
      </w:r>
      <w:proofErr w:type="spellEnd"/>
      <w:r>
        <w:rPr>
          <w:rFonts w:ascii="Times New Roman" w:hAnsi="Times New Roman"/>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dipanggil</w:t>
      </w:r>
      <w:proofErr w:type="spellEnd"/>
      <w:r>
        <w:rPr>
          <w:rFonts w:ascii="Times New Roman" w:hAnsi="Times New Roman"/>
          <w:color w:val="000000" w:themeColor="text1"/>
          <w:sz w:val="20"/>
          <w:szCs w:val="20"/>
          <w:shd w:val="clear" w:color="auto" w:fill="FFFFFF"/>
        </w:rPr>
        <w:t xml:space="preserve"> </w:t>
      </w:r>
      <w:proofErr w:type="spellStart"/>
      <w:r>
        <w:rPr>
          <w:rFonts w:ascii="Times New Roman" w:hAnsi="Times New Roman"/>
          <w:color w:val="000000" w:themeColor="text1"/>
          <w:sz w:val="20"/>
          <w:szCs w:val="20"/>
          <w:shd w:val="clear" w:color="auto" w:fill="FFFFFF"/>
        </w:rPr>
        <w:t>melalui</w:t>
      </w:r>
      <w:proofErr w:type="spellEnd"/>
      <w:r>
        <w:rPr>
          <w:rFonts w:ascii="Times New Roman" w:hAnsi="Times New Roman"/>
          <w:color w:val="000000" w:themeColor="text1"/>
          <w:sz w:val="20"/>
          <w:szCs w:val="20"/>
          <w:shd w:val="clear" w:color="auto" w:fill="FFFFFF"/>
        </w:rPr>
        <w:t xml:space="preserve"> Postman</w:t>
      </w:r>
    </w:p>
    <w:p w14:paraId="0D5A1481" w14:textId="77777777" w:rsidR="004008E1" w:rsidRPr="008F0EDB" w:rsidRDefault="004008E1" w:rsidP="00FE24AC">
      <w:pPr>
        <w:pStyle w:val="ListParagraph"/>
        <w:spacing w:line="360" w:lineRule="auto"/>
        <w:ind w:left="360"/>
        <w:jc w:val="center"/>
        <w:rPr>
          <w:rStyle w:val="Hyperlink"/>
          <w:rFonts w:ascii="Times New Roman" w:hAnsi="Times New Roman"/>
          <w:sz w:val="20"/>
          <w:szCs w:val="20"/>
        </w:rPr>
      </w:pPr>
      <w:r>
        <w:rPr>
          <w:noProof/>
        </w:rPr>
        <w:lastRenderedPageBreak/>
        <w:drawing>
          <wp:inline distT="0" distB="0" distL="0" distR="0" wp14:anchorId="0D97A506" wp14:editId="0DA27C93">
            <wp:extent cx="2637155" cy="15773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7155" cy="1577340"/>
                    </a:xfrm>
                    <a:prstGeom prst="rect">
                      <a:avLst/>
                    </a:prstGeom>
                  </pic:spPr>
                </pic:pic>
              </a:graphicData>
            </a:graphic>
          </wp:inline>
        </w:drawing>
      </w:r>
    </w:p>
    <w:p w14:paraId="53D162AB" w14:textId="4C038493" w:rsidR="004008E1" w:rsidRPr="00176F07" w:rsidRDefault="004008E1" w:rsidP="00FE24AC">
      <w:pPr>
        <w:pStyle w:val="Caption"/>
        <w:spacing w:line="360" w:lineRule="auto"/>
        <w:jc w:val="center"/>
        <w:rPr>
          <w:rFonts w:ascii="Times New Roman" w:hAnsi="Times New Roman"/>
          <w:color w:val="7F7F7F" w:themeColor="text1" w:themeTint="80"/>
        </w:rPr>
      </w:pPr>
      <w:r w:rsidRPr="00176F07">
        <w:rPr>
          <w:rFonts w:ascii="Times New Roman" w:hAnsi="Times New Roman"/>
          <w:color w:val="7F7F7F" w:themeColor="text1" w:themeTint="80"/>
        </w:rPr>
        <w:t xml:space="preserve">                   </w:t>
      </w:r>
      <w:r w:rsidR="00176F07" w:rsidRPr="00176F07">
        <w:rPr>
          <w:rFonts w:ascii="Times New Roman" w:hAnsi="Times New Roman"/>
        </w:rPr>
        <w:t>Gambar 11 Json Database</w:t>
      </w:r>
    </w:p>
    <w:p w14:paraId="22C310BE" w14:textId="77777777" w:rsidR="004008E1" w:rsidRPr="001F3D3F" w:rsidRDefault="004008E1" w:rsidP="00FE24AC">
      <w:pPr>
        <w:pStyle w:val="ListParagraph"/>
        <w:spacing w:line="360" w:lineRule="auto"/>
        <w:ind w:left="786"/>
        <w:jc w:val="both"/>
        <w:rPr>
          <w:rFonts w:ascii="Times New Roman" w:hAnsi="Times New Roman"/>
          <w:color w:val="0000FF"/>
          <w:sz w:val="20"/>
          <w:szCs w:val="20"/>
          <w:u w:val="single"/>
        </w:rPr>
      </w:pPr>
    </w:p>
    <w:p w14:paraId="159A9A0A" w14:textId="2D73FC00" w:rsidR="00176F07" w:rsidRPr="00176F07" w:rsidRDefault="00176F07" w:rsidP="00FE24AC">
      <w:pPr>
        <w:pStyle w:val="Heading2"/>
        <w:numPr>
          <w:ilvl w:val="1"/>
          <w:numId w:val="18"/>
        </w:numPr>
        <w:spacing w:line="360" w:lineRule="auto"/>
        <w:rPr>
          <w:rFonts w:ascii="Times New Roman" w:hAnsi="Times New Roman"/>
        </w:rPr>
      </w:pPr>
      <w:bookmarkStart w:id="109" w:name="_Toc97046983"/>
      <w:r>
        <w:rPr>
          <w:rFonts w:ascii="Times New Roman" w:hAnsi="Times New Roman"/>
        </w:rPr>
        <w:t>Menyusun Paramater Database</w:t>
      </w:r>
      <w:bookmarkEnd w:id="109"/>
    </w:p>
    <w:p w14:paraId="598556AF" w14:textId="395B6136" w:rsidR="004008E1" w:rsidRPr="001F3D3F" w:rsidRDefault="002C271A" w:rsidP="00FE24AC">
      <w:pPr>
        <w:pStyle w:val="ListParagraph"/>
        <w:spacing w:line="360" w:lineRule="auto"/>
        <w:jc w:val="both"/>
        <w:rPr>
          <w:rFonts w:ascii="Times New Roman" w:hAnsi="Times New Roman"/>
          <w:color w:val="0000FF"/>
          <w:sz w:val="20"/>
          <w:szCs w:val="20"/>
          <w:u w:val="single"/>
        </w:rPr>
      </w:pPr>
      <w:r>
        <w:rPr>
          <w:rFonts w:ascii="Times New Roman" w:hAnsi="Times New Roman"/>
          <w:bCs/>
          <w:color w:val="000000" w:themeColor="text1"/>
          <w:sz w:val="20"/>
          <w:szCs w:val="20"/>
          <w:shd w:val="clear" w:color="auto" w:fill="FFFFFF" w:themeFill="background1"/>
        </w:rPr>
        <w:t xml:space="preserve">Database </w:t>
      </w:r>
      <w:proofErr w:type="spellStart"/>
      <w:r>
        <w:rPr>
          <w:rFonts w:ascii="Times New Roman" w:hAnsi="Times New Roman"/>
          <w:color w:val="000000" w:themeColor="text1"/>
          <w:sz w:val="20"/>
          <w:szCs w:val="20"/>
        </w:rPr>
        <w:t>merupakan</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kumpulan</w:t>
      </w:r>
      <w:proofErr w:type="spellEnd"/>
      <w:r>
        <w:rPr>
          <w:rFonts w:ascii="Times New Roman" w:hAnsi="Times New Roman"/>
          <w:color w:val="000000" w:themeColor="text1"/>
          <w:sz w:val="20"/>
          <w:szCs w:val="20"/>
        </w:rPr>
        <w:t xml:space="preserve"> file-file yang </w:t>
      </w:r>
      <w:proofErr w:type="spellStart"/>
      <w:r>
        <w:rPr>
          <w:rFonts w:ascii="Times New Roman" w:hAnsi="Times New Roman"/>
          <w:color w:val="000000" w:themeColor="text1"/>
          <w:sz w:val="20"/>
          <w:szCs w:val="20"/>
        </w:rPr>
        <w:t>saling</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berkaitan</w:t>
      </w:r>
      <w:proofErr w:type="spellEnd"/>
      <w:r>
        <w:rPr>
          <w:rFonts w:ascii="Times New Roman" w:hAnsi="Times New Roman"/>
          <w:color w:val="000000" w:themeColor="text1"/>
          <w:sz w:val="20"/>
          <w:szCs w:val="20"/>
        </w:rPr>
        <w:t xml:space="preserve"> dan </w:t>
      </w:r>
      <w:proofErr w:type="spellStart"/>
      <w:r>
        <w:rPr>
          <w:rFonts w:ascii="Times New Roman" w:hAnsi="Times New Roman"/>
          <w:color w:val="000000" w:themeColor="text1"/>
          <w:sz w:val="20"/>
          <w:szCs w:val="20"/>
        </w:rPr>
        <w:t>berinteraksi</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relasi</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tersebut</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bila</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ditunjukan</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dengan</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kunci</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dari</w:t>
      </w:r>
      <w:proofErr w:type="spellEnd"/>
      <w:r>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tiap-tiap</w:t>
      </w:r>
      <w:proofErr w:type="spellEnd"/>
      <w:r>
        <w:rPr>
          <w:rFonts w:ascii="Times New Roman" w:hAnsi="Times New Roman"/>
          <w:color w:val="000000" w:themeColor="text1"/>
          <w:sz w:val="20"/>
          <w:szCs w:val="20"/>
        </w:rPr>
        <w:t xml:space="preserve"> file yang </w:t>
      </w:r>
      <w:proofErr w:type="spellStart"/>
      <w:r>
        <w:rPr>
          <w:rFonts w:ascii="Times New Roman" w:hAnsi="Times New Roman"/>
          <w:color w:val="000000" w:themeColor="text1"/>
          <w:sz w:val="20"/>
          <w:szCs w:val="20"/>
        </w:rPr>
        <w:t>ada</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Penyususunan</w:t>
      </w:r>
      <w:proofErr w:type="spellEnd"/>
      <w:r>
        <w:rPr>
          <w:rFonts w:ascii="Times New Roman" w:hAnsi="Times New Roman"/>
          <w:bCs/>
          <w:color w:val="000000" w:themeColor="text1"/>
          <w:sz w:val="20"/>
          <w:szCs w:val="20"/>
          <w:shd w:val="clear" w:color="auto" w:fill="FFFFFF" w:themeFill="background1"/>
        </w:rPr>
        <w:t xml:space="preserve"> parameter database </w:t>
      </w:r>
      <w:proofErr w:type="spellStart"/>
      <w:r>
        <w:rPr>
          <w:rFonts w:ascii="Times New Roman" w:hAnsi="Times New Roman"/>
          <w:bCs/>
          <w:color w:val="000000" w:themeColor="text1"/>
          <w:sz w:val="20"/>
          <w:szCs w:val="20"/>
          <w:shd w:val="clear" w:color="auto" w:fill="FFFFFF" w:themeFill="background1"/>
        </w:rPr>
        <w:t>atau</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struktur</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keputusan</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dilakukan</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untuk</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menentukan</w:t>
      </w:r>
      <w:proofErr w:type="spellEnd"/>
      <w:r>
        <w:rPr>
          <w:rFonts w:ascii="Times New Roman" w:hAnsi="Times New Roman"/>
          <w:bCs/>
          <w:color w:val="000000" w:themeColor="text1"/>
          <w:sz w:val="20"/>
          <w:szCs w:val="20"/>
          <w:shd w:val="clear" w:color="auto" w:fill="FFFFFF" w:themeFill="background1"/>
        </w:rPr>
        <w:t xml:space="preserve"> parameter </w:t>
      </w:r>
      <w:proofErr w:type="spellStart"/>
      <w:r>
        <w:rPr>
          <w:rFonts w:ascii="Times New Roman" w:hAnsi="Times New Roman"/>
          <w:bCs/>
          <w:color w:val="000000" w:themeColor="text1"/>
          <w:sz w:val="20"/>
          <w:szCs w:val="20"/>
          <w:shd w:val="clear" w:color="auto" w:fill="FFFFFF" w:themeFill="background1"/>
        </w:rPr>
        <w:t>atau</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alternatif</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keputusan</w:t>
      </w:r>
      <w:proofErr w:type="spellEnd"/>
      <w:r>
        <w:rPr>
          <w:rFonts w:ascii="Times New Roman" w:hAnsi="Times New Roman"/>
          <w:bCs/>
          <w:color w:val="000000" w:themeColor="text1"/>
          <w:sz w:val="20"/>
          <w:szCs w:val="20"/>
          <w:shd w:val="clear" w:color="auto" w:fill="FFFFFF" w:themeFill="background1"/>
        </w:rPr>
        <w:t xml:space="preserve"> yang </w:t>
      </w:r>
      <w:proofErr w:type="spellStart"/>
      <w:proofErr w:type="gramStart"/>
      <w:r>
        <w:rPr>
          <w:rFonts w:ascii="Times New Roman" w:hAnsi="Times New Roman"/>
          <w:bCs/>
          <w:color w:val="000000" w:themeColor="text1"/>
          <w:sz w:val="20"/>
          <w:szCs w:val="20"/>
          <w:shd w:val="clear" w:color="auto" w:fill="FFFFFF" w:themeFill="background1"/>
        </w:rPr>
        <w:t>teridentifikasi.Tabel</w:t>
      </w:r>
      <w:proofErr w:type="spellEnd"/>
      <w:proofErr w:type="gram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dengan</w:t>
      </w:r>
      <w:proofErr w:type="spellEnd"/>
      <w:r>
        <w:rPr>
          <w:rFonts w:ascii="Times New Roman" w:hAnsi="Times New Roman"/>
          <w:bCs/>
          <w:color w:val="000000" w:themeColor="text1"/>
          <w:sz w:val="20"/>
          <w:szCs w:val="20"/>
          <w:shd w:val="clear" w:color="auto" w:fill="FFFFFF" w:themeFill="background1"/>
        </w:rPr>
        <w:t xml:space="preserve"> parameter yang </w:t>
      </w:r>
      <w:proofErr w:type="spellStart"/>
      <w:r>
        <w:rPr>
          <w:rFonts w:ascii="Times New Roman" w:hAnsi="Times New Roman"/>
          <w:bCs/>
          <w:color w:val="000000" w:themeColor="text1"/>
          <w:sz w:val="20"/>
          <w:szCs w:val="20"/>
          <w:shd w:val="clear" w:color="auto" w:fill="FFFFFF" w:themeFill="background1"/>
        </w:rPr>
        <w:t>sudah</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ditentukan</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dari</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setiap</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tabel</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dapat</w:t>
      </w:r>
      <w:proofErr w:type="spellEnd"/>
      <w:r>
        <w:rPr>
          <w:rFonts w:ascii="Times New Roman" w:hAnsi="Times New Roman"/>
          <w:bCs/>
          <w:color w:val="000000" w:themeColor="text1"/>
          <w:sz w:val="20"/>
          <w:szCs w:val="20"/>
          <w:shd w:val="clear" w:color="auto" w:fill="FFFFFF" w:themeFill="background1"/>
        </w:rPr>
        <w:t xml:space="preserve"> </w:t>
      </w:r>
      <w:proofErr w:type="spellStart"/>
      <w:r>
        <w:rPr>
          <w:rFonts w:ascii="Times New Roman" w:hAnsi="Times New Roman"/>
          <w:bCs/>
          <w:color w:val="000000" w:themeColor="text1"/>
          <w:sz w:val="20"/>
          <w:szCs w:val="20"/>
          <w:shd w:val="clear" w:color="auto" w:fill="FFFFFF" w:themeFill="background1"/>
        </w:rPr>
        <w:t>dilihat</w:t>
      </w:r>
      <w:proofErr w:type="spellEnd"/>
      <w:r>
        <w:rPr>
          <w:rFonts w:ascii="Times New Roman" w:hAnsi="Times New Roman"/>
          <w:bCs/>
          <w:color w:val="000000" w:themeColor="text1"/>
          <w:sz w:val="20"/>
          <w:szCs w:val="20"/>
          <w:shd w:val="clear" w:color="auto" w:fill="FFFFFF" w:themeFill="background1"/>
        </w:rPr>
        <w:t xml:space="preserve"> pada </w:t>
      </w:r>
      <w:proofErr w:type="spellStart"/>
      <w:r>
        <w:rPr>
          <w:rFonts w:ascii="Times New Roman" w:hAnsi="Times New Roman"/>
          <w:bCs/>
          <w:color w:val="000000" w:themeColor="text1"/>
          <w:sz w:val="20"/>
          <w:szCs w:val="20"/>
          <w:shd w:val="clear" w:color="auto" w:fill="FFFFFF" w:themeFill="background1"/>
        </w:rPr>
        <w:t>gambar</w:t>
      </w:r>
      <w:proofErr w:type="spellEnd"/>
      <w:r>
        <w:rPr>
          <w:rFonts w:ascii="Times New Roman" w:hAnsi="Times New Roman"/>
          <w:bCs/>
          <w:color w:val="000000" w:themeColor="text1"/>
          <w:sz w:val="20"/>
          <w:szCs w:val="20"/>
          <w:shd w:val="clear" w:color="auto" w:fill="FFFFFF" w:themeFill="background1"/>
        </w:rPr>
        <w:t xml:space="preserve"> </w:t>
      </w:r>
    </w:p>
    <w:p w14:paraId="6B5B67AA" w14:textId="77777777" w:rsidR="004008E1" w:rsidRPr="00B00905" w:rsidRDefault="004008E1" w:rsidP="00FE24AC">
      <w:pPr>
        <w:keepNext/>
        <w:spacing w:after="0" w:line="360" w:lineRule="auto"/>
        <w:ind w:left="142"/>
        <w:jc w:val="center"/>
      </w:pPr>
      <w:r>
        <w:rPr>
          <w:noProof/>
        </w:rPr>
        <w:drawing>
          <wp:inline distT="0" distB="0" distL="0" distR="0" wp14:anchorId="2D91B905" wp14:editId="4A73AF56">
            <wp:extent cx="2637155" cy="15201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7155" cy="1520190"/>
                    </a:xfrm>
                    <a:prstGeom prst="rect">
                      <a:avLst/>
                    </a:prstGeom>
                  </pic:spPr>
                </pic:pic>
              </a:graphicData>
            </a:graphic>
          </wp:inline>
        </w:drawing>
      </w:r>
    </w:p>
    <w:p w14:paraId="399F7D70" w14:textId="3C2ED2BF" w:rsidR="004F6BE8" w:rsidRPr="002C271A" w:rsidRDefault="00176F07" w:rsidP="002C271A">
      <w:pPr>
        <w:pStyle w:val="Caption"/>
        <w:spacing w:line="360" w:lineRule="auto"/>
        <w:jc w:val="center"/>
        <w:rPr>
          <w:rFonts w:ascii="Times New Roman" w:hAnsi="Times New Roman"/>
        </w:rPr>
      </w:pPr>
      <w:r w:rsidRPr="00176F07">
        <w:rPr>
          <w:rFonts w:ascii="Times New Roman" w:hAnsi="Times New Roman"/>
        </w:rPr>
        <w:t xml:space="preserve">Gambar 12 </w:t>
      </w:r>
      <w:proofErr w:type="spellStart"/>
      <w:r w:rsidRPr="00176F07">
        <w:rPr>
          <w:rFonts w:ascii="Times New Roman" w:hAnsi="Times New Roman"/>
        </w:rPr>
        <w:t>Paramater</w:t>
      </w:r>
      <w:proofErr w:type="spellEnd"/>
      <w:r w:rsidRPr="00176F07">
        <w:rPr>
          <w:rFonts w:ascii="Times New Roman" w:hAnsi="Times New Roman"/>
        </w:rPr>
        <w:t xml:space="preserve"> Database</w:t>
      </w:r>
    </w:p>
    <w:p w14:paraId="1C420268" w14:textId="77777777" w:rsidR="004F6BE8" w:rsidRPr="004F6BE8" w:rsidRDefault="004F6BE8" w:rsidP="004F6BE8"/>
    <w:p w14:paraId="4B6994B4" w14:textId="77777777" w:rsidR="004008E1" w:rsidRDefault="004008E1" w:rsidP="00FE24AC">
      <w:pPr>
        <w:pStyle w:val="ListParagraph"/>
        <w:numPr>
          <w:ilvl w:val="0"/>
          <w:numId w:val="8"/>
        </w:numPr>
        <w:spacing w:after="0" w:line="360" w:lineRule="auto"/>
        <w:ind w:left="786"/>
        <w:jc w:val="both"/>
        <w:rPr>
          <w:rFonts w:ascii="Times New Roman" w:hAnsi="Times New Roman"/>
          <w:b/>
          <w:bCs/>
          <w:sz w:val="20"/>
          <w:szCs w:val="20"/>
        </w:rPr>
      </w:pPr>
      <w:proofErr w:type="spellStart"/>
      <w:r w:rsidRPr="0087195F">
        <w:rPr>
          <w:rFonts w:ascii="Times New Roman" w:hAnsi="Times New Roman"/>
          <w:b/>
          <w:bCs/>
          <w:sz w:val="20"/>
          <w:szCs w:val="20"/>
        </w:rPr>
        <w:t>Penentuan</w:t>
      </w:r>
      <w:proofErr w:type="spellEnd"/>
      <w:r w:rsidRPr="0087195F">
        <w:rPr>
          <w:rFonts w:ascii="Times New Roman" w:hAnsi="Times New Roman"/>
          <w:b/>
          <w:bCs/>
          <w:sz w:val="20"/>
          <w:szCs w:val="20"/>
        </w:rPr>
        <w:t xml:space="preserve"> </w:t>
      </w:r>
      <w:r>
        <w:rPr>
          <w:rFonts w:ascii="Times New Roman" w:hAnsi="Times New Roman"/>
          <w:b/>
          <w:bCs/>
          <w:sz w:val="20"/>
          <w:szCs w:val="20"/>
        </w:rPr>
        <w:t>Parameter</w:t>
      </w:r>
    </w:p>
    <w:p w14:paraId="2C7A8EC4" w14:textId="3CFA56E0" w:rsidR="004008E1" w:rsidRDefault="004008E1" w:rsidP="00FE24AC">
      <w:pPr>
        <w:pStyle w:val="ListParagraph"/>
        <w:spacing w:after="0" w:line="360" w:lineRule="auto"/>
        <w:ind w:left="360"/>
        <w:jc w:val="both"/>
        <w:rPr>
          <w:rFonts w:ascii="Times New Roman" w:hAnsi="Times New Roman"/>
          <w:bCs/>
          <w:sz w:val="20"/>
          <w:szCs w:val="20"/>
          <w:shd w:val="clear" w:color="auto" w:fill="FFFFFF" w:themeFill="background1"/>
        </w:rPr>
      </w:pPr>
      <w:proofErr w:type="spellStart"/>
      <w:r w:rsidRPr="0087195F">
        <w:rPr>
          <w:rFonts w:ascii="Times New Roman" w:hAnsi="Times New Roman"/>
          <w:bCs/>
          <w:sz w:val="20"/>
          <w:szCs w:val="20"/>
          <w:shd w:val="clear" w:color="auto" w:fill="FFFFFF" w:themeFill="background1"/>
        </w:rPr>
        <w:t>Untuk</w:t>
      </w:r>
      <w:proofErr w:type="spellEnd"/>
      <w:r w:rsidRPr="0087195F">
        <w:rPr>
          <w:rFonts w:ascii="Times New Roman" w:hAnsi="Times New Roman"/>
          <w:bCs/>
          <w:sz w:val="20"/>
          <w:szCs w:val="20"/>
          <w:shd w:val="clear" w:color="auto" w:fill="FFFFFF" w:themeFill="background1"/>
        </w:rPr>
        <w:t xml:space="preserve"> </w:t>
      </w:r>
      <w:r>
        <w:rPr>
          <w:rFonts w:ascii="Times New Roman" w:hAnsi="Times New Roman"/>
          <w:bCs/>
          <w:sz w:val="20"/>
          <w:szCs w:val="20"/>
          <w:shd w:val="clear" w:color="auto" w:fill="FFFFFF" w:themeFill="background1"/>
        </w:rPr>
        <w:t xml:space="preserve">parameter yang </w:t>
      </w:r>
      <w:proofErr w:type="spellStart"/>
      <w:r>
        <w:rPr>
          <w:rFonts w:ascii="Times New Roman" w:hAnsi="Times New Roman"/>
          <w:bCs/>
          <w:sz w:val="20"/>
          <w:szCs w:val="20"/>
          <w:shd w:val="clear" w:color="auto" w:fill="FFFFFF" w:themeFill="background1"/>
        </w:rPr>
        <w:t>digunakan</w:t>
      </w:r>
      <w:proofErr w:type="spellEnd"/>
      <w:r>
        <w:rPr>
          <w:rFonts w:ascii="Times New Roman" w:hAnsi="Times New Roman"/>
          <w:bCs/>
          <w:sz w:val="20"/>
          <w:szCs w:val="20"/>
          <w:shd w:val="clear" w:color="auto" w:fill="FFFFFF" w:themeFill="background1"/>
        </w:rPr>
        <w:t xml:space="preserve"> </w:t>
      </w:r>
      <w:proofErr w:type="spellStart"/>
      <w:r>
        <w:rPr>
          <w:rFonts w:ascii="Times New Roman" w:hAnsi="Times New Roman"/>
          <w:bCs/>
          <w:sz w:val="20"/>
          <w:szCs w:val="20"/>
          <w:shd w:val="clear" w:color="auto" w:fill="FFFFFF" w:themeFill="background1"/>
        </w:rPr>
        <w:t>dalam</w:t>
      </w:r>
      <w:proofErr w:type="spellEnd"/>
      <w:r>
        <w:rPr>
          <w:rFonts w:ascii="Times New Roman" w:hAnsi="Times New Roman"/>
          <w:bCs/>
          <w:sz w:val="20"/>
          <w:szCs w:val="20"/>
          <w:shd w:val="clear" w:color="auto" w:fill="FFFFFF" w:themeFill="background1"/>
        </w:rPr>
        <w:t xml:space="preserve"> </w:t>
      </w:r>
      <w:proofErr w:type="spellStart"/>
      <w:r>
        <w:rPr>
          <w:rFonts w:ascii="Times New Roman" w:hAnsi="Times New Roman"/>
          <w:bCs/>
          <w:sz w:val="20"/>
          <w:szCs w:val="20"/>
          <w:shd w:val="clear" w:color="auto" w:fill="FFFFFF" w:themeFill="background1"/>
        </w:rPr>
        <w:t>perhitungan</w:t>
      </w:r>
      <w:proofErr w:type="spellEnd"/>
      <w:r>
        <w:rPr>
          <w:rFonts w:ascii="Times New Roman" w:hAnsi="Times New Roman"/>
          <w:bCs/>
          <w:sz w:val="20"/>
          <w:szCs w:val="20"/>
          <w:shd w:val="clear" w:color="auto" w:fill="FFFFFF" w:themeFill="background1"/>
        </w:rPr>
        <w:t xml:space="preserve"> </w:t>
      </w:r>
      <w:proofErr w:type="spellStart"/>
      <w:r>
        <w:rPr>
          <w:rFonts w:ascii="Times New Roman" w:hAnsi="Times New Roman"/>
          <w:bCs/>
          <w:sz w:val="20"/>
          <w:szCs w:val="20"/>
          <w:shd w:val="clear" w:color="auto" w:fill="FFFFFF" w:themeFill="background1"/>
        </w:rPr>
        <w:t>berikut</w:t>
      </w:r>
      <w:proofErr w:type="spellEnd"/>
      <w:r>
        <w:rPr>
          <w:rFonts w:ascii="Times New Roman" w:hAnsi="Times New Roman"/>
          <w:bCs/>
          <w:sz w:val="20"/>
          <w:szCs w:val="20"/>
          <w:shd w:val="clear" w:color="auto" w:fill="FFFFFF" w:themeFill="background1"/>
        </w:rPr>
        <w:t xml:space="preserve">. </w:t>
      </w:r>
      <w:proofErr w:type="spellStart"/>
      <w:r>
        <w:rPr>
          <w:rFonts w:ascii="Times New Roman" w:hAnsi="Times New Roman"/>
          <w:bCs/>
          <w:sz w:val="20"/>
          <w:szCs w:val="20"/>
          <w:shd w:val="clear" w:color="auto" w:fill="FFFFFF" w:themeFill="background1"/>
        </w:rPr>
        <w:t>Menggunakan</w:t>
      </w:r>
      <w:proofErr w:type="spellEnd"/>
      <w:r>
        <w:rPr>
          <w:rFonts w:ascii="Times New Roman" w:hAnsi="Times New Roman"/>
          <w:bCs/>
          <w:sz w:val="20"/>
          <w:szCs w:val="20"/>
          <w:shd w:val="clear" w:color="auto" w:fill="FFFFFF" w:themeFill="background1"/>
        </w:rPr>
        <w:t xml:space="preserve"> </w:t>
      </w:r>
      <w:proofErr w:type="spellStart"/>
      <w:r>
        <w:rPr>
          <w:rFonts w:ascii="Times New Roman" w:hAnsi="Times New Roman"/>
          <w:bCs/>
          <w:sz w:val="20"/>
          <w:szCs w:val="20"/>
          <w:shd w:val="clear" w:color="auto" w:fill="FFFFFF" w:themeFill="background1"/>
        </w:rPr>
        <w:t>mengambil</w:t>
      </w:r>
      <w:proofErr w:type="spellEnd"/>
      <w:r>
        <w:rPr>
          <w:rFonts w:ascii="Times New Roman" w:hAnsi="Times New Roman"/>
          <w:bCs/>
          <w:sz w:val="20"/>
          <w:szCs w:val="20"/>
          <w:shd w:val="clear" w:color="auto" w:fill="FFFFFF" w:themeFill="background1"/>
        </w:rPr>
        <w:t xml:space="preserve"> parameter </w:t>
      </w:r>
      <w:proofErr w:type="spellStart"/>
      <w:r>
        <w:rPr>
          <w:rFonts w:ascii="Times New Roman" w:hAnsi="Times New Roman"/>
          <w:bCs/>
          <w:sz w:val="20"/>
          <w:szCs w:val="20"/>
          <w:shd w:val="clear" w:color="auto" w:fill="FFFFFF" w:themeFill="background1"/>
        </w:rPr>
        <w:t>dengan</w:t>
      </w:r>
      <w:proofErr w:type="spellEnd"/>
      <w:r>
        <w:rPr>
          <w:rFonts w:ascii="Times New Roman" w:hAnsi="Times New Roman"/>
          <w:bCs/>
          <w:sz w:val="20"/>
          <w:szCs w:val="20"/>
          <w:shd w:val="clear" w:color="auto" w:fill="FFFFFF" w:themeFill="background1"/>
        </w:rPr>
        <w:t xml:space="preserve"> label </w:t>
      </w:r>
      <w:proofErr w:type="spellStart"/>
      <w:r>
        <w:rPr>
          <w:rFonts w:ascii="Times New Roman" w:hAnsi="Times New Roman"/>
          <w:bCs/>
          <w:sz w:val="20"/>
          <w:szCs w:val="20"/>
          <w:shd w:val="clear" w:color="auto" w:fill="FFFFFF" w:themeFill="background1"/>
        </w:rPr>
        <w:t>a_status</w:t>
      </w:r>
      <w:proofErr w:type="spellEnd"/>
      <w:r>
        <w:rPr>
          <w:rFonts w:ascii="Times New Roman" w:hAnsi="Times New Roman"/>
          <w:bCs/>
          <w:sz w:val="20"/>
          <w:szCs w:val="20"/>
          <w:shd w:val="clear" w:color="auto" w:fill="FFFFFF" w:themeFill="background1"/>
        </w:rPr>
        <w:t xml:space="preserve"> dan </w:t>
      </w:r>
      <w:proofErr w:type="spellStart"/>
      <w:r>
        <w:rPr>
          <w:rFonts w:ascii="Times New Roman" w:hAnsi="Times New Roman"/>
          <w:bCs/>
          <w:sz w:val="20"/>
          <w:szCs w:val="20"/>
          <w:shd w:val="clear" w:color="auto" w:fill="FFFFFF" w:themeFill="background1"/>
        </w:rPr>
        <w:t>a_driver</w:t>
      </w:r>
      <w:proofErr w:type="spellEnd"/>
      <w:r>
        <w:rPr>
          <w:rFonts w:ascii="Times New Roman" w:hAnsi="Times New Roman"/>
          <w:bCs/>
          <w:sz w:val="20"/>
          <w:szCs w:val="20"/>
          <w:shd w:val="clear" w:color="auto" w:fill="FFFFFF" w:themeFill="background1"/>
        </w:rPr>
        <w:t>.</w:t>
      </w:r>
    </w:p>
    <w:p w14:paraId="6AE39488" w14:textId="77777777" w:rsidR="00176F07" w:rsidRDefault="00176F07" w:rsidP="00FE24AC">
      <w:pPr>
        <w:pStyle w:val="ListParagraph"/>
        <w:spacing w:after="0" w:line="360" w:lineRule="auto"/>
        <w:ind w:left="360"/>
        <w:jc w:val="both"/>
        <w:rPr>
          <w:rFonts w:ascii="Times New Roman" w:hAnsi="Times New Roman"/>
          <w:bCs/>
          <w:sz w:val="20"/>
          <w:szCs w:val="20"/>
          <w:shd w:val="clear" w:color="auto" w:fill="FFFFFF" w:themeFill="background1"/>
        </w:rPr>
      </w:pPr>
    </w:p>
    <w:p w14:paraId="74C3B2B7" w14:textId="00871174" w:rsidR="004008E1" w:rsidRPr="003F319E" w:rsidRDefault="004008E1" w:rsidP="00FE24AC">
      <w:pPr>
        <w:pStyle w:val="ListParagraph"/>
        <w:spacing w:after="0" w:line="360" w:lineRule="auto"/>
        <w:ind w:left="360"/>
        <w:jc w:val="center"/>
        <w:rPr>
          <w:rFonts w:ascii="Times New Roman" w:hAnsi="Times New Roman"/>
          <w:bCs/>
          <w:sz w:val="20"/>
          <w:szCs w:val="20"/>
          <w:shd w:val="clear" w:color="auto" w:fill="FFFFFF" w:themeFill="background1"/>
        </w:rPr>
      </w:pPr>
      <w:r>
        <w:rPr>
          <w:noProof/>
        </w:rPr>
        <w:drawing>
          <wp:inline distT="0" distB="0" distL="0" distR="0" wp14:anchorId="15C09021" wp14:editId="6A231EFC">
            <wp:extent cx="2637155" cy="7188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7155" cy="718820"/>
                    </a:xfrm>
                    <a:prstGeom prst="rect">
                      <a:avLst/>
                    </a:prstGeom>
                  </pic:spPr>
                </pic:pic>
              </a:graphicData>
            </a:graphic>
          </wp:inline>
        </w:drawing>
      </w:r>
    </w:p>
    <w:p w14:paraId="12AC1B8E" w14:textId="58B543E4" w:rsidR="004008E1" w:rsidRDefault="00176F07" w:rsidP="00FE24AC">
      <w:pPr>
        <w:pStyle w:val="ListParagraph"/>
        <w:spacing w:after="0" w:line="360" w:lineRule="auto"/>
        <w:ind w:left="360"/>
        <w:jc w:val="both"/>
        <w:rPr>
          <w:rFonts w:ascii="Times New Roman" w:hAnsi="Times New Roman"/>
          <w:bCs/>
          <w:sz w:val="20"/>
          <w:szCs w:val="20"/>
          <w:shd w:val="clear" w:color="auto" w:fill="FFFFFF" w:themeFill="background1"/>
        </w:rPr>
      </w:pPr>
      <w:r>
        <w:rPr>
          <w:noProof/>
        </w:rPr>
        <w:drawing>
          <wp:anchor distT="0" distB="0" distL="114300" distR="114300" simplePos="0" relativeHeight="251676672" behindDoc="0" locked="0" layoutInCell="1" allowOverlap="1" wp14:anchorId="531A4AC3" wp14:editId="334DDFFC">
            <wp:simplePos x="0" y="0"/>
            <wp:positionH relativeFrom="column">
              <wp:posOffset>829310</wp:posOffset>
            </wp:positionH>
            <wp:positionV relativeFrom="paragraph">
              <wp:posOffset>52070</wp:posOffset>
            </wp:positionV>
            <wp:extent cx="2637155" cy="5175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7155" cy="517525"/>
                    </a:xfrm>
                    <a:prstGeom prst="rect">
                      <a:avLst/>
                    </a:prstGeom>
                  </pic:spPr>
                </pic:pic>
              </a:graphicData>
            </a:graphic>
            <wp14:sizeRelH relativeFrom="page">
              <wp14:pctWidth>0</wp14:pctWidth>
            </wp14:sizeRelH>
            <wp14:sizeRelV relativeFrom="page">
              <wp14:pctHeight>0</wp14:pctHeight>
            </wp14:sizeRelV>
          </wp:anchor>
        </w:drawing>
      </w:r>
    </w:p>
    <w:p w14:paraId="7BC19780" w14:textId="77777777" w:rsidR="00176F07" w:rsidRDefault="004008E1" w:rsidP="00FE24AC">
      <w:pPr>
        <w:pStyle w:val="Caption"/>
        <w:spacing w:line="360" w:lineRule="auto"/>
        <w:jc w:val="center"/>
        <w:rPr>
          <w:color w:val="7F7F7F" w:themeColor="text1" w:themeTint="80"/>
        </w:rPr>
      </w:pPr>
      <w:r>
        <w:rPr>
          <w:color w:val="7F7F7F" w:themeColor="text1" w:themeTint="80"/>
        </w:rPr>
        <w:t xml:space="preserve">              </w:t>
      </w:r>
    </w:p>
    <w:p w14:paraId="7A193EDA" w14:textId="77777777" w:rsidR="00176F07" w:rsidRPr="00176F07" w:rsidRDefault="00176F07" w:rsidP="00FE24AC">
      <w:pPr>
        <w:pStyle w:val="Caption"/>
        <w:spacing w:line="360" w:lineRule="auto"/>
        <w:jc w:val="center"/>
      </w:pPr>
    </w:p>
    <w:p w14:paraId="24B2BCB9" w14:textId="336C2D58" w:rsidR="004008E1" w:rsidRPr="00993884" w:rsidRDefault="00176F07" w:rsidP="00993884">
      <w:pPr>
        <w:pStyle w:val="Caption"/>
        <w:spacing w:line="360" w:lineRule="auto"/>
        <w:jc w:val="center"/>
      </w:pPr>
      <w:r w:rsidRPr="00176F07">
        <w:t>Gambar 12</w:t>
      </w:r>
      <w:r w:rsidR="004008E1" w:rsidRPr="00176F07">
        <w:t xml:space="preserve"> </w:t>
      </w:r>
      <w:proofErr w:type="spellStart"/>
      <w:r w:rsidR="004008E1" w:rsidRPr="00176F07">
        <w:t>Penentuan</w:t>
      </w:r>
      <w:proofErr w:type="spellEnd"/>
      <w:r w:rsidR="004008E1" w:rsidRPr="00176F07">
        <w:t xml:space="preserve"> Parameter</w:t>
      </w:r>
      <w:r>
        <w:br w:type="page"/>
      </w:r>
    </w:p>
    <w:p w14:paraId="694F94FA" w14:textId="6396FFD4" w:rsidR="00176F07" w:rsidRPr="00176F07" w:rsidRDefault="00176F07" w:rsidP="00FE24AC">
      <w:pPr>
        <w:pStyle w:val="Heading2"/>
        <w:numPr>
          <w:ilvl w:val="1"/>
          <w:numId w:val="18"/>
        </w:numPr>
        <w:spacing w:line="360" w:lineRule="auto"/>
        <w:rPr>
          <w:rFonts w:ascii="Times New Roman" w:hAnsi="Times New Roman"/>
        </w:rPr>
      </w:pPr>
      <w:bookmarkStart w:id="110" w:name="_Toc97046984"/>
      <w:r>
        <w:rPr>
          <w:rFonts w:ascii="Times New Roman" w:hAnsi="Times New Roman"/>
        </w:rPr>
        <w:lastRenderedPageBreak/>
        <w:t>Pengimplementasian Decision Tree C.45</w:t>
      </w:r>
      <w:bookmarkEnd w:id="110"/>
    </w:p>
    <w:p w14:paraId="602FAB4B" w14:textId="68E03575" w:rsidR="004008E1" w:rsidRDefault="004008E1" w:rsidP="00FE24AC">
      <w:pPr>
        <w:pStyle w:val="ListParagraph"/>
        <w:spacing w:after="0" w:line="360" w:lineRule="auto"/>
        <w:jc w:val="both"/>
        <w:rPr>
          <w:rFonts w:ascii="Times New Roman" w:hAnsi="Times New Roman"/>
          <w:bCs/>
          <w:sz w:val="20"/>
          <w:szCs w:val="20"/>
        </w:rPr>
      </w:pPr>
      <w:proofErr w:type="spellStart"/>
      <w:r w:rsidRPr="00B00905">
        <w:rPr>
          <w:rFonts w:ascii="Times New Roman" w:hAnsi="Times New Roman"/>
          <w:bCs/>
          <w:sz w:val="20"/>
          <w:szCs w:val="20"/>
        </w:rPr>
        <w:t>Semua</w:t>
      </w:r>
      <w:proofErr w:type="spellEnd"/>
      <w:r w:rsidRPr="00B00905">
        <w:rPr>
          <w:rFonts w:ascii="Times New Roman" w:hAnsi="Times New Roman"/>
          <w:bCs/>
          <w:sz w:val="20"/>
          <w:szCs w:val="20"/>
        </w:rPr>
        <w:t xml:space="preserve"> </w:t>
      </w:r>
      <w:proofErr w:type="spellStart"/>
      <w:r w:rsidRPr="00B00905">
        <w:rPr>
          <w:rFonts w:ascii="Times New Roman" w:hAnsi="Times New Roman"/>
          <w:bCs/>
          <w:sz w:val="20"/>
          <w:szCs w:val="20"/>
        </w:rPr>
        <w:t>elemen</w:t>
      </w:r>
      <w:proofErr w:type="spellEnd"/>
      <w:r w:rsidRPr="00B00905">
        <w:rPr>
          <w:rFonts w:ascii="Times New Roman" w:hAnsi="Times New Roman"/>
          <w:bCs/>
          <w:sz w:val="20"/>
          <w:szCs w:val="20"/>
        </w:rPr>
        <w:t xml:space="preserve"> </w:t>
      </w:r>
      <w:proofErr w:type="spellStart"/>
      <w:r w:rsidRPr="00B00905">
        <w:rPr>
          <w:rFonts w:ascii="Times New Roman" w:hAnsi="Times New Roman"/>
          <w:bCs/>
          <w:sz w:val="20"/>
          <w:szCs w:val="20"/>
        </w:rPr>
        <w:t>dikelompokan</w:t>
      </w:r>
      <w:proofErr w:type="spellEnd"/>
      <w:r w:rsidRPr="00B00905">
        <w:rPr>
          <w:rFonts w:ascii="Times New Roman" w:hAnsi="Times New Roman"/>
          <w:bCs/>
          <w:sz w:val="20"/>
          <w:szCs w:val="20"/>
        </w:rPr>
        <w:t xml:space="preserve"> </w:t>
      </w:r>
      <w:proofErr w:type="spellStart"/>
      <w:r>
        <w:rPr>
          <w:rFonts w:ascii="Times New Roman" w:hAnsi="Times New Roman"/>
          <w:bCs/>
          <w:sz w:val="20"/>
          <w:szCs w:val="20"/>
        </w:rPr>
        <w:t>akan</w:t>
      </w:r>
      <w:proofErr w:type="spellEnd"/>
      <w:r>
        <w:rPr>
          <w:rFonts w:ascii="Times New Roman" w:hAnsi="Times New Roman"/>
          <w:bCs/>
          <w:sz w:val="20"/>
          <w:szCs w:val="20"/>
        </w:rPr>
        <w:t xml:space="preserve"> </w:t>
      </w:r>
      <w:proofErr w:type="spellStart"/>
      <w:r>
        <w:rPr>
          <w:rFonts w:ascii="Times New Roman" w:hAnsi="Times New Roman"/>
          <w:bCs/>
          <w:sz w:val="20"/>
          <w:szCs w:val="20"/>
        </w:rPr>
        <w:t>diproses</w:t>
      </w:r>
      <w:proofErr w:type="spellEnd"/>
      <w:r>
        <w:rPr>
          <w:rFonts w:ascii="Times New Roman" w:hAnsi="Times New Roman"/>
          <w:bCs/>
          <w:sz w:val="20"/>
          <w:szCs w:val="20"/>
        </w:rPr>
        <w:t xml:space="preserve"> </w:t>
      </w:r>
      <w:proofErr w:type="spellStart"/>
      <w:r>
        <w:rPr>
          <w:rFonts w:ascii="Times New Roman" w:hAnsi="Times New Roman"/>
          <w:bCs/>
          <w:sz w:val="20"/>
          <w:szCs w:val="20"/>
        </w:rPr>
        <w:t>dengan</w:t>
      </w:r>
      <w:proofErr w:type="spellEnd"/>
      <w:r>
        <w:rPr>
          <w:rFonts w:ascii="Times New Roman" w:hAnsi="Times New Roman"/>
          <w:bCs/>
          <w:sz w:val="20"/>
          <w:szCs w:val="20"/>
        </w:rPr>
        <w:t xml:space="preserve"> </w:t>
      </w:r>
      <w:proofErr w:type="spellStart"/>
      <w:r>
        <w:rPr>
          <w:rFonts w:ascii="Times New Roman" w:hAnsi="Times New Roman"/>
          <w:bCs/>
          <w:sz w:val="20"/>
          <w:szCs w:val="20"/>
        </w:rPr>
        <w:t>penentuan</w:t>
      </w:r>
      <w:proofErr w:type="spellEnd"/>
      <w:r>
        <w:rPr>
          <w:rFonts w:ascii="Times New Roman" w:hAnsi="Times New Roman"/>
          <w:bCs/>
          <w:sz w:val="20"/>
          <w:szCs w:val="20"/>
        </w:rPr>
        <w:t xml:space="preserve"> role pada </w:t>
      </w:r>
      <w:proofErr w:type="spellStart"/>
      <w:r>
        <w:rPr>
          <w:rFonts w:ascii="Times New Roman" w:hAnsi="Times New Roman"/>
          <w:bCs/>
          <w:sz w:val="20"/>
          <w:szCs w:val="20"/>
        </w:rPr>
        <w:t>atribut</w:t>
      </w:r>
      <w:proofErr w:type="spellEnd"/>
      <w:r>
        <w:rPr>
          <w:rFonts w:ascii="Times New Roman" w:hAnsi="Times New Roman"/>
          <w:bCs/>
          <w:sz w:val="20"/>
          <w:szCs w:val="20"/>
        </w:rPr>
        <w:t xml:space="preserve"> yang </w:t>
      </w:r>
      <w:proofErr w:type="spellStart"/>
      <w:r>
        <w:rPr>
          <w:rFonts w:ascii="Times New Roman" w:hAnsi="Times New Roman"/>
          <w:bCs/>
          <w:sz w:val="20"/>
          <w:szCs w:val="20"/>
        </w:rPr>
        <w:t>ada</w:t>
      </w:r>
      <w:proofErr w:type="spellEnd"/>
      <w:r>
        <w:rPr>
          <w:rFonts w:ascii="Times New Roman" w:hAnsi="Times New Roman"/>
          <w:bCs/>
          <w:sz w:val="20"/>
          <w:szCs w:val="20"/>
        </w:rPr>
        <w:t xml:space="preserve"> </w:t>
      </w:r>
      <w:proofErr w:type="spellStart"/>
      <w:r>
        <w:rPr>
          <w:rFonts w:ascii="Times New Roman" w:hAnsi="Times New Roman"/>
          <w:bCs/>
          <w:sz w:val="20"/>
          <w:szCs w:val="20"/>
        </w:rPr>
        <w:t>dalam</w:t>
      </w:r>
      <w:proofErr w:type="spellEnd"/>
      <w:r>
        <w:rPr>
          <w:rFonts w:ascii="Times New Roman" w:hAnsi="Times New Roman"/>
          <w:bCs/>
          <w:sz w:val="20"/>
          <w:szCs w:val="20"/>
        </w:rPr>
        <w:t xml:space="preserve"> </w:t>
      </w:r>
      <w:proofErr w:type="spellStart"/>
      <w:r>
        <w:rPr>
          <w:rFonts w:ascii="Times New Roman" w:hAnsi="Times New Roman"/>
          <w:bCs/>
          <w:sz w:val="20"/>
          <w:szCs w:val="20"/>
        </w:rPr>
        <w:t>tabel</w:t>
      </w:r>
      <w:proofErr w:type="spellEnd"/>
      <w:r w:rsidRPr="00B00905">
        <w:rPr>
          <w:rFonts w:ascii="Times New Roman" w:hAnsi="Times New Roman"/>
          <w:bCs/>
          <w:sz w:val="20"/>
          <w:szCs w:val="20"/>
        </w:rPr>
        <w:t>.</w:t>
      </w:r>
      <w:r>
        <w:rPr>
          <w:rFonts w:ascii="Times New Roman" w:hAnsi="Times New Roman"/>
          <w:bCs/>
          <w:sz w:val="20"/>
          <w:szCs w:val="20"/>
        </w:rPr>
        <w:t xml:space="preserve"> </w:t>
      </w:r>
      <w:proofErr w:type="spellStart"/>
      <w:r>
        <w:rPr>
          <w:rFonts w:ascii="Times New Roman" w:hAnsi="Times New Roman"/>
          <w:bCs/>
          <w:sz w:val="20"/>
          <w:szCs w:val="20"/>
        </w:rPr>
        <w:t>Maka</w:t>
      </w:r>
      <w:proofErr w:type="spellEnd"/>
      <w:r>
        <w:rPr>
          <w:rFonts w:ascii="Times New Roman" w:hAnsi="Times New Roman"/>
          <w:bCs/>
          <w:sz w:val="20"/>
          <w:szCs w:val="20"/>
        </w:rPr>
        <w:t xml:space="preserve"> </w:t>
      </w:r>
      <w:proofErr w:type="spellStart"/>
      <w:r>
        <w:rPr>
          <w:rFonts w:ascii="Times New Roman" w:hAnsi="Times New Roman"/>
          <w:bCs/>
          <w:sz w:val="20"/>
          <w:szCs w:val="20"/>
        </w:rPr>
        <w:t>akan</w:t>
      </w:r>
      <w:proofErr w:type="spellEnd"/>
      <w:r>
        <w:rPr>
          <w:rFonts w:ascii="Times New Roman" w:hAnsi="Times New Roman"/>
          <w:bCs/>
          <w:sz w:val="20"/>
          <w:szCs w:val="20"/>
        </w:rPr>
        <w:t xml:space="preserve"> </w:t>
      </w:r>
      <w:proofErr w:type="spellStart"/>
      <w:r>
        <w:rPr>
          <w:rFonts w:ascii="Times New Roman" w:hAnsi="Times New Roman"/>
          <w:bCs/>
          <w:sz w:val="20"/>
          <w:szCs w:val="20"/>
        </w:rPr>
        <w:t>tersusun</w:t>
      </w:r>
      <w:proofErr w:type="spellEnd"/>
      <w:r>
        <w:rPr>
          <w:rFonts w:ascii="Times New Roman" w:hAnsi="Times New Roman"/>
          <w:bCs/>
          <w:sz w:val="20"/>
          <w:szCs w:val="20"/>
        </w:rPr>
        <w:t xml:space="preserve"> decision tree </w:t>
      </w:r>
      <w:proofErr w:type="spellStart"/>
      <w:r>
        <w:rPr>
          <w:rFonts w:ascii="Times New Roman" w:hAnsi="Times New Roman"/>
          <w:bCs/>
          <w:sz w:val="20"/>
          <w:szCs w:val="20"/>
        </w:rPr>
        <w:t>sebagai</w:t>
      </w:r>
      <w:proofErr w:type="spellEnd"/>
      <w:r>
        <w:rPr>
          <w:rFonts w:ascii="Times New Roman" w:hAnsi="Times New Roman"/>
          <w:bCs/>
          <w:sz w:val="20"/>
          <w:szCs w:val="20"/>
        </w:rPr>
        <w:t xml:space="preserve"> </w:t>
      </w:r>
      <w:proofErr w:type="spellStart"/>
      <w:r>
        <w:rPr>
          <w:rFonts w:ascii="Times New Roman" w:hAnsi="Times New Roman"/>
          <w:bCs/>
          <w:sz w:val="20"/>
          <w:szCs w:val="20"/>
        </w:rPr>
        <w:t>berikut</w:t>
      </w:r>
      <w:proofErr w:type="spellEnd"/>
    </w:p>
    <w:p w14:paraId="668602D7" w14:textId="77777777" w:rsidR="008607B1" w:rsidRDefault="008607B1" w:rsidP="008607B1">
      <w:pPr>
        <w:pStyle w:val="ListParagraph"/>
        <w:spacing w:after="0" w:line="360" w:lineRule="auto"/>
        <w:jc w:val="center"/>
        <w:rPr>
          <w:rFonts w:ascii="Times New Roman" w:hAnsi="Times New Roman"/>
          <w:bCs/>
          <w:sz w:val="20"/>
          <w:szCs w:val="20"/>
        </w:rPr>
      </w:pPr>
      <w:r>
        <w:rPr>
          <w:noProof/>
        </w:rPr>
        <w:drawing>
          <wp:inline distT="0" distB="0" distL="0" distR="0" wp14:anchorId="1B1BDED4" wp14:editId="174026F6">
            <wp:extent cx="2637155" cy="822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7155" cy="822960"/>
                    </a:xfrm>
                    <a:prstGeom prst="rect">
                      <a:avLst/>
                    </a:prstGeom>
                  </pic:spPr>
                </pic:pic>
              </a:graphicData>
            </a:graphic>
          </wp:inline>
        </w:drawing>
      </w:r>
    </w:p>
    <w:p w14:paraId="3E27D7A2" w14:textId="77777777" w:rsidR="008607B1" w:rsidRDefault="008607B1" w:rsidP="008607B1">
      <w:pPr>
        <w:spacing w:after="0" w:line="360" w:lineRule="auto"/>
      </w:pPr>
    </w:p>
    <w:p w14:paraId="1988406A" w14:textId="77777777" w:rsidR="008607B1" w:rsidRPr="00176F07" w:rsidRDefault="008607B1" w:rsidP="008607B1">
      <w:pPr>
        <w:pStyle w:val="Caption"/>
        <w:spacing w:line="360" w:lineRule="auto"/>
        <w:ind w:left="360"/>
        <w:jc w:val="center"/>
      </w:pPr>
      <w:r w:rsidRPr="00176F07">
        <w:t>Gambar 13 Design Decision Tree</w:t>
      </w:r>
    </w:p>
    <w:p w14:paraId="6512F87C" w14:textId="24D40AAC" w:rsidR="00B100A5" w:rsidRPr="00B100A5" w:rsidRDefault="00B100A5" w:rsidP="008607B1">
      <w:pPr>
        <w:spacing w:after="240" w:line="360" w:lineRule="auto"/>
        <w:rPr>
          <w:rFonts w:ascii="Times New Roman" w:hAnsi="Times New Roman"/>
          <w:bCs/>
          <w:sz w:val="24"/>
          <w:szCs w:val="24"/>
        </w:rPr>
      </w:pPr>
    </w:p>
    <w:p w14:paraId="4B79593C" w14:textId="4013F43F" w:rsidR="00A571B5" w:rsidRDefault="00A571B5" w:rsidP="00A571B5">
      <w:pPr>
        <w:pStyle w:val="Heading2"/>
        <w:numPr>
          <w:ilvl w:val="1"/>
          <w:numId w:val="18"/>
        </w:numPr>
        <w:spacing w:line="360" w:lineRule="auto"/>
        <w:rPr>
          <w:rFonts w:ascii="Times New Roman" w:hAnsi="Times New Roman"/>
        </w:rPr>
      </w:pPr>
      <w:r>
        <w:rPr>
          <w:rFonts w:ascii="Times New Roman" w:hAnsi="Times New Roman"/>
        </w:rPr>
        <w:t>Crisp DM</w:t>
      </w:r>
    </w:p>
    <w:p w14:paraId="386C1DE3" w14:textId="77777777" w:rsidR="00A571B5" w:rsidRPr="005E1906" w:rsidRDefault="00A571B5" w:rsidP="00A571B5">
      <w:pPr>
        <w:pStyle w:val="NormalWeb"/>
        <w:shd w:val="clear" w:color="auto" w:fill="FFFFFF"/>
        <w:spacing w:before="0" w:beforeAutospacing="0" w:after="411" w:afterAutospacing="0" w:line="360" w:lineRule="auto"/>
        <w:jc w:val="both"/>
        <w:textAlignment w:val="baseline"/>
        <w:rPr>
          <w:sz w:val="22"/>
          <w:szCs w:val="22"/>
          <w:lang w:val="en-ID" w:eastAsia="en-ID"/>
        </w:rPr>
      </w:pPr>
      <w:r w:rsidRPr="005E1906">
        <w:rPr>
          <w:rStyle w:val="Emphasis"/>
          <w:sz w:val="22"/>
          <w:szCs w:val="22"/>
          <w:bdr w:val="none" w:sz="0" w:space="0" w:color="auto" w:frame="1"/>
          <w:shd w:val="clear" w:color="auto" w:fill="FFFFFF"/>
        </w:rPr>
        <w:t>Cross-Industry Standard Process for Data Mining</w:t>
      </w:r>
      <w:r w:rsidRPr="005E1906">
        <w:rPr>
          <w:sz w:val="22"/>
          <w:szCs w:val="22"/>
          <w:shd w:val="clear" w:color="auto" w:fill="FFFFFF"/>
        </w:rPr>
        <w:t> </w:t>
      </w:r>
      <w:proofErr w:type="spellStart"/>
      <w:r w:rsidRPr="005E1906">
        <w:rPr>
          <w:sz w:val="22"/>
          <w:szCs w:val="22"/>
          <w:shd w:val="clear" w:color="auto" w:fill="FFFFFF"/>
        </w:rPr>
        <w:t>atau</w:t>
      </w:r>
      <w:proofErr w:type="spellEnd"/>
      <w:r w:rsidRPr="005E1906">
        <w:rPr>
          <w:sz w:val="22"/>
          <w:szCs w:val="22"/>
          <w:shd w:val="clear" w:color="auto" w:fill="FFFFFF"/>
        </w:rPr>
        <w:t xml:space="preserve"> CRISP-DM </w:t>
      </w:r>
      <w:proofErr w:type="spellStart"/>
      <w:r w:rsidRPr="005E1906">
        <w:rPr>
          <w:sz w:val="22"/>
          <w:szCs w:val="22"/>
          <w:shd w:val="clear" w:color="auto" w:fill="FFFFFF"/>
        </w:rPr>
        <w:t>adalah</w:t>
      </w:r>
      <w:proofErr w:type="spellEnd"/>
      <w:r w:rsidRPr="005E1906">
        <w:rPr>
          <w:sz w:val="22"/>
          <w:szCs w:val="22"/>
          <w:shd w:val="clear" w:color="auto" w:fill="FFFFFF"/>
        </w:rPr>
        <w:t xml:space="preserve"> salah </w:t>
      </w:r>
      <w:proofErr w:type="spellStart"/>
      <w:r w:rsidRPr="005E1906">
        <w:rPr>
          <w:sz w:val="22"/>
          <w:szCs w:val="22"/>
          <w:shd w:val="clear" w:color="auto" w:fill="FFFFFF"/>
        </w:rPr>
        <w:t>satu</w:t>
      </w:r>
      <w:proofErr w:type="spellEnd"/>
      <w:r w:rsidRPr="005E1906">
        <w:rPr>
          <w:sz w:val="22"/>
          <w:szCs w:val="22"/>
          <w:shd w:val="clear" w:color="auto" w:fill="FFFFFF"/>
        </w:rPr>
        <w:t xml:space="preserve"> model proses datamining (</w:t>
      </w:r>
      <w:r w:rsidRPr="005E1906">
        <w:rPr>
          <w:rStyle w:val="Emphasis"/>
          <w:sz w:val="22"/>
          <w:szCs w:val="22"/>
          <w:bdr w:val="none" w:sz="0" w:space="0" w:color="auto" w:frame="1"/>
          <w:shd w:val="clear" w:color="auto" w:fill="FFFFFF"/>
        </w:rPr>
        <w:t>datamining framework</w:t>
      </w:r>
      <w:r w:rsidRPr="005E1906">
        <w:rPr>
          <w:sz w:val="22"/>
          <w:szCs w:val="22"/>
          <w:shd w:val="clear" w:color="auto" w:fill="FFFFFF"/>
        </w:rPr>
        <w:t xml:space="preserve">) yang </w:t>
      </w:r>
      <w:proofErr w:type="spellStart"/>
      <w:r w:rsidRPr="005E1906">
        <w:rPr>
          <w:sz w:val="22"/>
          <w:szCs w:val="22"/>
          <w:shd w:val="clear" w:color="auto" w:fill="FFFFFF"/>
        </w:rPr>
        <w:t>awalnya</w:t>
      </w:r>
      <w:proofErr w:type="spellEnd"/>
      <w:r w:rsidRPr="005E1906">
        <w:rPr>
          <w:sz w:val="22"/>
          <w:szCs w:val="22"/>
          <w:shd w:val="clear" w:color="auto" w:fill="FFFFFF"/>
        </w:rPr>
        <w:t xml:space="preserve"> (1996) </w:t>
      </w:r>
      <w:proofErr w:type="spellStart"/>
      <w:r w:rsidRPr="005E1906">
        <w:rPr>
          <w:sz w:val="22"/>
          <w:szCs w:val="22"/>
          <w:shd w:val="clear" w:color="auto" w:fill="FFFFFF"/>
        </w:rPr>
        <w:t>dibangun</w:t>
      </w:r>
      <w:proofErr w:type="spellEnd"/>
      <w:r w:rsidRPr="005E1906">
        <w:rPr>
          <w:sz w:val="22"/>
          <w:szCs w:val="22"/>
          <w:shd w:val="clear" w:color="auto" w:fill="FFFFFF"/>
        </w:rPr>
        <w:t xml:space="preserve"> oleh 5 </w:t>
      </w:r>
      <w:proofErr w:type="spellStart"/>
      <w:r w:rsidRPr="005E1906">
        <w:rPr>
          <w:sz w:val="22"/>
          <w:szCs w:val="22"/>
          <w:shd w:val="clear" w:color="auto" w:fill="FFFFFF"/>
        </w:rPr>
        <w:t>perusahaan</w:t>
      </w:r>
      <w:proofErr w:type="spellEnd"/>
      <w:r w:rsidRPr="005E1906">
        <w:rPr>
          <w:sz w:val="22"/>
          <w:szCs w:val="22"/>
          <w:shd w:val="clear" w:color="auto" w:fill="FFFFFF"/>
        </w:rPr>
        <w:t xml:space="preserve"> </w:t>
      </w:r>
      <w:proofErr w:type="spellStart"/>
      <w:r w:rsidRPr="005E1906">
        <w:rPr>
          <w:sz w:val="22"/>
          <w:szCs w:val="22"/>
          <w:shd w:val="clear" w:color="auto" w:fill="FFFFFF"/>
        </w:rPr>
        <w:t>yaitu</w:t>
      </w:r>
      <w:proofErr w:type="spellEnd"/>
      <w:r w:rsidRPr="005E1906">
        <w:rPr>
          <w:sz w:val="22"/>
          <w:szCs w:val="22"/>
          <w:shd w:val="clear" w:color="auto" w:fill="FFFFFF"/>
        </w:rPr>
        <w:t xml:space="preserve"> Integral Solutions Ltd (ISL), Teradata, Daimler AG, NCR Corporation </w:t>
      </w:r>
      <w:proofErr w:type="gramStart"/>
      <w:r w:rsidRPr="005E1906">
        <w:rPr>
          <w:sz w:val="22"/>
          <w:szCs w:val="22"/>
          <w:shd w:val="clear" w:color="auto" w:fill="FFFFFF"/>
        </w:rPr>
        <w:t>dan  OHRA</w:t>
      </w:r>
      <w:proofErr w:type="gramEnd"/>
      <w:r w:rsidRPr="005E1906">
        <w:rPr>
          <w:sz w:val="22"/>
          <w:szCs w:val="22"/>
          <w:shd w:val="clear" w:color="auto" w:fill="FFFFFF"/>
        </w:rPr>
        <w:t xml:space="preserve">. Framework </w:t>
      </w:r>
      <w:proofErr w:type="spellStart"/>
      <w:r w:rsidRPr="005E1906">
        <w:rPr>
          <w:sz w:val="22"/>
          <w:szCs w:val="22"/>
          <w:shd w:val="clear" w:color="auto" w:fill="FFFFFF"/>
        </w:rPr>
        <w:t>ini</w:t>
      </w:r>
      <w:proofErr w:type="spellEnd"/>
      <w:r w:rsidRPr="005E1906">
        <w:rPr>
          <w:sz w:val="22"/>
          <w:szCs w:val="22"/>
          <w:shd w:val="clear" w:color="auto" w:fill="FFFFFF"/>
        </w:rPr>
        <w:t xml:space="preserve"> </w:t>
      </w:r>
      <w:proofErr w:type="spellStart"/>
      <w:r w:rsidRPr="005E1906">
        <w:rPr>
          <w:sz w:val="22"/>
          <w:szCs w:val="22"/>
          <w:shd w:val="clear" w:color="auto" w:fill="FFFFFF"/>
        </w:rPr>
        <w:t>kemudian</w:t>
      </w:r>
      <w:proofErr w:type="spellEnd"/>
      <w:r w:rsidRPr="005E1906">
        <w:rPr>
          <w:sz w:val="22"/>
          <w:szCs w:val="22"/>
          <w:shd w:val="clear" w:color="auto" w:fill="FFFFFF"/>
        </w:rPr>
        <w:t xml:space="preserve"> </w:t>
      </w:r>
      <w:proofErr w:type="spellStart"/>
      <w:r w:rsidRPr="005E1906">
        <w:rPr>
          <w:sz w:val="22"/>
          <w:szCs w:val="22"/>
          <w:shd w:val="clear" w:color="auto" w:fill="FFFFFF"/>
        </w:rPr>
        <w:t>dikembangan</w:t>
      </w:r>
      <w:proofErr w:type="spellEnd"/>
      <w:r w:rsidRPr="005E1906">
        <w:rPr>
          <w:sz w:val="22"/>
          <w:szCs w:val="22"/>
          <w:shd w:val="clear" w:color="auto" w:fill="FFFFFF"/>
        </w:rPr>
        <w:t xml:space="preserve"> oleh </w:t>
      </w:r>
      <w:proofErr w:type="spellStart"/>
      <w:r w:rsidRPr="005E1906">
        <w:rPr>
          <w:sz w:val="22"/>
          <w:szCs w:val="22"/>
          <w:shd w:val="clear" w:color="auto" w:fill="FFFFFF"/>
        </w:rPr>
        <w:t>ratusan</w:t>
      </w:r>
      <w:proofErr w:type="spellEnd"/>
      <w:r w:rsidRPr="005E1906">
        <w:rPr>
          <w:sz w:val="22"/>
          <w:szCs w:val="22"/>
          <w:shd w:val="clear" w:color="auto" w:fill="FFFFFF"/>
        </w:rPr>
        <w:t xml:space="preserve"> </w:t>
      </w:r>
      <w:proofErr w:type="spellStart"/>
      <w:r w:rsidRPr="005E1906">
        <w:rPr>
          <w:sz w:val="22"/>
          <w:szCs w:val="22"/>
          <w:shd w:val="clear" w:color="auto" w:fill="FFFFFF"/>
        </w:rPr>
        <w:t>organisasi</w:t>
      </w:r>
      <w:proofErr w:type="spellEnd"/>
      <w:r w:rsidRPr="005E1906">
        <w:rPr>
          <w:sz w:val="22"/>
          <w:szCs w:val="22"/>
          <w:shd w:val="clear" w:color="auto" w:fill="FFFFFF"/>
        </w:rPr>
        <w:t xml:space="preserve"> dan </w:t>
      </w:r>
      <w:proofErr w:type="spellStart"/>
      <w:r w:rsidRPr="005E1906">
        <w:rPr>
          <w:sz w:val="22"/>
          <w:szCs w:val="22"/>
          <w:shd w:val="clear" w:color="auto" w:fill="FFFFFF"/>
        </w:rPr>
        <w:t>perusahaan</w:t>
      </w:r>
      <w:proofErr w:type="spellEnd"/>
      <w:r w:rsidRPr="005E1906">
        <w:rPr>
          <w:sz w:val="22"/>
          <w:szCs w:val="22"/>
          <w:shd w:val="clear" w:color="auto" w:fill="FFFFFF"/>
        </w:rPr>
        <w:t xml:space="preserve"> di </w:t>
      </w:r>
      <w:proofErr w:type="spellStart"/>
      <w:r w:rsidRPr="005E1906">
        <w:rPr>
          <w:sz w:val="22"/>
          <w:szCs w:val="22"/>
          <w:shd w:val="clear" w:color="auto" w:fill="FFFFFF"/>
        </w:rPr>
        <w:t>Eropa</w:t>
      </w:r>
      <w:proofErr w:type="spellEnd"/>
      <w:r w:rsidRPr="005E1906">
        <w:rPr>
          <w:sz w:val="22"/>
          <w:szCs w:val="22"/>
          <w:shd w:val="clear" w:color="auto" w:fill="FFFFFF"/>
        </w:rPr>
        <w:t xml:space="preserve"> </w:t>
      </w:r>
      <w:proofErr w:type="spellStart"/>
      <w:r w:rsidRPr="005E1906">
        <w:rPr>
          <w:sz w:val="22"/>
          <w:szCs w:val="22"/>
          <w:shd w:val="clear" w:color="auto" w:fill="FFFFFF"/>
        </w:rPr>
        <w:t>untuk</w:t>
      </w:r>
      <w:proofErr w:type="spellEnd"/>
      <w:r w:rsidRPr="005E1906">
        <w:rPr>
          <w:sz w:val="22"/>
          <w:szCs w:val="22"/>
          <w:shd w:val="clear" w:color="auto" w:fill="FFFFFF"/>
        </w:rPr>
        <w:t xml:space="preserve"> </w:t>
      </w:r>
      <w:proofErr w:type="spellStart"/>
      <w:r w:rsidRPr="005E1906">
        <w:rPr>
          <w:sz w:val="22"/>
          <w:szCs w:val="22"/>
          <w:shd w:val="clear" w:color="auto" w:fill="FFFFFF"/>
        </w:rPr>
        <w:t>dijadikan</w:t>
      </w:r>
      <w:proofErr w:type="spellEnd"/>
      <w:r w:rsidRPr="005E1906">
        <w:rPr>
          <w:sz w:val="22"/>
          <w:szCs w:val="22"/>
          <w:shd w:val="clear" w:color="auto" w:fill="FFFFFF"/>
        </w:rPr>
        <w:t> </w:t>
      </w:r>
      <w:r w:rsidRPr="005E1906">
        <w:rPr>
          <w:rStyle w:val="Emphasis"/>
          <w:sz w:val="22"/>
          <w:szCs w:val="22"/>
          <w:bdr w:val="none" w:sz="0" w:space="0" w:color="auto" w:frame="1"/>
          <w:shd w:val="clear" w:color="auto" w:fill="FFFFFF"/>
        </w:rPr>
        <w:t>methodology standard non-proprietary</w:t>
      </w:r>
      <w:r w:rsidRPr="005E1906">
        <w:rPr>
          <w:sz w:val="22"/>
          <w:szCs w:val="22"/>
          <w:shd w:val="clear" w:color="auto" w:fill="FFFFFF"/>
        </w:rPr>
        <w:t> </w:t>
      </w:r>
      <w:proofErr w:type="spellStart"/>
      <w:r w:rsidRPr="005E1906">
        <w:rPr>
          <w:sz w:val="22"/>
          <w:szCs w:val="22"/>
          <w:shd w:val="clear" w:color="auto" w:fill="FFFFFF"/>
        </w:rPr>
        <w:t>bagi</w:t>
      </w:r>
      <w:proofErr w:type="spellEnd"/>
      <w:r w:rsidRPr="005E1906">
        <w:rPr>
          <w:sz w:val="22"/>
          <w:szCs w:val="22"/>
          <w:shd w:val="clear" w:color="auto" w:fill="FFFFFF"/>
        </w:rPr>
        <w:t> </w:t>
      </w:r>
      <w:r w:rsidRPr="005E1906">
        <w:rPr>
          <w:rStyle w:val="Emphasis"/>
          <w:sz w:val="22"/>
          <w:szCs w:val="22"/>
          <w:bdr w:val="none" w:sz="0" w:space="0" w:color="auto" w:frame="1"/>
          <w:shd w:val="clear" w:color="auto" w:fill="FFFFFF"/>
        </w:rPr>
        <w:t>data mining</w:t>
      </w:r>
      <w:r w:rsidRPr="005E1906">
        <w:rPr>
          <w:sz w:val="22"/>
          <w:szCs w:val="22"/>
          <w:shd w:val="clear" w:color="auto" w:fill="FFFFFF"/>
        </w:rPr>
        <w:t xml:space="preserve">. </w:t>
      </w:r>
      <w:proofErr w:type="spellStart"/>
      <w:r w:rsidRPr="005E1906">
        <w:rPr>
          <w:sz w:val="22"/>
          <w:szCs w:val="22"/>
          <w:shd w:val="clear" w:color="auto" w:fill="FFFFFF"/>
        </w:rPr>
        <w:t>Versi</w:t>
      </w:r>
      <w:proofErr w:type="spellEnd"/>
      <w:r w:rsidRPr="005E1906">
        <w:rPr>
          <w:sz w:val="22"/>
          <w:szCs w:val="22"/>
          <w:shd w:val="clear" w:color="auto" w:fill="FFFFFF"/>
        </w:rPr>
        <w:t xml:space="preserve"> </w:t>
      </w:r>
      <w:proofErr w:type="spellStart"/>
      <w:r w:rsidRPr="005E1906">
        <w:rPr>
          <w:sz w:val="22"/>
          <w:szCs w:val="22"/>
          <w:shd w:val="clear" w:color="auto" w:fill="FFFFFF"/>
        </w:rPr>
        <w:t>pertama</w:t>
      </w:r>
      <w:proofErr w:type="spellEnd"/>
      <w:r w:rsidRPr="005E1906">
        <w:rPr>
          <w:sz w:val="22"/>
          <w:szCs w:val="22"/>
          <w:shd w:val="clear" w:color="auto" w:fill="FFFFFF"/>
        </w:rPr>
        <w:t xml:space="preserve"> </w:t>
      </w:r>
      <w:proofErr w:type="spellStart"/>
      <w:r w:rsidRPr="005E1906">
        <w:rPr>
          <w:sz w:val="22"/>
          <w:szCs w:val="22"/>
          <w:shd w:val="clear" w:color="auto" w:fill="FFFFFF"/>
        </w:rPr>
        <w:t>dari</w:t>
      </w:r>
      <w:proofErr w:type="spellEnd"/>
      <w:r w:rsidRPr="005E1906">
        <w:rPr>
          <w:sz w:val="22"/>
          <w:szCs w:val="22"/>
          <w:shd w:val="clear" w:color="auto" w:fill="FFFFFF"/>
        </w:rPr>
        <w:t xml:space="preserve"> </w:t>
      </w:r>
      <w:proofErr w:type="spellStart"/>
      <w:r w:rsidRPr="005E1906">
        <w:rPr>
          <w:sz w:val="22"/>
          <w:szCs w:val="22"/>
          <w:shd w:val="clear" w:color="auto" w:fill="FFFFFF"/>
        </w:rPr>
        <w:t>methodologi</w:t>
      </w:r>
      <w:proofErr w:type="spellEnd"/>
      <w:r w:rsidRPr="005E1906">
        <w:rPr>
          <w:sz w:val="22"/>
          <w:szCs w:val="22"/>
          <w:shd w:val="clear" w:color="auto" w:fill="FFFFFF"/>
        </w:rPr>
        <w:t xml:space="preserve"> </w:t>
      </w:r>
      <w:proofErr w:type="spellStart"/>
      <w:r w:rsidRPr="005E1906">
        <w:rPr>
          <w:sz w:val="22"/>
          <w:szCs w:val="22"/>
          <w:shd w:val="clear" w:color="auto" w:fill="FFFFFF"/>
        </w:rPr>
        <w:t>ini</w:t>
      </w:r>
      <w:proofErr w:type="spellEnd"/>
      <w:r w:rsidRPr="005E1906">
        <w:rPr>
          <w:sz w:val="22"/>
          <w:szCs w:val="22"/>
          <w:shd w:val="clear" w:color="auto" w:fill="FFFFFF"/>
        </w:rPr>
        <w:t xml:space="preserve"> </w:t>
      </w:r>
      <w:proofErr w:type="spellStart"/>
      <w:r w:rsidRPr="005E1906">
        <w:rPr>
          <w:sz w:val="22"/>
          <w:szCs w:val="22"/>
          <w:shd w:val="clear" w:color="auto" w:fill="FFFFFF"/>
        </w:rPr>
        <w:t>dipresentasikan</w:t>
      </w:r>
      <w:proofErr w:type="spellEnd"/>
      <w:r w:rsidRPr="005E1906">
        <w:rPr>
          <w:sz w:val="22"/>
          <w:szCs w:val="22"/>
          <w:shd w:val="clear" w:color="auto" w:fill="FFFFFF"/>
        </w:rPr>
        <w:t xml:space="preserve"> pada 4th CRISP-DM SIG Workshop di Brussels pada </w:t>
      </w:r>
      <w:proofErr w:type="spellStart"/>
      <w:r w:rsidRPr="005E1906">
        <w:rPr>
          <w:sz w:val="22"/>
          <w:szCs w:val="22"/>
          <w:shd w:val="clear" w:color="auto" w:fill="FFFFFF"/>
        </w:rPr>
        <w:t>bulan</w:t>
      </w:r>
      <w:proofErr w:type="spellEnd"/>
      <w:r w:rsidRPr="005E1906">
        <w:rPr>
          <w:sz w:val="22"/>
          <w:szCs w:val="22"/>
          <w:shd w:val="clear" w:color="auto" w:fill="FFFFFF"/>
        </w:rPr>
        <w:t xml:space="preserve"> </w:t>
      </w:r>
      <w:proofErr w:type="spellStart"/>
      <w:r w:rsidRPr="005E1906">
        <w:rPr>
          <w:sz w:val="22"/>
          <w:szCs w:val="22"/>
          <w:shd w:val="clear" w:color="auto" w:fill="FFFFFF"/>
        </w:rPr>
        <w:t>Maret</w:t>
      </w:r>
      <w:proofErr w:type="spellEnd"/>
      <w:r w:rsidRPr="005E1906">
        <w:rPr>
          <w:sz w:val="22"/>
          <w:szCs w:val="22"/>
          <w:shd w:val="clear" w:color="auto" w:fill="FFFFFF"/>
        </w:rPr>
        <w:t xml:space="preserve"> 1999 (Pete Chapman, 1999); dan </w:t>
      </w:r>
      <w:proofErr w:type="spellStart"/>
      <w:r w:rsidRPr="005E1906">
        <w:rPr>
          <w:sz w:val="22"/>
          <w:szCs w:val="22"/>
          <w:shd w:val="clear" w:color="auto" w:fill="FFFFFF"/>
        </w:rPr>
        <w:t>langkah</w:t>
      </w:r>
      <w:proofErr w:type="spellEnd"/>
      <w:r w:rsidRPr="005E1906">
        <w:rPr>
          <w:sz w:val="22"/>
          <w:szCs w:val="22"/>
          <w:shd w:val="clear" w:color="auto" w:fill="FFFFFF"/>
        </w:rPr>
        <w:t xml:space="preserve"> </w:t>
      </w:r>
      <w:proofErr w:type="spellStart"/>
      <w:r w:rsidRPr="005E1906">
        <w:rPr>
          <w:sz w:val="22"/>
          <w:szCs w:val="22"/>
          <w:shd w:val="clear" w:color="auto" w:fill="FFFFFF"/>
        </w:rPr>
        <w:t>langkah</w:t>
      </w:r>
      <w:proofErr w:type="spellEnd"/>
      <w:r w:rsidRPr="005E1906">
        <w:rPr>
          <w:sz w:val="22"/>
          <w:szCs w:val="22"/>
          <w:shd w:val="clear" w:color="auto" w:fill="FFFFFF"/>
        </w:rPr>
        <w:t xml:space="preserve"> proses datamining </w:t>
      </w:r>
      <w:proofErr w:type="spellStart"/>
      <w:r w:rsidRPr="005E1906">
        <w:rPr>
          <w:sz w:val="22"/>
          <w:szCs w:val="22"/>
          <w:shd w:val="clear" w:color="auto" w:fill="FFFFFF"/>
        </w:rPr>
        <w:t>berdasarkan</w:t>
      </w:r>
      <w:proofErr w:type="spellEnd"/>
      <w:r w:rsidRPr="005E1906">
        <w:rPr>
          <w:sz w:val="22"/>
          <w:szCs w:val="22"/>
          <w:shd w:val="clear" w:color="auto" w:fill="FFFFFF"/>
        </w:rPr>
        <w:t xml:space="preserve"> </w:t>
      </w:r>
      <w:r w:rsidRPr="005E1906">
        <w:rPr>
          <w:sz w:val="22"/>
          <w:szCs w:val="22"/>
          <w:shd w:val="clear" w:color="auto" w:fill="FFFFFF"/>
        </w:rPr>
        <w:lastRenderedPageBreak/>
        <w:t xml:space="preserve">model </w:t>
      </w:r>
      <w:proofErr w:type="spellStart"/>
      <w:r w:rsidRPr="005E1906">
        <w:rPr>
          <w:sz w:val="22"/>
          <w:szCs w:val="22"/>
          <w:shd w:val="clear" w:color="auto" w:fill="FFFFFF"/>
        </w:rPr>
        <w:t>ini</w:t>
      </w:r>
      <w:proofErr w:type="spellEnd"/>
      <w:r w:rsidRPr="005E1906">
        <w:rPr>
          <w:sz w:val="22"/>
          <w:szCs w:val="22"/>
          <w:shd w:val="clear" w:color="auto" w:fill="FFFFFF"/>
        </w:rPr>
        <w:t xml:space="preserve"> di </w:t>
      </w:r>
      <w:proofErr w:type="spellStart"/>
      <w:r w:rsidRPr="005E1906">
        <w:rPr>
          <w:sz w:val="22"/>
          <w:szCs w:val="22"/>
          <w:shd w:val="clear" w:color="auto" w:fill="FFFFFF"/>
        </w:rPr>
        <w:t>publikasikan</w:t>
      </w:r>
      <w:proofErr w:type="spellEnd"/>
      <w:r w:rsidRPr="005E1906">
        <w:rPr>
          <w:sz w:val="22"/>
          <w:szCs w:val="22"/>
          <w:shd w:val="clear" w:color="auto" w:fill="FFFFFF"/>
        </w:rPr>
        <w:t xml:space="preserve"> pada </w:t>
      </w:r>
      <w:proofErr w:type="spellStart"/>
      <w:r w:rsidRPr="005E1906">
        <w:rPr>
          <w:sz w:val="22"/>
          <w:szCs w:val="22"/>
          <w:shd w:val="clear" w:color="auto" w:fill="FFFFFF"/>
        </w:rPr>
        <w:t>tahun</w:t>
      </w:r>
      <w:proofErr w:type="spellEnd"/>
      <w:r w:rsidRPr="005E1906">
        <w:rPr>
          <w:sz w:val="22"/>
          <w:szCs w:val="22"/>
          <w:shd w:val="clear" w:color="auto" w:fill="FFFFFF"/>
        </w:rPr>
        <w:t xml:space="preserve"> </w:t>
      </w:r>
      <w:proofErr w:type="spellStart"/>
      <w:r w:rsidRPr="005E1906">
        <w:rPr>
          <w:sz w:val="22"/>
          <w:szCs w:val="22"/>
          <w:shd w:val="clear" w:color="auto" w:fill="FFFFFF"/>
        </w:rPr>
        <w:t>berikutnya</w:t>
      </w:r>
      <w:proofErr w:type="spellEnd"/>
      <w:r w:rsidRPr="005E1906">
        <w:rPr>
          <w:sz w:val="22"/>
          <w:szCs w:val="22"/>
          <w:shd w:val="clear" w:color="auto" w:fill="FFFFFF"/>
        </w:rPr>
        <w:t xml:space="preserve"> (Pete Chapman,2000)</w:t>
      </w:r>
      <w:r w:rsidRPr="005E1906">
        <w:rPr>
          <w:sz w:val="22"/>
          <w:szCs w:val="22"/>
          <w:shd w:val="clear" w:color="auto" w:fill="FFFFFF"/>
        </w:rPr>
        <w:t xml:space="preserve">. </w:t>
      </w:r>
      <w:r w:rsidRPr="005E1906">
        <w:rPr>
          <w:sz w:val="22"/>
          <w:szCs w:val="22"/>
        </w:rPr>
        <w:t xml:space="preserve">Antara </w:t>
      </w:r>
      <w:proofErr w:type="spellStart"/>
      <w:r w:rsidRPr="005E1906">
        <w:rPr>
          <w:sz w:val="22"/>
          <w:szCs w:val="22"/>
        </w:rPr>
        <w:t>tahun</w:t>
      </w:r>
      <w:proofErr w:type="spellEnd"/>
      <w:r w:rsidRPr="005E1906">
        <w:rPr>
          <w:sz w:val="22"/>
          <w:szCs w:val="22"/>
        </w:rPr>
        <w:t xml:space="preserve"> 2006 dan 2008 </w:t>
      </w:r>
      <w:proofErr w:type="spellStart"/>
      <w:r w:rsidRPr="005E1906">
        <w:rPr>
          <w:sz w:val="22"/>
          <w:szCs w:val="22"/>
        </w:rPr>
        <w:t>terbentuklah</w:t>
      </w:r>
      <w:proofErr w:type="spellEnd"/>
      <w:r w:rsidRPr="005E1906">
        <w:rPr>
          <w:sz w:val="22"/>
          <w:szCs w:val="22"/>
        </w:rPr>
        <w:t xml:space="preserve"> </w:t>
      </w:r>
      <w:proofErr w:type="spellStart"/>
      <w:r w:rsidRPr="005E1906">
        <w:rPr>
          <w:sz w:val="22"/>
          <w:szCs w:val="22"/>
        </w:rPr>
        <w:t>grup</w:t>
      </w:r>
      <w:proofErr w:type="spellEnd"/>
      <w:r w:rsidRPr="005E1906">
        <w:rPr>
          <w:sz w:val="22"/>
          <w:szCs w:val="22"/>
        </w:rPr>
        <w:t xml:space="preserve"> CRISP-DM 2.0 SIG yang </w:t>
      </w:r>
      <w:proofErr w:type="spellStart"/>
      <w:r w:rsidRPr="005E1906">
        <w:rPr>
          <w:sz w:val="22"/>
          <w:szCs w:val="22"/>
        </w:rPr>
        <w:t>berkeinginan</w:t>
      </w:r>
      <w:proofErr w:type="spellEnd"/>
      <w:r w:rsidRPr="005E1906">
        <w:rPr>
          <w:sz w:val="22"/>
          <w:szCs w:val="22"/>
        </w:rPr>
        <w:t xml:space="preserve"> </w:t>
      </w:r>
      <w:proofErr w:type="spellStart"/>
      <w:r w:rsidRPr="005E1906">
        <w:rPr>
          <w:sz w:val="22"/>
          <w:szCs w:val="22"/>
        </w:rPr>
        <w:t>untuk</w:t>
      </w:r>
      <w:proofErr w:type="spellEnd"/>
      <w:r w:rsidRPr="005E1906">
        <w:rPr>
          <w:sz w:val="22"/>
          <w:szCs w:val="22"/>
        </w:rPr>
        <w:t xml:space="preserve"> </w:t>
      </w:r>
      <w:proofErr w:type="spellStart"/>
      <w:r w:rsidRPr="005E1906">
        <w:rPr>
          <w:sz w:val="22"/>
          <w:szCs w:val="22"/>
        </w:rPr>
        <w:t>mengupdate</w:t>
      </w:r>
      <w:proofErr w:type="spellEnd"/>
      <w:r w:rsidRPr="005E1906">
        <w:rPr>
          <w:sz w:val="22"/>
          <w:szCs w:val="22"/>
        </w:rPr>
        <w:t xml:space="preserve"> CRISP-DM process model (Colin Shearer, 2006). </w:t>
      </w:r>
      <w:proofErr w:type="spellStart"/>
      <w:r w:rsidRPr="005E1906">
        <w:rPr>
          <w:sz w:val="22"/>
          <w:szCs w:val="22"/>
        </w:rPr>
        <w:t>Namun</w:t>
      </w:r>
      <w:proofErr w:type="spellEnd"/>
      <w:r w:rsidRPr="005E1906">
        <w:rPr>
          <w:sz w:val="22"/>
          <w:szCs w:val="22"/>
        </w:rPr>
        <w:t xml:space="preserve"> </w:t>
      </w:r>
      <w:proofErr w:type="spellStart"/>
      <w:r w:rsidRPr="005E1906">
        <w:rPr>
          <w:sz w:val="22"/>
          <w:szCs w:val="22"/>
        </w:rPr>
        <w:t>produk</w:t>
      </w:r>
      <w:proofErr w:type="spellEnd"/>
      <w:r w:rsidRPr="005E1906">
        <w:rPr>
          <w:sz w:val="22"/>
          <w:szCs w:val="22"/>
        </w:rPr>
        <w:t xml:space="preserve"> </w:t>
      </w:r>
      <w:proofErr w:type="spellStart"/>
      <w:r w:rsidRPr="005E1906">
        <w:rPr>
          <w:sz w:val="22"/>
          <w:szCs w:val="22"/>
        </w:rPr>
        <w:t>akhir</w:t>
      </w:r>
      <w:proofErr w:type="spellEnd"/>
      <w:r w:rsidRPr="005E1906">
        <w:rPr>
          <w:sz w:val="22"/>
          <w:szCs w:val="22"/>
        </w:rPr>
        <w:t xml:space="preserve"> </w:t>
      </w:r>
      <w:proofErr w:type="spellStart"/>
      <w:r w:rsidRPr="005E1906">
        <w:rPr>
          <w:sz w:val="22"/>
          <w:szCs w:val="22"/>
        </w:rPr>
        <w:t>dari</w:t>
      </w:r>
      <w:proofErr w:type="spellEnd"/>
      <w:r w:rsidRPr="005E1906">
        <w:rPr>
          <w:sz w:val="22"/>
          <w:szCs w:val="22"/>
        </w:rPr>
        <w:t xml:space="preserve"> </w:t>
      </w:r>
      <w:proofErr w:type="spellStart"/>
      <w:r w:rsidRPr="005E1906">
        <w:rPr>
          <w:sz w:val="22"/>
          <w:szCs w:val="22"/>
        </w:rPr>
        <w:t>inisiatip</w:t>
      </w:r>
      <w:proofErr w:type="spellEnd"/>
      <w:r w:rsidRPr="005E1906">
        <w:rPr>
          <w:sz w:val="22"/>
          <w:szCs w:val="22"/>
        </w:rPr>
        <w:t xml:space="preserve"> </w:t>
      </w:r>
      <w:proofErr w:type="spellStart"/>
      <w:r w:rsidRPr="005E1906">
        <w:rPr>
          <w:sz w:val="22"/>
          <w:szCs w:val="22"/>
        </w:rPr>
        <w:t>ini</w:t>
      </w:r>
      <w:proofErr w:type="spellEnd"/>
      <w:r w:rsidRPr="005E1906">
        <w:rPr>
          <w:sz w:val="22"/>
          <w:szCs w:val="22"/>
        </w:rPr>
        <w:t xml:space="preserve"> </w:t>
      </w:r>
      <w:proofErr w:type="spellStart"/>
      <w:r w:rsidRPr="005E1906">
        <w:rPr>
          <w:sz w:val="22"/>
          <w:szCs w:val="22"/>
        </w:rPr>
        <w:t>tidak</w:t>
      </w:r>
      <w:proofErr w:type="spellEnd"/>
      <w:r w:rsidRPr="005E1906">
        <w:rPr>
          <w:sz w:val="22"/>
          <w:szCs w:val="22"/>
        </w:rPr>
        <w:t xml:space="preserve"> </w:t>
      </w:r>
      <w:proofErr w:type="spellStart"/>
      <w:r w:rsidRPr="005E1906">
        <w:rPr>
          <w:sz w:val="22"/>
          <w:szCs w:val="22"/>
        </w:rPr>
        <w:t>diketahui</w:t>
      </w:r>
      <w:proofErr w:type="spellEnd"/>
      <w:r w:rsidRPr="005E1906">
        <w:rPr>
          <w:sz w:val="22"/>
          <w:szCs w:val="22"/>
        </w:rPr>
        <w:t>.</w:t>
      </w:r>
    </w:p>
    <w:p w14:paraId="26C36AE7" w14:textId="77777777" w:rsidR="00A571B5" w:rsidRPr="005E1906" w:rsidRDefault="00A571B5" w:rsidP="00A571B5">
      <w:pPr>
        <w:pStyle w:val="NormalWeb"/>
        <w:shd w:val="clear" w:color="auto" w:fill="FFFFFF"/>
        <w:spacing w:before="0" w:beforeAutospacing="0" w:after="411" w:afterAutospacing="0" w:line="360" w:lineRule="auto"/>
        <w:jc w:val="both"/>
        <w:textAlignment w:val="baseline"/>
        <w:rPr>
          <w:sz w:val="22"/>
          <w:szCs w:val="22"/>
        </w:rPr>
      </w:pPr>
      <w:r w:rsidRPr="005E1906">
        <w:rPr>
          <w:sz w:val="22"/>
          <w:szCs w:val="22"/>
        </w:rPr>
        <w:t xml:space="preserve">Banyak </w:t>
      </w:r>
      <w:proofErr w:type="spellStart"/>
      <w:r w:rsidRPr="005E1906">
        <w:rPr>
          <w:sz w:val="22"/>
          <w:szCs w:val="22"/>
        </w:rPr>
        <w:t>hasil</w:t>
      </w:r>
      <w:proofErr w:type="spellEnd"/>
      <w:r w:rsidRPr="005E1906">
        <w:rPr>
          <w:sz w:val="22"/>
          <w:szCs w:val="22"/>
        </w:rPr>
        <w:t xml:space="preserve"> </w:t>
      </w:r>
      <w:proofErr w:type="spellStart"/>
      <w:r w:rsidRPr="005E1906">
        <w:rPr>
          <w:sz w:val="22"/>
          <w:szCs w:val="22"/>
        </w:rPr>
        <w:t>penelitian</w:t>
      </w:r>
      <w:proofErr w:type="spellEnd"/>
      <w:r w:rsidRPr="005E1906">
        <w:rPr>
          <w:sz w:val="22"/>
          <w:szCs w:val="22"/>
        </w:rPr>
        <w:t xml:space="preserve"> yang </w:t>
      </w:r>
      <w:proofErr w:type="spellStart"/>
      <w:r w:rsidRPr="005E1906">
        <w:rPr>
          <w:sz w:val="22"/>
          <w:szCs w:val="22"/>
        </w:rPr>
        <w:t>mengungkapkan</w:t>
      </w:r>
      <w:proofErr w:type="spellEnd"/>
      <w:r w:rsidRPr="005E1906">
        <w:rPr>
          <w:sz w:val="22"/>
          <w:szCs w:val="22"/>
        </w:rPr>
        <w:t xml:space="preserve"> </w:t>
      </w:r>
      <w:proofErr w:type="spellStart"/>
      <w:r w:rsidRPr="005E1906">
        <w:rPr>
          <w:sz w:val="22"/>
          <w:szCs w:val="22"/>
        </w:rPr>
        <w:t>bahwa</w:t>
      </w:r>
      <w:proofErr w:type="spellEnd"/>
      <w:r w:rsidRPr="005E1906">
        <w:rPr>
          <w:sz w:val="22"/>
          <w:szCs w:val="22"/>
        </w:rPr>
        <w:t xml:space="preserve"> CRISP-DM </w:t>
      </w:r>
      <w:proofErr w:type="spellStart"/>
      <w:r w:rsidRPr="005E1906">
        <w:rPr>
          <w:sz w:val="22"/>
          <w:szCs w:val="22"/>
        </w:rPr>
        <w:t>adalah</w:t>
      </w:r>
      <w:proofErr w:type="spellEnd"/>
      <w:r w:rsidRPr="005E1906">
        <w:rPr>
          <w:sz w:val="22"/>
          <w:szCs w:val="22"/>
        </w:rPr>
        <w:t xml:space="preserve"> datamining model yang </w:t>
      </w:r>
      <w:proofErr w:type="spellStart"/>
      <w:r w:rsidRPr="005E1906">
        <w:rPr>
          <w:sz w:val="22"/>
          <w:szCs w:val="22"/>
        </w:rPr>
        <w:t>masih</w:t>
      </w:r>
      <w:proofErr w:type="spellEnd"/>
      <w:r w:rsidRPr="005E1906">
        <w:rPr>
          <w:sz w:val="22"/>
          <w:szCs w:val="22"/>
        </w:rPr>
        <w:t xml:space="preserve"> </w:t>
      </w:r>
      <w:proofErr w:type="spellStart"/>
      <w:r w:rsidRPr="005E1906">
        <w:rPr>
          <w:sz w:val="22"/>
          <w:szCs w:val="22"/>
        </w:rPr>
        <w:t>digunakan</w:t>
      </w:r>
      <w:proofErr w:type="spellEnd"/>
      <w:r w:rsidRPr="005E1906">
        <w:rPr>
          <w:sz w:val="22"/>
          <w:szCs w:val="22"/>
        </w:rPr>
        <w:t xml:space="preserve"> </w:t>
      </w:r>
      <w:proofErr w:type="spellStart"/>
      <w:r w:rsidRPr="005E1906">
        <w:rPr>
          <w:sz w:val="22"/>
          <w:szCs w:val="22"/>
        </w:rPr>
        <w:t>secara</w:t>
      </w:r>
      <w:proofErr w:type="spellEnd"/>
      <w:r w:rsidRPr="005E1906">
        <w:rPr>
          <w:sz w:val="22"/>
          <w:szCs w:val="22"/>
        </w:rPr>
        <w:t xml:space="preserve"> </w:t>
      </w:r>
      <w:proofErr w:type="spellStart"/>
      <w:r w:rsidRPr="005E1906">
        <w:rPr>
          <w:sz w:val="22"/>
          <w:szCs w:val="22"/>
        </w:rPr>
        <w:t>luas</w:t>
      </w:r>
      <w:proofErr w:type="spellEnd"/>
      <w:r w:rsidRPr="005E1906">
        <w:rPr>
          <w:sz w:val="22"/>
          <w:szCs w:val="22"/>
        </w:rPr>
        <w:t xml:space="preserve"> di </w:t>
      </w:r>
      <w:proofErr w:type="spellStart"/>
      <w:r w:rsidRPr="005E1906">
        <w:rPr>
          <w:sz w:val="22"/>
          <w:szCs w:val="22"/>
        </w:rPr>
        <w:t>kalangan</w:t>
      </w:r>
      <w:proofErr w:type="spellEnd"/>
      <w:r w:rsidRPr="005E1906">
        <w:rPr>
          <w:sz w:val="22"/>
          <w:szCs w:val="22"/>
        </w:rPr>
        <w:t xml:space="preserve"> industry, </w:t>
      </w:r>
      <w:proofErr w:type="spellStart"/>
      <w:r w:rsidRPr="005E1906">
        <w:rPr>
          <w:sz w:val="22"/>
          <w:szCs w:val="22"/>
        </w:rPr>
        <w:t>sebahagian</w:t>
      </w:r>
      <w:proofErr w:type="spellEnd"/>
      <w:r w:rsidRPr="005E1906">
        <w:rPr>
          <w:sz w:val="22"/>
          <w:szCs w:val="22"/>
        </w:rPr>
        <w:t xml:space="preserve"> </w:t>
      </w:r>
      <w:proofErr w:type="spellStart"/>
      <w:r w:rsidRPr="005E1906">
        <w:rPr>
          <w:sz w:val="22"/>
          <w:szCs w:val="22"/>
        </w:rPr>
        <w:t>dikarenakan</w:t>
      </w:r>
      <w:proofErr w:type="spellEnd"/>
      <w:r w:rsidRPr="005E1906">
        <w:rPr>
          <w:sz w:val="22"/>
          <w:szCs w:val="22"/>
        </w:rPr>
        <w:t xml:space="preserve"> </w:t>
      </w:r>
      <w:proofErr w:type="spellStart"/>
      <w:r w:rsidRPr="005E1906">
        <w:rPr>
          <w:sz w:val="22"/>
          <w:szCs w:val="22"/>
        </w:rPr>
        <w:t>keunggulannya</w:t>
      </w:r>
      <w:proofErr w:type="spellEnd"/>
      <w:r w:rsidRPr="005E1906">
        <w:rPr>
          <w:sz w:val="22"/>
          <w:szCs w:val="22"/>
        </w:rPr>
        <w:t xml:space="preserve"> </w:t>
      </w:r>
      <w:proofErr w:type="spellStart"/>
      <w:r w:rsidRPr="005E1906">
        <w:rPr>
          <w:sz w:val="22"/>
          <w:szCs w:val="22"/>
        </w:rPr>
        <w:t>dalam</w:t>
      </w:r>
      <w:proofErr w:type="spellEnd"/>
      <w:r w:rsidRPr="005E1906">
        <w:rPr>
          <w:sz w:val="22"/>
          <w:szCs w:val="22"/>
        </w:rPr>
        <w:t xml:space="preserve"> </w:t>
      </w:r>
      <w:proofErr w:type="spellStart"/>
      <w:r w:rsidRPr="005E1906">
        <w:rPr>
          <w:sz w:val="22"/>
          <w:szCs w:val="22"/>
        </w:rPr>
        <w:t>menyelesaikan</w:t>
      </w:r>
      <w:proofErr w:type="spellEnd"/>
      <w:r w:rsidRPr="005E1906">
        <w:rPr>
          <w:sz w:val="22"/>
          <w:szCs w:val="22"/>
        </w:rPr>
        <w:t xml:space="preserve"> </w:t>
      </w:r>
      <w:proofErr w:type="spellStart"/>
      <w:r w:rsidRPr="005E1906">
        <w:rPr>
          <w:sz w:val="22"/>
          <w:szCs w:val="22"/>
        </w:rPr>
        <w:t>banyak</w:t>
      </w:r>
      <w:proofErr w:type="spellEnd"/>
      <w:r w:rsidRPr="005E1906">
        <w:rPr>
          <w:sz w:val="22"/>
          <w:szCs w:val="22"/>
        </w:rPr>
        <w:t xml:space="preserve"> </w:t>
      </w:r>
      <w:proofErr w:type="spellStart"/>
      <w:r w:rsidRPr="005E1906">
        <w:rPr>
          <w:sz w:val="22"/>
          <w:szCs w:val="22"/>
        </w:rPr>
        <w:t>persoalan</w:t>
      </w:r>
      <w:proofErr w:type="spellEnd"/>
      <w:r w:rsidRPr="005E1906">
        <w:rPr>
          <w:sz w:val="22"/>
          <w:szCs w:val="22"/>
        </w:rPr>
        <w:t xml:space="preserve"> </w:t>
      </w:r>
      <w:proofErr w:type="spellStart"/>
      <w:r w:rsidRPr="005E1906">
        <w:rPr>
          <w:sz w:val="22"/>
          <w:szCs w:val="22"/>
        </w:rPr>
        <w:t>dalam</w:t>
      </w:r>
      <w:proofErr w:type="spellEnd"/>
      <w:r w:rsidRPr="005E1906">
        <w:rPr>
          <w:sz w:val="22"/>
          <w:szCs w:val="22"/>
        </w:rPr>
        <w:t xml:space="preserve"> </w:t>
      </w:r>
      <w:proofErr w:type="spellStart"/>
      <w:r w:rsidRPr="005E1906">
        <w:rPr>
          <w:sz w:val="22"/>
          <w:szCs w:val="22"/>
        </w:rPr>
        <w:t>proyek</w:t>
      </w:r>
      <w:proofErr w:type="spellEnd"/>
      <w:r w:rsidRPr="005E1906">
        <w:rPr>
          <w:sz w:val="22"/>
          <w:szCs w:val="22"/>
        </w:rPr>
        <w:t xml:space="preserve"> </w:t>
      </w:r>
      <w:proofErr w:type="spellStart"/>
      <w:r w:rsidRPr="005E1906">
        <w:rPr>
          <w:sz w:val="22"/>
          <w:szCs w:val="22"/>
        </w:rPr>
        <w:t>proyek</w:t>
      </w:r>
      <w:proofErr w:type="spellEnd"/>
      <w:r w:rsidRPr="005E1906">
        <w:rPr>
          <w:sz w:val="22"/>
          <w:szCs w:val="22"/>
        </w:rPr>
        <w:t xml:space="preserve"> data mining.</w:t>
      </w:r>
    </w:p>
    <w:p w14:paraId="3F605ADA" w14:textId="54FCAF72" w:rsidR="00A571B5" w:rsidRPr="005E1906" w:rsidRDefault="00A571B5" w:rsidP="00A571B5">
      <w:pPr>
        <w:pStyle w:val="NormalWeb"/>
        <w:shd w:val="clear" w:color="auto" w:fill="FFFFFF"/>
        <w:spacing w:before="0" w:beforeAutospacing="0" w:after="0" w:afterAutospacing="0" w:line="360" w:lineRule="auto"/>
        <w:jc w:val="both"/>
        <w:textAlignment w:val="baseline"/>
        <w:rPr>
          <w:sz w:val="22"/>
          <w:szCs w:val="22"/>
        </w:rPr>
      </w:pPr>
      <w:r w:rsidRPr="005E1906">
        <w:rPr>
          <w:sz w:val="22"/>
          <w:szCs w:val="22"/>
        </w:rPr>
        <w:t xml:space="preserve">Mariscal, </w:t>
      </w:r>
      <w:proofErr w:type="spellStart"/>
      <w:r w:rsidRPr="005E1906">
        <w:rPr>
          <w:sz w:val="22"/>
          <w:szCs w:val="22"/>
        </w:rPr>
        <w:t>Marba</w:t>
      </w:r>
      <w:proofErr w:type="spellEnd"/>
      <w:r w:rsidRPr="005E1906">
        <w:rPr>
          <w:sz w:val="22"/>
          <w:szCs w:val="22"/>
        </w:rPr>
        <w:t xml:space="preserve"> dan Fernandez (Mariscal, </w:t>
      </w:r>
      <w:proofErr w:type="spellStart"/>
      <w:r w:rsidRPr="005E1906">
        <w:rPr>
          <w:sz w:val="22"/>
          <w:szCs w:val="22"/>
        </w:rPr>
        <w:t>Marban</w:t>
      </w:r>
      <w:proofErr w:type="spellEnd"/>
      <w:r w:rsidRPr="005E1906">
        <w:rPr>
          <w:sz w:val="22"/>
          <w:szCs w:val="22"/>
        </w:rPr>
        <w:t xml:space="preserve">, and Fernandez 2010) </w:t>
      </w:r>
      <w:proofErr w:type="spellStart"/>
      <w:r w:rsidRPr="005E1906">
        <w:rPr>
          <w:sz w:val="22"/>
          <w:szCs w:val="22"/>
        </w:rPr>
        <w:t>menyatakan</w:t>
      </w:r>
      <w:proofErr w:type="spellEnd"/>
      <w:r w:rsidRPr="005E1906">
        <w:rPr>
          <w:sz w:val="22"/>
          <w:szCs w:val="22"/>
        </w:rPr>
        <w:t xml:space="preserve"> CRISP-DM </w:t>
      </w:r>
      <w:proofErr w:type="spellStart"/>
      <w:r w:rsidRPr="005E1906">
        <w:rPr>
          <w:sz w:val="22"/>
          <w:szCs w:val="22"/>
        </w:rPr>
        <w:t>sebagai</w:t>
      </w:r>
      <w:proofErr w:type="spellEnd"/>
      <w:r w:rsidRPr="005E1906">
        <w:rPr>
          <w:sz w:val="22"/>
          <w:szCs w:val="22"/>
        </w:rPr>
        <w:t> </w:t>
      </w:r>
      <w:proofErr w:type="spellStart"/>
      <w:r w:rsidRPr="005E1906">
        <w:rPr>
          <w:rStyle w:val="Emphasis"/>
          <w:sz w:val="22"/>
          <w:szCs w:val="22"/>
          <w:bdr w:val="none" w:sz="0" w:space="0" w:color="auto" w:frame="1"/>
        </w:rPr>
        <w:t>defacto</w:t>
      </w:r>
      <w:proofErr w:type="spellEnd"/>
      <w:r w:rsidRPr="005E1906">
        <w:rPr>
          <w:sz w:val="22"/>
          <w:szCs w:val="22"/>
        </w:rPr>
        <w:t> </w:t>
      </w:r>
      <w:proofErr w:type="spellStart"/>
      <w:r w:rsidRPr="005E1906">
        <w:rPr>
          <w:sz w:val="22"/>
          <w:szCs w:val="22"/>
        </w:rPr>
        <w:t>menjadi</w:t>
      </w:r>
      <w:proofErr w:type="spellEnd"/>
      <w:r w:rsidRPr="005E1906">
        <w:rPr>
          <w:sz w:val="22"/>
          <w:szCs w:val="22"/>
        </w:rPr>
        <w:t xml:space="preserve"> </w:t>
      </w:r>
      <w:proofErr w:type="spellStart"/>
      <w:r w:rsidRPr="005E1906">
        <w:rPr>
          <w:sz w:val="22"/>
          <w:szCs w:val="22"/>
        </w:rPr>
        <w:t>standar</w:t>
      </w:r>
      <w:proofErr w:type="spellEnd"/>
      <w:r w:rsidRPr="005E1906">
        <w:rPr>
          <w:sz w:val="22"/>
          <w:szCs w:val="22"/>
        </w:rPr>
        <w:t xml:space="preserve"> </w:t>
      </w:r>
      <w:proofErr w:type="spellStart"/>
      <w:r w:rsidRPr="005E1906">
        <w:rPr>
          <w:sz w:val="22"/>
          <w:szCs w:val="22"/>
        </w:rPr>
        <w:t>untuk</w:t>
      </w:r>
      <w:proofErr w:type="spellEnd"/>
      <w:r w:rsidRPr="005E1906">
        <w:rPr>
          <w:sz w:val="22"/>
          <w:szCs w:val="22"/>
        </w:rPr>
        <w:t xml:space="preserve"> </w:t>
      </w:r>
      <w:proofErr w:type="spellStart"/>
      <w:r w:rsidRPr="005E1906">
        <w:rPr>
          <w:sz w:val="22"/>
          <w:szCs w:val="22"/>
        </w:rPr>
        <w:t>pengembangan</w:t>
      </w:r>
      <w:proofErr w:type="spellEnd"/>
      <w:r w:rsidRPr="005E1906">
        <w:rPr>
          <w:sz w:val="22"/>
          <w:szCs w:val="22"/>
        </w:rPr>
        <w:t xml:space="preserve"> </w:t>
      </w:r>
      <w:proofErr w:type="spellStart"/>
      <w:r w:rsidRPr="005E1906">
        <w:rPr>
          <w:sz w:val="22"/>
          <w:szCs w:val="22"/>
        </w:rPr>
        <w:t>proyek</w:t>
      </w:r>
      <w:proofErr w:type="spellEnd"/>
      <w:r w:rsidRPr="005E1906">
        <w:rPr>
          <w:sz w:val="22"/>
          <w:szCs w:val="22"/>
        </w:rPr>
        <w:t> </w:t>
      </w:r>
      <w:r w:rsidRPr="005E1906">
        <w:rPr>
          <w:rStyle w:val="Emphasis"/>
          <w:sz w:val="22"/>
          <w:szCs w:val="22"/>
          <w:bdr w:val="none" w:sz="0" w:space="0" w:color="auto" w:frame="1"/>
        </w:rPr>
        <w:t>data mining</w:t>
      </w:r>
      <w:r w:rsidRPr="005E1906">
        <w:rPr>
          <w:sz w:val="22"/>
          <w:szCs w:val="22"/>
        </w:rPr>
        <w:t> dan </w:t>
      </w:r>
      <w:r w:rsidRPr="005E1906">
        <w:rPr>
          <w:rStyle w:val="Emphasis"/>
          <w:sz w:val="22"/>
          <w:szCs w:val="22"/>
          <w:bdr w:val="none" w:sz="0" w:space="0" w:color="auto" w:frame="1"/>
        </w:rPr>
        <w:t>knowledge discovery</w:t>
      </w:r>
      <w:r w:rsidRPr="005E1906">
        <w:rPr>
          <w:sz w:val="22"/>
          <w:szCs w:val="22"/>
        </w:rPr>
        <w:t> </w:t>
      </w:r>
      <w:proofErr w:type="spellStart"/>
      <w:r w:rsidRPr="005E1906">
        <w:rPr>
          <w:sz w:val="22"/>
          <w:szCs w:val="22"/>
        </w:rPr>
        <w:t>karena</w:t>
      </w:r>
      <w:proofErr w:type="spellEnd"/>
      <w:r w:rsidRPr="005E1906">
        <w:rPr>
          <w:sz w:val="22"/>
          <w:szCs w:val="22"/>
        </w:rPr>
        <w:t xml:space="preserve"> paling </w:t>
      </w:r>
      <w:proofErr w:type="spellStart"/>
      <w:r w:rsidRPr="005E1906">
        <w:rPr>
          <w:sz w:val="22"/>
          <w:szCs w:val="22"/>
        </w:rPr>
        <w:t>banyak</w:t>
      </w:r>
      <w:proofErr w:type="spellEnd"/>
      <w:r w:rsidRPr="005E1906">
        <w:rPr>
          <w:sz w:val="22"/>
          <w:szCs w:val="22"/>
        </w:rPr>
        <w:t xml:space="preserve"> </w:t>
      </w:r>
      <w:proofErr w:type="spellStart"/>
      <w:r w:rsidRPr="005E1906">
        <w:rPr>
          <w:sz w:val="22"/>
          <w:szCs w:val="22"/>
        </w:rPr>
        <w:t>digunakan</w:t>
      </w:r>
      <w:proofErr w:type="spellEnd"/>
      <w:r w:rsidRPr="005E1906">
        <w:rPr>
          <w:sz w:val="22"/>
          <w:szCs w:val="22"/>
        </w:rPr>
        <w:t xml:space="preserve"> </w:t>
      </w:r>
      <w:proofErr w:type="spellStart"/>
      <w:r w:rsidRPr="005E1906">
        <w:rPr>
          <w:sz w:val="22"/>
          <w:szCs w:val="22"/>
        </w:rPr>
        <w:t>dalam</w:t>
      </w:r>
      <w:proofErr w:type="spellEnd"/>
      <w:r w:rsidRPr="005E1906">
        <w:rPr>
          <w:sz w:val="22"/>
          <w:szCs w:val="22"/>
        </w:rPr>
        <w:t xml:space="preserve"> </w:t>
      </w:r>
      <w:proofErr w:type="spellStart"/>
      <w:r w:rsidRPr="005E1906">
        <w:rPr>
          <w:sz w:val="22"/>
          <w:szCs w:val="22"/>
        </w:rPr>
        <w:t>pengembangan</w:t>
      </w:r>
      <w:proofErr w:type="spellEnd"/>
      <w:r w:rsidRPr="005E1906">
        <w:rPr>
          <w:sz w:val="22"/>
          <w:szCs w:val="22"/>
        </w:rPr>
        <w:t xml:space="preserve"> data mining. Hal </w:t>
      </w:r>
      <w:proofErr w:type="spellStart"/>
      <w:r w:rsidRPr="005E1906">
        <w:rPr>
          <w:sz w:val="22"/>
          <w:szCs w:val="22"/>
        </w:rPr>
        <w:t>tersebut</w:t>
      </w:r>
      <w:proofErr w:type="spellEnd"/>
      <w:r w:rsidRPr="005E1906">
        <w:rPr>
          <w:sz w:val="22"/>
          <w:szCs w:val="22"/>
        </w:rPr>
        <w:t xml:space="preserve"> </w:t>
      </w:r>
      <w:proofErr w:type="spellStart"/>
      <w:r w:rsidRPr="005E1906">
        <w:rPr>
          <w:sz w:val="22"/>
          <w:szCs w:val="22"/>
        </w:rPr>
        <w:t>dapat</w:t>
      </w:r>
      <w:proofErr w:type="spellEnd"/>
      <w:r w:rsidRPr="005E1906">
        <w:rPr>
          <w:sz w:val="22"/>
          <w:szCs w:val="22"/>
        </w:rPr>
        <w:t xml:space="preserve"> </w:t>
      </w:r>
      <w:proofErr w:type="spellStart"/>
      <w:r w:rsidRPr="005E1906">
        <w:rPr>
          <w:sz w:val="22"/>
          <w:szCs w:val="22"/>
        </w:rPr>
        <w:t>terlihat</w:t>
      </w:r>
      <w:proofErr w:type="spellEnd"/>
      <w:r w:rsidRPr="005E1906">
        <w:rPr>
          <w:sz w:val="22"/>
          <w:szCs w:val="22"/>
        </w:rPr>
        <w:t xml:space="preserve"> </w:t>
      </w:r>
      <w:proofErr w:type="spellStart"/>
      <w:r w:rsidRPr="005E1906">
        <w:rPr>
          <w:sz w:val="22"/>
          <w:szCs w:val="22"/>
        </w:rPr>
        <w:t>dari</w:t>
      </w:r>
      <w:proofErr w:type="spellEnd"/>
      <w:r w:rsidRPr="005E1906">
        <w:rPr>
          <w:sz w:val="22"/>
          <w:szCs w:val="22"/>
        </w:rPr>
        <w:t xml:space="preserve"> </w:t>
      </w:r>
      <w:proofErr w:type="spellStart"/>
      <w:r w:rsidRPr="005E1906">
        <w:rPr>
          <w:sz w:val="22"/>
          <w:szCs w:val="22"/>
        </w:rPr>
        <w:t>survei</w:t>
      </w:r>
      <w:proofErr w:type="spellEnd"/>
      <w:r w:rsidRPr="005E1906">
        <w:rPr>
          <w:sz w:val="22"/>
          <w:szCs w:val="22"/>
        </w:rPr>
        <w:t xml:space="preserve"> yang </w:t>
      </w:r>
      <w:proofErr w:type="spellStart"/>
      <w:r w:rsidRPr="005E1906">
        <w:rPr>
          <w:sz w:val="22"/>
          <w:szCs w:val="22"/>
        </w:rPr>
        <w:t>ditunjukkan</w:t>
      </w:r>
      <w:proofErr w:type="spellEnd"/>
      <w:r w:rsidRPr="005E1906">
        <w:rPr>
          <w:sz w:val="22"/>
          <w:szCs w:val="22"/>
        </w:rPr>
        <w:t xml:space="preserve"> pada Gambar 1 yang </w:t>
      </w:r>
      <w:proofErr w:type="spellStart"/>
      <w:r w:rsidRPr="005E1906">
        <w:rPr>
          <w:sz w:val="22"/>
          <w:szCs w:val="22"/>
        </w:rPr>
        <w:t>dilakukan</w:t>
      </w:r>
      <w:proofErr w:type="spellEnd"/>
      <w:r w:rsidRPr="005E1906">
        <w:rPr>
          <w:sz w:val="22"/>
          <w:szCs w:val="22"/>
        </w:rPr>
        <w:t xml:space="preserve"> </w:t>
      </w:r>
      <w:proofErr w:type="spellStart"/>
      <w:r w:rsidRPr="005E1906">
        <w:rPr>
          <w:sz w:val="22"/>
          <w:szCs w:val="22"/>
        </w:rPr>
        <w:t>terhadap</w:t>
      </w:r>
      <w:proofErr w:type="spellEnd"/>
      <w:r w:rsidRPr="005E1906">
        <w:rPr>
          <w:sz w:val="22"/>
          <w:szCs w:val="22"/>
        </w:rPr>
        <w:t xml:space="preserve"> </w:t>
      </w:r>
      <w:proofErr w:type="spellStart"/>
      <w:r w:rsidRPr="005E1906">
        <w:rPr>
          <w:sz w:val="22"/>
          <w:szCs w:val="22"/>
        </w:rPr>
        <w:t>penggunaan</w:t>
      </w:r>
      <w:proofErr w:type="spellEnd"/>
      <w:r w:rsidRPr="005E1906">
        <w:rPr>
          <w:sz w:val="22"/>
          <w:szCs w:val="22"/>
        </w:rPr>
        <w:t xml:space="preserve"> </w:t>
      </w:r>
      <w:proofErr w:type="spellStart"/>
      <w:r w:rsidRPr="005E1906">
        <w:rPr>
          <w:sz w:val="22"/>
          <w:szCs w:val="22"/>
        </w:rPr>
        <w:t>metodologi</w:t>
      </w:r>
      <w:proofErr w:type="spellEnd"/>
      <w:r w:rsidRPr="005E1906">
        <w:rPr>
          <w:sz w:val="22"/>
          <w:szCs w:val="22"/>
        </w:rPr>
        <w:t xml:space="preserve"> </w:t>
      </w:r>
      <w:proofErr w:type="spellStart"/>
      <w:r w:rsidRPr="005E1906">
        <w:rPr>
          <w:sz w:val="22"/>
          <w:szCs w:val="22"/>
        </w:rPr>
        <w:t>dalam</w:t>
      </w:r>
      <w:proofErr w:type="spellEnd"/>
      <w:r w:rsidRPr="005E1906">
        <w:rPr>
          <w:sz w:val="22"/>
          <w:szCs w:val="22"/>
        </w:rPr>
        <w:t xml:space="preserve"> </w:t>
      </w:r>
      <w:proofErr w:type="spellStart"/>
      <w:r w:rsidRPr="005E1906">
        <w:rPr>
          <w:sz w:val="22"/>
          <w:szCs w:val="22"/>
        </w:rPr>
        <w:t>proyek</w:t>
      </w:r>
      <w:proofErr w:type="spellEnd"/>
      <w:r w:rsidRPr="005E1906">
        <w:rPr>
          <w:sz w:val="22"/>
          <w:szCs w:val="22"/>
        </w:rPr>
        <w:t> </w:t>
      </w:r>
      <w:r w:rsidRPr="005E1906">
        <w:rPr>
          <w:rStyle w:val="Emphasis"/>
          <w:sz w:val="22"/>
          <w:szCs w:val="22"/>
          <w:bdr w:val="none" w:sz="0" w:space="0" w:color="auto" w:frame="1"/>
        </w:rPr>
        <w:t>data mining</w:t>
      </w:r>
      <w:r w:rsidRPr="005E1906">
        <w:rPr>
          <w:sz w:val="22"/>
          <w:szCs w:val="22"/>
        </w:rPr>
        <w:t>.</w:t>
      </w:r>
    </w:p>
    <w:p w14:paraId="7CE3967B" w14:textId="77777777" w:rsidR="00A571B5" w:rsidRPr="005E1906" w:rsidRDefault="00A571B5" w:rsidP="00A571B5">
      <w:pPr>
        <w:pStyle w:val="NormalWeb"/>
        <w:shd w:val="clear" w:color="auto" w:fill="FFFFFF"/>
        <w:spacing w:before="0" w:beforeAutospacing="0" w:after="0" w:afterAutospacing="0" w:line="360" w:lineRule="auto"/>
        <w:jc w:val="both"/>
        <w:textAlignment w:val="baseline"/>
        <w:rPr>
          <w:sz w:val="22"/>
          <w:szCs w:val="22"/>
          <w:lang w:val="en-ID" w:eastAsia="en-ID"/>
        </w:rPr>
      </w:pPr>
    </w:p>
    <w:p w14:paraId="6E8A40B3" w14:textId="77777777" w:rsidR="00A571B5" w:rsidRPr="005E1906" w:rsidRDefault="00A571B5" w:rsidP="00A571B5">
      <w:pPr>
        <w:pStyle w:val="NormalWeb"/>
        <w:shd w:val="clear" w:color="auto" w:fill="FFFFFF"/>
        <w:spacing w:before="0" w:beforeAutospacing="0" w:after="0" w:afterAutospacing="0" w:line="360" w:lineRule="auto"/>
        <w:jc w:val="both"/>
        <w:textAlignment w:val="baseline"/>
        <w:rPr>
          <w:sz w:val="22"/>
          <w:szCs w:val="22"/>
        </w:rPr>
      </w:pPr>
      <w:r w:rsidRPr="005E1906">
        <w:rPr>
          <w:sz w:val="22"/>
          <w:szCs w:val="22"/>
        </w:rPr>
        <w:t xml:space="preserve">Hasil </w:t>
      </w:r>
      <w:proofErr w:type="spellStart"/>
      <w:r w:rsidRPr="005E1906">
        <w:rPr>
          <w:sz w:val="22"/>
          <w:szCs w:val="22"/>
        </w:rPr>
        <w:t>survei</w:t>
      </w:r>
      <w:proofErr w:type="spellEnd"/>
      <w:r w:rsidRPr="005E1906">
        <w:rPr>
          <w:sz w:val="22"/>
          <w:szCs w:val="22"/>
        </w:rPr>
        <w:t xml:space="preserve"> “</w:t>
      </w:r>
      <w:proofErr w:type="spellStart"/>
      <w:r w:rsidRPr="005E1906">
        <w:rPr>
          <w:sz w:val="22"/>
          <w:szCs w:val="22"/>
        </w:rPr>
        <w:t>Penggunaan</w:t>
      </w:r>
      <w:proofErr w:type="spellEnd"/>
      <w:r w:rsidRPr="005E1906">
        <w:rPr>
          <w:sz w:val="22"/>
          <w:szCs w:val="22"/>
        </w:rPr>
        <w:t xml:space="preserve"> </w:t>
      </w:r>
      <w:proofErr w:type="spellStart"/>
      <w:r w:rsidRPr="005E1906">
        <w:rPr>
          <w:sz w:val="22"/>
          <w:szCs w:val="22"/>
        </w:rPr>
        <w:t>Metodologi</w:t>
      </w:r>
      <w:proofErr w:type="spellEnd"/>
      <w:r w:rsidRPr="005E1906">
        <w:rPr>
          <w:sz w:val="22"/>
          <w:szCs w:val="22"/>
        </w:rPr>
        <w:t xml:space="preserve"> </w:t>
      </w:r>
      <w:proofErr w:type="spellStart"/>
      <w:r w:rsidRPr="005E1906">
        <w:rPr>
          <w:sz w:val="22"/>
          <w:szCs w:val="22"/>
        </w:rPr>
        <w:t>dalam</w:t>
      </w:r>
      <w:proofErr w:type="spellEnd"/>
      <w:r w:rsidRPr="005E1906">
        <w:rPr>
          <w:sz w:val="22"/>
          <w:szCs w:val="22"/>
        </w:rPr>
        <w:t xml:space="preserve"> </w:t>
      </w:r>
      <w:proofErr w:type="spellStart"/>
      <w:r w:rsidRPr="005E1906">
        <w:rPr>
          <w:sz w:val="22"/>
          <w:szCs w:val="22"/>
        </w:rPr>
        <w:t>Proyek</w:t>
      </w:r>
      <w:proofErr w:type="spellEnd"/>
      <w:r w:rsidRPr="005E1906">
        <w:rPr>
          <w:sz w:val="22"/>
          <w:szCs w:val="22"/>
        </w:rPr>
        <w:t> </w:t>
      </w:r>
      <w:r w:rsidRPr="005E1906">
        <w:rPr>
          <w:rStyle w:val="Emphasis"/>
          <w:sz w:val="22"/>
          <w:szCs w:val="22"/>
          <w:bdr w:val="none" w:sz="0" w:space="0" w:color="auto" w:frame="1"/>
        </w:rPr>
        <w:t>Data Mining</w:t>
      </w:r>
      <w:r w:rsidRPr="005E1906">
        <w:rPr>
          <w:sz w:val="22"/>
          <w:szCs w:val="22"/>
        </w:rPr>
        <w:t xml:space="preserve">”, </w:t>
      </w:r>
      <w:proofErr w:type="spellStart"/>
      <w:r w:rsidRPr="005E1906">
        <w:rPr>
          <w:sz w:val="22"/>
          <w:szCs w:val="22"/>
        </w:rPr>
        <w:t>memperlihatkan</w:t>
      </w:r>
      <w:proofErr w:type="spellEnd"/>
      <w:r w:rsidRPr="005E1906">
        <w:rPr>
          <w:sz w:val="22"/>
          <w:szCs w:val="22"/>
        </w:rPr>
        <w:t xml:space="preserve"> </w:t>
      </w:r>
      <w:proofErr w:type="spellStart"/>
      <w:r w:rsidRPr="005E1906">
        <w:rPr>
          <w:sz w:val="22"/>
          <w:szCs w:val="22"/>
        </w:rPr>
        <w:t>pengguna</w:t>
      </w:r>
      <w:proofErr w:type="spellEnd"/>
      <w:r w:rsidRPr="005E1906">
        <w:rPr>
          <w:sz w:val="22"/>
          <w:szCs w:val="22"/>
        </w:rPr>
        <w:t xml:space="preserve"> CRISP-DM di </w:t>
      </w:r>
      <w:proofErr w:type="spellStart"/>
      <w:r w:rsidRPr="005E1906">
        <w:rPr>
          <w:sz w:val="22"/>
          <w:szCs w:val="22"/>
        </w:rPr>
        <w:t>tahun</w:t>
      </w:r>
      <w:proofErr w:type="spellEnd"/>
      <w:r w:rsidRPr="005E1906">
        <w:rPr>
          <w:sz w:val="22"/>
          <w:szCs w:val="22"/>
        </w:rPr>
        <w:t xml:space="preserve"> 2002 </w:t>
      </w:r>
      <w:proofErr w:type="spellStart"/>
      <w:r w:rsidRPr="005E1906">
        <w:rPr>
          <w:sz w:val="22"/>
          <w:szCs w:val="22"/>
        </w:rPr>
        <w:t>mencapai</w:t>
      </w:r>
      <w:proofErr w:type="spellEnd"/>
      <w:r w:rsidRPr="005E1906">
        <w:rPr>
          <w:sz w:val="22"/>
          <w:szCs w:val="22"/>
        </w:rPr>
        <w:t xml:space="preserve"> 51%, </w:t>
      </w:r>
      <w:proofErr w:type="spellStart"/>
      <w:r w:rsidRPr="005E1906">
        <w:rPr>
          <w:sz w:val="22"/>
          <w:szCs w:val="22"/>
        </w:rPr>
        <w:t>kemudian</w:t>
      </w:r>
      <w:proofErr w:type="spellEnd"/>
      <w:r w:rsidRPr="005E1906">
        <w:rPr>
          <w:sz w:val="22"/>
          <w:szCs w:val="22"/>
        </w:rPr>
        <w:t xml:space="preserve"> </w:t>
      </w:r>
      <w:proofErr w:type="spellStart"/>
      <w:r w:rsidRPr="005E1906">
        <w:rPr>
          <w:sz w:val="22"/>
          <w:szCs w:val="22"/>
        </w:rPr>
        <w:t>menurun</w:t>
      </w:r>
      <w:proofErr w:type="spellEnd"/>
      <w:r w:rsidRPr="005E1906">
        <w:rPr>
          <w:sz w:val="22"/>
          <w:szCs w:val="22"/>
        </w:rPr>
        <w:t xml:space="preserve"> </w:t>
      </w:r>
      <w:proofErr w:type="spellStart"/>
      <w:r w:rsidRPr="005E1906">
        <w:rPr>
          <w:sz w:val="22"/>
          <w:szCs w:val="22"/>
        </w:rPr>
        <w:t>menuju</w:t>
      </w:r>
      <w:proofErr w:type="spellEnd"/>
      <w:r w:rsidRPr="005E1906">
        <w:rPr>
          <w:sz w:val="22"/>
          <w:szCs w:val="22"/>
        </w:rPr>
        <w:t xml:space="preserve"> 41% di </w:t>
      </w:r>
      <w:proofErr w:type="spellStart"/>
      <w:r w:rsidRPr="005E1906">
        <w:rPr>
          <w:sz w:val="22"/>
          <w:szCs w:val="22"/>
        </w:rPr>
        <w:t>tahun</w:t>
      </w:r>
      <w:proofErr w:type="spellEnd"/>
      <w:r w:rsidRPr="005E1906">
        <w:rPr>
          <w:sz w:val="22"/>
          <w:szCs w:val="22"/>
        </w:rPr>
        <w:t xml:space="preserve"> 2004. </w:t>
      </w:r>
      <w:proofErr w:type="spellStart"/>
      <w:r w:rsidRPr="005E1906">
        <w:rPr>
          <w:sz w:val="22"/>
          <w:szCs w:val="22"/>
        </w:rPr>
        <w:t>Meskipun</w:t>
      </w:r>
      <w:proofErr w:type="spellEnd"/>
      <w:r w:rsidRPr="005E1906">
        <w:rPr>
          <w:sz w:val="22"/>
          <w:szCs w:val="22"/>
        </w:rPr>
        <w:t xml:space="preserve"> </w:t>
      </w:r>
      <w:proofErr w:type="spellStart"/>
      <w:r w:rsidRPr="005E1906">
        <w:rPr>
          <w:sz w:val="22"/>
          <w:szCs w:val="22"/>
        </w:rPr>
        <w:t>persentasi</w:t>
      </w:r>
      <w:proofErr w:type="spellEnd"/>
      <w:r w:rsidRPr="005E1906">
        <w:rPr>
          <w:sz w:val="22"/>
          <w:szCs w:val="22"/>
        </w:rPr>
        <w:t xml:space="preserve"> </w:t>
      </w:r>
      <w:proofErr w:type="spellStart"/>
      <w:r w:rsidRPr="005E1906">
        <w:rPr>
          <w:sz w:val="22"/>
          <w:szCs w:val="22"/>
        </w:rPr>
        <w:t>penggunaan</w:t>
      </w:r>
      <w:proofErr w:type="spellEnd"/>
      <w:r w:rsidRPr="005E1906">
        <w:rPr>
          <w:sz w:val="22"/>
          <w:szCs w:val="22"/>
        </w:rPr>
        <w:t xml:space="preserve"> CRISP-DM </w:t>
      </w:r>
      <w:proofErr w:type="spellStart"/>
      <w:r w:rsidRPr="005E1906">
        <w:rPr>
          <w:sz w:val="22"/>
          <w:szCs w:val="22"/>
        </w:rPr>
        <w:t>menurun</w:t>
      </w:r>
      <w:proofErr w:type="spellEnd"/>
      <w:r w:rsidRPr="005E1906">
        <w:rPr>
          <w:sz w:val="22"/>
          <w:szCs w:val="22"/>
        </w:rPr>
        <w:t xml:space="preserve"> 10%, </w:t>
      </w:r>
      <w:proofErr w:type="spellStart"/>
      <w:r w:rsidRPr="005E1906">
        <w:rPr>
          <w:sz w:val="22"/>
          <w:szCs w:val="22"/>
        </w:rPr>
        <w:t>jumlah</w:t>
      </w:r>
      <w:proofErr w:type="spellEnd"/>
      <w:r w:rsidRPr="005E1906">
        <w:rPr>
          <w:sz w:val="22"/>
          <w:szCs w:val="22"/>
        </w:rPr>
        <w:t xml:space="preserve"> </w:t>
      </w:r>
      <w:proofErr w:type="spellStart"/>
      <w:r w:rsidRPr="005E1906">
        <w:rPr>
          <w:sz w:val="22"/>
          <w:szCs w:val="22"/>
        </w:rPr>
        <w:t>pengguna</w:t>
      </w:r>
      <w:proofErr w:type="spellEnd"/>
      <w:r w:rsidRPr="005E1906">
        <w:rPr>
          <w:sz w:val="22"/>
          <w:szCs w:val="22"/>
        </w:rPr>
        <w:t xml:space="preserve"> </w:t>
      </w:r>
      <w:proofErr w:type="spellStart"/>
      <w:r w:rsidRPr="005E1906">
        <w:rPr>
          <w:sz w:val="22"/>
          <w:szCs w:val="22"/>
        </w:rPr>
        <w:t>metodologi</w:t>
      </w:r>
      <w:proofErr w:type="spellEnd"/>
      <w:r w:rsidRPr="005E1906">
        <w:rPr>
          <w:sz w:val="22"/>
          <w:szCs w:val="22"/>
        </w:rPr>
        <w:t xml:space="preserve"> </w:t>
      </w:r>
      <w:proofErr w:type="spellStart"/>
      <w:r w:rsidRPr="005E1906">
        <w:rPr>
          <w:sz w:val="22"/>
          <w:szCs w:val="22"/>
        </w:rPr>
        <w:t>ini</w:t>
      </w:r>
      <w:proofErr w:type="spellEnd"/>
      <w:r w:rsidRPr="005E1906">
        <w:rPr>
          <w:sz w:val="22"/>
          <w:szCs w:val="22"/>
        </w:rPr>
        <w:t xml:space="preserve"> </w:t>
      </w:r>
      <w:proofErr w:type="spellStart"/>
      <w:r w:rsidRPr="005E1906">
        <w:rPr>
          <w:sz w:val="22"/>
          <w:szCs w:val="22"/>
        </w:rPr>
        <w:t>masih</w:t>
      </w:r>
      <w:proofErr w:type="spellEnd"/>
      <w:r w:rsidRPr="005E1906">
        <w:rPr>
          <w:sz w:val="22"/>
          <w:szCs w:val="22"/>
        </w:rPr>
        <w:t xml:space="preserve"> </w:t>
      </w:r>
      <w:proofErr w:type="spellStart"/>
      <w:r w:rsidRPr="005E1906">
        <w:rPr>
          <w:sz w:val="22"/>
          <w:szCs w:val="22"/>
        </w:rPr>
        <w:t>terbilang</w:t>
      </w:r>
      <w:proofErr w:type="spellEnd"/>
      <w:r w:rsidRPr="005E1906">
        <w:rPr>
          <w:sz w:val="22"/>
          <w:szCs w:val="22"/>
        </w:rPr>
        <w:t xml:space="preserve"> </w:t>
      </w:r>
      <w:proofErr w:type="spellStart"/>
      <w:r w:rsidRPr="005E1906">
        <w:rPr>
          <w:sz w:val="22"/>
          <w:szCs w:val="22"/>
        </w:rPr>
        <w:t>lebih</w:t>
      </w:r>
      <w:proofErr w:type="spellEnd"/>
      <w:r w:rsidRPr="005E1906">
        <w:rPr>
          <w:sz w:val="22"/>
          <w:szCs w:val="22"/>
        </w:rPr>
        <w:t xml:space="preserve"> </w:t>
      </w:r>
      <w:proofErr w:type="spellStart"/>
      <w:r w:rsidRPr="005E1906">
        <w:rPr>
          <w:sz w:val="22"/>
          <w:szCs w:val="22"/>
        </w:rPr>
        <w:t>banyak</w:t>
      </w:r>
      <w:proofErr w:type="spellEnd"/>
      <w:r w:rsidRPr="005E1906">
        <w:rPr>
          <w:sz w:val="22"/>
          <w:szCs w:val="22"/>
        </w:rPr>
        <w:t xml:space="preserve"> </w:t>
      </w:r>
      <w:proofErr w:type="spellStart"/>
      <w:r w:rsidRPr="005E1906">
        <w:rPr>
          <w:sz w:val="22"/>
          <w:szCs w:val="22"/>
        </w:rPr>
        <w:t>daripada</w:t>
      </w:r>
      <w:proofErr w:type="spellEnd"/>
      <w:r w:rsidRPr="005E1906">
        <w:rPr>
          <w:sz w:val="22"/>
          <w:szCs w:val="22"/>
        </w:rPr>
        <w:t xml:space="preserve"> </w:t>
      </w:r>
      <w:proofErr w:type="spellStart"/>
      <w:r w:rsidRPr="005E1906">
        <w:rPr>
          <w:sz w:val="22"/>
          <w:szCs w:val="22"/>
        </w:rPr>
        <w:t>pengguna</w:t>
      </w:r>
      <w:proofErr w:type="spellEnd"/>
      <w:r w:rsidRPr="005E1906">
        <w:rPr>
          <w:sz w:val="22"/>
          <w:szCs w:val="22"/>
        </w:rPr>
        <w:t xml:space="preserve"> </w:t>
      </w:r>
      <w:proofErr w:type="spellStart"/>
      <w:r w:rsidRPr="005E1906">
        <w:rPr>
          <w:sz w:val="22"/>
          <w:szCs w:val="22"/>
        </w:rPr>
        <w:t>metodologi</w:t>
      </w:r>
      <w:proofErr w:type="spellEnd"/>
      <w:r w:rsidRPr="005E1906">
        <w:rPr>
          <w:sz w:val="22"/>
          <w:szCs w:val="22"/>
        </w:rPr>
        <w:t xml:space="preserve"> </w:t>
      </w:r>
      <w:proofErr w:type="spellStart"/>
      <w:r w:rsidRPr="005E1906">
        <w:rPr>
          <w:sz w:val="22"/>
          <w:szCs w:val="22"/>
        </w:rPr>
        <w:t>lain</w:t>
      </w:r>
      <w:proofErr w:type="spellEnd"/>
      <w:r w:rsidRPr="005E1906">
        <w:rPr>
          <w:sz w:val="22"/>
          <w:szCs w:val="22"/>
        </w:rPr>
        <w:t>.</w:t>
      </w:r>
    </w:p>
    <w:p w14:paraId="48E0F542" w14:textId="77777777" w:rsidR="00A571B5" w:rsidRPr="005E1906" w:rsidRDefault="00A571B5" w:rsidP="00A571B5">
      <w:pPr>
        <w:pStyle w:val="NormalWeb"/>
        <w:shd w:val="clear" w:color="auto" w:fill="FFFFFF"/>
        <w:spacing w:before="0" w:beforeAutospacing="0" w:after="411" w:afterAutospacing="0" w:line="360" w:lineRule="auto"/>
        <w:jc w:val="both"/>
        <w:textAlignment w:val="baseline"/>
        <w:rPr>
          <w:sz w:val="22"/>
          <w:szCs w:val="22"/>
        </w:rPr>
      </w:pPr>
      <w:r w:rsidRPr="005E1906">
        <w:rPr>
          <w:sz w:val="22"/>
          <w:szCs w:val="22"/>
        </w:rPr>
        <w:t> </w:t>
      </w:r>
    </w:p>
    <w:p w14:paraId="792DC3E8" w14:textId="43418E2C" w:rsidR="00A571B5" w:rsidRPr="005E1906" w:rsidRDefault="00A571B5" w:rsidP="00A571B5">
      <w:pPr>
        <w:pStyle w:val="NormalWeb"/>
        <w:shd w:val="clear" w:color="auto" w:fill="FFFFFF"/>
        <w:spacing w:before="0" w:beforeAutospacing="0" w:after="0" w:afterAutospacing="0" w:line="360" w:lineRule="auto"/>
        <w:jc w:val="both"/>
        <w:textAlignment w:val="baseline"/>
        <w:rPr>
          <w:sz w:val="22"/>
          <w:szCs w:val="22"/>
        </w:rPr>
      </w:pPr>
      <w:r w:rsidRPr="005E1906">
        <w:rPr>
          <w:sz w:val="22"/>
          <w:szCs w:val="22"/>
        </w:rPr>
        <w:t xml:space="preserve">Model proses CRISP-DM </w:t>
      </w:r>
      <w:proofErr w:type="spellStart"/>
      <w:r w:rsidRPr="005E1906">
        <w:rPr>
          <w:sz w:val="22"/>
          <w:szCs w:val="22"/>
        </w:rPr>
        <w:t>memberikan</w:t>
      </w:r>
      <w:proofErr w:type="spellEnd"/>
      <w:r w:rsidRPr="005E1906">
        <w:rPr>
          <w:sz w:val="22"/>
          <w:szCs w:val="22"/>
        </w:rPr>
        <w:t xml:space="preserve"> </w:t>
      </w:r>
      <w:proofErr w:type="spellStart"/>
      <w:r w:rsidRPr="005E1906">
        <w:rPr>
          <w:sz w:val="22"/>
          <w:szCs w:val="22"/>
        </w:rPr>
        <w:t>gambaran</w:t>
      </w:r>
      <w:proofErr w:type="spellEnd"/>
      <w:r w:rsidRPr="005E1906">
        <w:rPr>
          <w:sz w:val="22"/>
          <w:szCs w:val="22"/>
        </w:rPr>
        <w:t xml:space="preserve"> </w:t>
      </w:r>
      <w:proofErr w:type="spellStart"/>
      <w:r w:rsidRPr="005E1906">
        <w:rPr>
          <w:sz w:val="22"/>
          <w:szCs w:val="22"/>
        </w:rPr>
        <w:t>tentang</w:t>
      </w:r>
      <w:proofErr w:type="spellEnd"/>
      <w:r w:rsidRPr="005E1906">
        <w:rPr>
          <w:sz w:val="22"/>
          <w:szCs w:val="22"/>
        </w:rPr>
        <w:t xml:space="preserve"> </w:t>
      </w:r>
      <w:proofErr w:type="spellStart"/>
      <w:r w:rsidRPr="005E1906">
        <w:rPr>
          <w:sz w:val="22"/>
          <w:szCs w:val="22"/>
        </w:rPr>
        <w:t>siklus</w:t>
      </w:r>
      <w:proofErr w:type="spellEnd"/>
      <w:r w:rsidRPr="005E1906">
        <w:rPr>
          <w:sz w:val="22"/>
          <w:szCs w:val="22"/>
        </w:rPr>
        <w:t xml:space="preserve"> </w:t>
      </w:r>
      <w:proofErr w:type="spellStart"/>
      <w:r w:rsidRPr="005E1906">
        <w:rPr>
          <w:sz w:val="22"/>
          <w:szCs w:val="22"/>
        </w:rPr>
        <w:t>hidup</w:t>
      </w:r>
      <w:proofErr w:type="spellEnd"/>
      <w:r w:rsidRPr="005E1906">
        <w:rPr>
          <w:sz w:val="22"/>
          <w:szCs w:val="22"/>
        </w:rPr>
        <w:t xml:space="preserve"> </w:t>
      </w:r>
      <w:proofErr w:type="spellStart"/>
      <w:r w:rsidRPr="005E1906">
        <w:rPr>
          <w:sz w:val="22"/>
          <w:szCs w:val="22"/>
        </w:rPr>
        <w:t>proyek</w:t>
      </w:r>
      <w:proofErr w:type="spellEnd"/>
      <w:r w:rsidRPr="005E1906">
        <w:rPr>
          <w:sz w:val="22"/>
          <w:szCs w:val="22"/>
        </w:rPr>
        <w:t xml:space="preserve"> data mining. CRISP-DM </w:t>
      </w:r>
      <w:proofErr w:type="spellStart"/>
      <w:r w:rsidRPr="005E1906">
        <w:rPr>
          <w:sz w:val="22"/>
          <w:szCs w:val="22"/>
        </w:rPr>
        <w:t>memiliki</w:t>
      </w:r>
      <w:proofErr w:type="spellEnd"/>
      <w:r w:rsidRPr="005E1906">
        <w:rPr>
          <w:sz w:val="22"/>
          <w:szCs w:val="22"/>
        </w:rPr>
        <w:t xml:space="preserve"> 6 </w:t>
      </w:r>
      <w:proofErr w:type="spellStart"/>
      <w:r w:rsidRPr="005E1906">
        <w:rPr>
          <w:sz w:val="22"/>
          <w:szCs w:val="22"/>
        </w:rPr>
        <w:t>tahapan</w:t>
      </w:r>
      <w:proofErr w:type="spellEnd"/>
      <w:r w:rsidRPr="005E1906">
        <w:rPr>
          <w:sz w:val="22"/>
          <w:szCs w:val="22"/>
        </w:rPr>
        <w:t xml:space="preserve"> </w:t>
      </w:r>
      <w:proofErr w:type="spellStart"/>
      <w:r w:rsidRPr="005E1906">
        <w:rPr>
          <w:sz w:val="22"/>
          <w:szCs w:val="22"/>
        </w:rPr>
        <w:t>yaitu</w:t>
      </w:r>
      <w:proofErr w:type="spellEnd"/>
      <w:r w:rsidRPr="005E1906">
        <w:rPr>
          <w:sz w:val="22"/>
          <w:szCs w:val="22"/>
        </w:rPr>
        <w:t> </w:t>
      </w:r>
      <w:r w:rsidRPr="005E1906">
        <w:rPr>
          <w:rStyle w:val="Emphasis"/>
          <w:sz w:val="22"/>
          <w:szCs w:val="22"/>
          <w:bdr w:val="none" w:sz="0" w:space="0" w:color="auto" w:frame="1"/>
        </w:rPr>
        <w:t xml:space="preserve">Business </w:t>
      </w:r>
      <w:r w:rsidRPr="005E1906">
        <w:rPr>
          <w:rStyle w:val="Emphasis"/>
          <w:sz w:val="22"/>
          <w:szCs w:val="22"/>
          <w:bdr w:val="none" w:sz="0" w:space="0" w:color="auto" w:frame="1"/>
        </w:rPr>
        <w:lastRenderedPageBreak/>
        <w:t>Understanding</w:t>
      </w:r>
      <w:r w:rsidRPr="005E1906">
        <w:rPr>
          <w:sz w:val="22"/>
          <w:szCs w:val="22"/>
        </w:rPr>
        <w:t>, </w:t>
      </w:r>
      <w:r w:rsidRPr="005E1906">
        <w:rPr>
          <w:rStyle w:val="Emphasis"/>
          <w:sz w:val="22"/>
          <w:szCs w:val="22"/>
          <w:bdr w:val="none" w:sz="0" w:space="0" w:color="auto" w:frame="1"/>
        </w:rPr>
        <w:t>DataUnderstanding</w:t>
      </w:r>
      <w:r w:rsidRPr="005E1906">
        <w:rPr>
          <w:sz w:val="22"/>
          <w:szCs w:val="22"/>
        </w:rPr>
        <w:t>, </w:t>
      </w:r>
      <w:r w:rsidRPr="005E1906">
        <w:rPr>
          <w:rStyle w:val="Emphasis"/>
          <w:sz w:val="22"/>
          <w:szCs w:val="22"/>
          <w:bdr w:val="none" w:sz="0" w:space="0" w:color="auto" w:frame="1"/>
        </w:rPr>
        <w:t>DataPreparation</w:t>
      </w:r>
      <w:r w:rsidRPr="005E1906">
        <w:rPr>
          <w:sz w:val="22"/>
          <w:szCs w:val="22"/>
        </w:rPr>
        <w:t>, </w:t>
      </w:r>
      <w:r w:rsidRPr="005E1906">
        <w:rPr>
          <w:rStyle w:val="Emphasis"/>
          <w:sz w:val="22"/>
          <w:szCs w:val="22"/>
          <w:bdr w:val="none" w:sz="0" w:space="0" w:color="auto" w:frame="1"/>
        </w:rPr>
        <w:t>Modeling</w:t>
      </w:r>
      <w:r w:rsidRPr="005E1906">
        <w:rPr>
          <w:sz w:val="22"/>
          <w:szCs w:val="22"/>
        </w:rPr>
        <w:t>, </w:t>
      </w:r>
      <w:r w:rsidRPr="005E1906">
        <w:rPr>
          <w:rStyle w:val="Emphasis"/>
          <w:sz w:val="22"/>
          <w:szCs w:val="22"/>
          <w:bdr w:val="none" w:sz="0" w:space="0" w:color="auto" w:frame="1"/>
        </w:rPr>
        <w:t>Evaluation</w:t>
      </w:r>
      <w:r w:rsidRPr="005E1906">
        <w:rPr>
          <w:sz w:val="22"/>
          <w:szCs w:val="22"/>
        </w:rPr>
        <w:t>, dan </w:t>
      </w:r>
      <w:r w:rsidRPr="005E1906">
        <w:rPr>
          <w:rStyle w:val="Emphasis"/>
          <w:sz w:val="22"/>
          <w:szCs w:val="22"/>
          <w:bdr w:val="none" w:sz="0" w:space="0" w:color="auto" w:frame="1"/>
        </w:rPr>
        <w:t>Deployment</w:t>
      </w:r>
      <w:r w:rsidRPr="005E1906">
        <w:rPr>
          <w:sz w:val="22"/>
          <w:szCs w:val="22"/>
        </w:rPr>
        <w:t> </w:t>
      </w:r>
      <w:proofErr w:type="spellStart"/>
      <w:r w:rsidRPr="005E1906">
        <w:rPr>
          <w:sz w:val="22"/>
          <w:szCs w:val="22"/>
        </w:rPr>
        <w:t>seperti</w:t>
      </w:r>
      <w:proofErr w:type="spellEnd"/>
      <w:r w:rsidRPr="005E1906">
        <w:rPr>
          <w:sz w:val="22"/>
          <w:szCs w:val="22"/>
        </w:rPr>
        <w:t xml:space="preserve"> </w:t>
      </w:r>
      <w:proofErr w:type="spellStart"/>
      <w:r w:rsidRPr="005E1906">
        <w:rPr>
          <w:sz w:val="22"/>
          <w:szCs w:val="22"/>
        </w:rPr>
        <w:t>ditunjukkan</w:t>
      </w:r>
      <w:proofErr w:type="spellEnd"/>
      <w:r w:rsidRPr="005E1906">
        <w:rPr>
          <w:sz w:val="22"/>
          <w:szCs w:val="22"/>
        </w:rPr>
        <w:t xml:space="preserve"> pada (Chapman et al. 2000).</w:t>
      </w:r>
    </w:p>
    <w:p w14:paraId="7BAF29CE" w14:textId="44F81370" w:rsidR="002911BC" w:rsidRPr="005E1906" w:rsidRDefault="002911BC" w:rsidP="00FE24AC">
      <w:pPr>
        <w:pStyle w:val="BAB0"/>
        <w:spacing w:line="360" w:lineRule="auto"/>
        <w:jc w:val="both"/>
        <w:rPr>
          <w:rFonts w:ascii="Times New Roman" w:hAnsi="Times New Roman"/>
          <w:b w:val="0"/>
          <w:sz w:val="22"/>
          <w:szCs w:val="22"/>
          <w14:shadow w14:blurRad="0" w14:dist="0" w14:dir="0" w14:sx="0" w14:sy="0" w14:kx="0" w14:ky="0" w14:algn="none">
            <w14:srgbClr w14:val="000000"/>
          </w14:shadow>
        </w:rPr>
      </w:pPr>
    </w:p>
    <w:p w14:paraId="16B2CCE8"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Masing-masing</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tersebut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dijelaskan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sebagai</w:t>
      </w:r>
      <w:proofErr w:type="spellEnd"/>
      <w:r w:rsidRPr="00F25A11">
        <w:rPr>
          <w:rFonts w:ascii="Times New Roman" w:hAnsi="Times New Roman"/>
          <w:spacing w:val="0"/>
          <w:lang w:val="en-ID" w:eastAsia="en-ID"/>
        </w:rPr>
        <w:t xml:space="preserve"> </w:t>
      </w:r>
      <w:proofErr w:type="spellStart"/>
      <w:proofErr w:type="gramStart"/>
      <w:r w:rsidRPr="00F25A11">
        <w:rPr>
          <w:rFonts w:ascii="Times New Roman" w:hAnsi="Times New Roman"/>
          <w:spacing w:val="0"/>
          <w:lang w:val="en-ID" w:eastAsia="en-ID"/>
        </w:rPr>
        <w:t>berikut</w:t>
      </w:r>
      <w:proofErr w:type="spellEnd"/>
      <w:r w:rsidRPr="00F25A11">
        <w:rPr>
          <w:rFonts w:ascii="Times New Roman" w:hAnsi="Times New Roman"/>
          <w:spacing w:val="0"/>
          <w:lang w:val="en-ID" w:eastAsia="en-ID"/>
        </w:rPr>
        <w:t xml:space="preserve"> :</w:t>
      </w:r>
      <w:proofErr w:type="gramEnd"/>
    </w:p>
    <w:p w14:paraId="646BA750" w14:textId="77777777" w:rsidR="00F25A11" w:rsidRPr="00F25A11" w:rsidRDefault="00F25A11" w:rsidP="00F25A11">
      <w:pPr>
        <w:numPr>
          <w:ilvl w:val="0"/>
          <w:numId w:val="41"/>
        </w:numPr>
        <w:shd w:val="clear" w:color="auto" w:fill="FFFFFF"/>
        <w:tabs>
          <w:tab w:val="clear" w:pos="1260"/>
        </w:tabs>
        <w:spacing w:before="0" w:after="0" w:line="360" w:lineRule="auto"/>
        <w:ind w:left="450" w:right="450"/>
        <w:textAlignment w:val="baseline"/>
        <w:rPr>
          <w:rFonts w:ascii="Times New Roman" w:hAnsi="Times New Roman"/>
          <w:spacing w:val="0"/>
          <w:lang w:val="en-ID" w:eastAsia="en-ID"/>
        </w:rPr>
      </w:pPr>
      <w:r w:rsidRPr="00F25A11">
        <w:rPr>
          <w:rFonts w:ascii="Times New Roman" w:hAnsi="Times New Roman"/>
          <w:b/>
          <w:bCs/>
          <w:i/>
          <w:iCs/>
          <w:spacing w:val="0"/>
          <w:bdr w:val="none" w:sz="0" w:space="0" w:color="auto" w:frame="1"/>
          <w:lang w:val="en-ID" w:eastAsia="en-ID"/>
        </w:rPr>
        <w:t>Business Understanding</w:t>
      </w:r>
    </w:p>
    <w:p w14:paraId="10FE8966"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adalah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pertama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CRISP-DM dan </w:t>
      </w:r>
      <w:proofErr w:type="spellStart"/>
      <w:r w:rsidRPr="00F25A11">
        <w:rPr>
          <w:rFonts w:ascii="Times New Roman" w:hAnsi="Times New Roman"/>
          <w:spacing w:val="0"/>
          <w:lang w:val="en-ID" w:eastAsia="en-ID"/>
        </w:rPr>
        <w:t>termasuk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bagian</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cukup</w:t>
      </w:r>
      <w:proofErr w:type="spellEnd"/>
      <w:r w:rsidRPr="00F25A11">
        <w:rPr>
          <w:rFonts w:ascii="Times New Roman" w:hAnsi="Times New Roman"/>
          <w:spacing w:val="0"/>
          <w:lang w:val="en-ID" w:eastAsia="en-ID"/>
        </w:rPr>
        <w:t xml:space="preserve"> vital.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membutuhkan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pengetahuan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dari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objek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bisnis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bagaimana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membangun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atau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mendapatkan</w:t>
      </w:r>
      <w:proofErr w:type="spellEnd"/>
      <w:r w:rsidRPr="00F25A11">
        <w:rPr>
          <w:rFonts w:ascii="Times New Roman" w:hAnsi="Times New Roman"/>
          <w:spacing w:val="0"/>
          <w:lang w:val="en-ID" w:eastAsia="en-ID"/>
        </w:rPr>
        <w:t xml:space="preserve"> data, dan </w:t>
      </w:r>
      <w:proofErr w:type="spellStart"/>
      <w:r w:rsidRPr="00F25A11">
        <w:rPr>
          <w:rFonts w:ascii="Times New Roman" w:hAnsi="Times New Roman"/>
          <w:spacing w:val="0"/>
          <w:lang w:val="en-ID" w:eastAsia="en-ID"/>
        </w:rPr>
        <w:t>bagaimana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mencocokan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pemodelan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bisnis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sehingga</w:t>
      </w:r>
      <w:proofErr w:type="spellEnd"/>
      <w:r w:rsidRPr="00F25A11">
        <w:rPr>
          <w:rFonts w:ascii="Times New Roman" w:hAnsi="Times New Roman"/>
          <w:spacing w:val="0"/>
          <w:lang w:val="en-ID" w:eastAsia="en-ID"/>
        </w:rPr>
        <w:t xml:space="preserve"> model </w:t>
      </w:r>
      <w:proofErr w:type="spellStart"/>
      <w:r w:rsidRPr="00F25A11">
        <w:rPr>
          <w:rFonts w:ascii="Times New Roman" w:hAnsi="Times New Roman"/>
          <w:spacing w:val="0"/>
          <w:lang w:val="en-ID" w:eastAsia="en-ID"/>
        </w:rPr>
        <w:t>terbaik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dibangun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Kegiatan</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antara</w:t>
      </w:r>
      <w:proofErr w:type="spellEnd"/>
      <w:r w:rsidRPr="00F25A11">
        <w:rPr>
          <w:rFonts w:ascii="Times New Roman" w:hAnsi="Times New Roman"/>
          <w:spacing w:val="0"/>
          <w:lang w:val="en-ID" w:eastAsia="en-ID"/>
        </w:rPr>
        <w:t xml:space="preserve"> lain: </w:t>
      </w:r>
      <w:proofErr w:type="spellStart"/>
      <w:r w:rsidRPr="00F25A11">
        <w:rPr>
          <w:rFonts w:ascii="Times New Roman" w:hAnsi="Times New Roman"/>
          <w:spacing w:val="0"/>
          <w:lang w:val="en-ID" w:eastAsia="en-ID"/>
        </w:rPr>
        <w:t>menentukan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persyaratan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jelas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secara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keseluruhan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menerjemahkan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tersebut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serta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menentukan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pembatasan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perumusan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data mining, dan </w:t>
      </w:r>
      <w:proofErr w:type="spellStart"/>
      <w:r w:rsidRPr="00F25A11">
        <w:rPr>
          <w:rFonts w:ascii="Times New Roman" w:hAnsi="Times New Roman"/>
          <w:spacing w:val="0"/>
          <w:lang w:val="en-ID" w:eastAsia="en-ID"/>
        </w:rPr>
        <w:t>selanjutnya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mempersiapkan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strategi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awal</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mencapai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tersebut</w:t>
      </w:r>
      <w:proofErr w:type="spellEnd"/>
      <w:r w:rsidRPr="00F25A11">
        <w:rPr>
          <w:rFonts w:ascii="Times New Roman" w:hAnsi="Times New Roman"/>
          <w:spacing w:val="0"/>
          <w:lang w:val="en-ID" w:eastAsia="en-ID"/>
        </w:rPr>
        <w:t>.</w:t>
      </w:r>
    </w:p>
    <w:p w14:paraId="0FE9BFA9"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156A7350" w14:textId="77777777" w:rsidR="00F25A11" w:rsidRPr="00F25A11" w:rsidRDefault="00F25A11" w:rsidP="00F25A11">
      <w:pPr>
        <w:numPr>
          <w:ilvl w:val="0"/>
          <w:numId w:val="42"/>
        </w:numPr>
        <w:shd w:val="clear" w:color="auto" w:fill="FFFFFF"/>
        <w:tabs>
          <w:tab w:val="clear" w:pos="1260"/>
        </w:tabs>
        <w:spacing w:before="0" w:after="0" w:line="360" w:lineRule="auto"/>
        <w:ind w:left="450" w:right="450"/>
        <w:textAlignment w:val="baseline"/>
        <w:rPr>
          <w:rFonts w:ascii="Times New Roman" w:hAnsi="Times New Roman"/>
          <w:spacing w:val="0"/>
          <w:lang w:val="en-ID" w:eastAsia="en-ID"/>
        </w:rPr>
      </w:pPr>
      <w:r w:rsidRPr="00F25A11">
        <w:rPr>
          <w:rFonts w:ascii="Times New Roman" w:hAnsi="Times New Roman"/>
          <w:b/>
          <w:bCs/>
          <w:i/>
          <w:iCs/>
          <w:spacing w:val="0"/>
          <w:bdr w:val="none" w:sz="0" w:space="0" w:color="auto" w:frame="1"/>
          <w:lang w:val="en-ID" w:eastAsia="en-ID"/>
        </w:rPr>
        <w:t>Data Understanding</w:t>
      </w:r>
    </w:p>
    <w:p w14:paraId="2FD69164"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Secara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garis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besar</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memeriksa</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sehingga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mengidentifikasi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memberikan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fondasi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analitik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sebuah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penelitian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membuat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ringkasaan</w:t>
      </w:r>
      <w:proofErr w:type="spellEnd"/>
      <w:r w:rsidRPr="00F25A11">
        <w:rPr>
          <w:rFonts w:ascii="Times New Roman" w:hAnsi="Times New Roman"/>
          <w:spacing w:val="0"/>
          <w:lang w:val="en-ID" w:eastAsia="en-ID"/>
        </w:rPr>
        <w:t xml:space="preserve"> (</w:t>
      </w:r>
      <w:r w:rsidRPr="00F25A11">
        <w:rPr>
          <w:rFonts w:ascii="Times New Roman" w:hAnsi="Times New Roman"/>
          <w:i/>
          <w:iCs/>
          <w:spacing w:val="0"/>
          <w:bdr w:val="none" w:sz="0" w:space="0" w:color="auto" w:frame="1"/>
          <w:lang w:val="en-ID" w:eastAsia="en-ID"/>
        </w:rPr>
        <w:t>summary</w:t>
      </w:r>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mengidentifikasi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potensi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juga </w:t>
      </w:r>
      <w:proofErr w:type="spellStart"/>
      <w:r w:rsidRPr="00F25A11">
        <w:rPr>
          <w:rFonts w:ascii="Times New Roman" w:hAnsi="Times New Roman"/>
          <w:spacing w:val="0"/>
          <w:lang w:val="en-ID" w:eastAsia="en-ID"/>
        </w:rPr>
        <w:t>harus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secara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cermat</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tidak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terburu-buru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seperti</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visualisasi</w:t>
      </w:r>
      <w:proofErr w:type="spellEnd"/>
      <w:r w:rsidRPr="00F25A11">
        <w:rPr>
          <w:rFonts w:ascii="Times New Roman" w:hAnsi="Times New Roman"/>
          <w:spacing w:val="0"/>
          <w:lang w:val="en-ID" w:eastAsia="en-ID"/>
        </w:rPr>
        <w:t xml:space="preserve"> data, yang </w:t>
      </w:r>
      <w:proofErr w:type="spellStart"/>
      <w:r w:rsidRPr="00F25A11">
        <w:rPr>
          <w:rFonts w:ascii="Times New Roman" w:hAnsi="Times New Roman"/>
          <w:spacing w:val="0"/>
          <w:lang w:val="en-ID" w:eastAsia="en-ID"/>
        </w:rPr>
        <w:t>terkadang</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insight</w:t>
      </w:r>
      <w:r w:rsidRPr="00F25A11">
        <w:rPr>
          <w:rFonts w:ascii="Times New Roman" w:hAnsi="Times New Roman"/>
          <w:spacing w:val="0"/>
          <w:lang w:val="en-ID" w:eastAsia="en-ID"/>
        </w:rPr>
        <w:t>-</w:t>
      </w:r>
      <w:proofErr w:type="spellStart"/>
      <w:r w:rsidRPr="00F25A11">
        <w:rPr>
          <w:rFonts w:ascii="Times New Roman" w:hAnsi="Times New Roman"/>
          <w:spacing w:val="0"/>
          <w:lang w:val="en-ID" w:eastAsia="en-ID"/>
        </w:rPr>
        <w:t>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sangat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sulit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dika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dihubungkan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lastRenderedPageBreak/>
        <w:t>dengan</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summary data</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Jika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ada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belum</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terjawab</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maka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menggangu</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w:t>
      </w:r>
      <w:proofErr w:type="spellStart"/>
      <w:r w:rsidRPr="00F25A11">
        <w:rPr>
          <w:rFonts w:ascii="Times New Roman" w:hAnsi="Times New Roman"/>
          <w:i/>
          <w:iCs/>
          <w:spacing w:val="0"/>
          <w:bdr w:val="none" w:sz="0" w:space="0" w:color="auto" w:frame="1"/>
          <w:lang w:val="en-ID" w:eastAsia="en-ID"/>
        </w:rPr>
        <w:t>modeling</w:t>
      </w:r>
      <w:proofErr w:type="spellEnd"/>
      <w:r w:rsidRPr="00F25A11">
        <w:rPr>
          <w:rFonts w:ascii="Times New Roman" w:hAnsi="Times New Roman"/>
          <w:spacing w:val="0"/>
          <w:lang w:val="en-ID" w:eastAsia="en-ID"/>
        </w:rPr>
        <w:t>.</w:t>
      </w:r>
    </w:p>
    <w:p w14:paraId="55946E30"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3A53FE81"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Ringkasan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atau</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summary</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dari</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berguna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mengkonfirmasi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apakah</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terdistribusi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seperti</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diharapkan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atau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mengungkapkan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penyimpangan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terduga</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perlu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ditangani</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selanjutnya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yaitu</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 xml:space="preserve">Data </w:t>
      </w:r>
      <w:proofErr w:type="spellStart"/>
      <w:r w:rsidRPr="00F25A11">
        <w:rPr>
          <w:rFonts w:ascii="Times New Roman" w:hAnsi="Times New Roman"/>
          <w:i/>
          <w:iCs/>
          <w:spacing w:val="0"/>
          <w:bdr w:val="none" w:sz="0" w:space="0" w:color="auto" w:frame="1"/>
          <w:lang w:val="en-ID" w:eastAsia="en-ID"/>
        </w:rPr>
        <w:t>Preperation</w:t>
      </w:r>
      <w:proofErr w:type="spellEnd"/>
      <w:r w:rsidRPr="00F25A11">
        <w:rPr>
          <w:rFonts w:ascii="Times New Roman" w:hAnsi="Times New Roman"/>
          <w:spacing w:val="0"/>
          <w:lang w:val="en-ID" w:eastAsia="en-ID"/>
        </w:rPr>
        <w:t>.</w:t>
      </w:r>
    </w:p>
    <w:p w14:paraId="43577740"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0D86AAAB"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biasanya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seperti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nilai-nilai</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hilang</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outlier</w:t>
      </w:r>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berdistribusi</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spike</w:t>
      </w:r>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berdistribusi</w:t>
      </w:r>
      <w:proofErr w:type="spellEnd"/>
      <w:r w:rsidRPr="00F25A11">
        <w:rPr>
          <w:rFonts w:ascii="Times New Roman" w:hAnsi="Times New Roman"/>
          <w:spacing w:val="0"/>
          <w:lang w:val="en-ID" w:eastAsia="en-ID"/>
        </w:rPr>
        <w:t xml:space="preserve"> bimodal </w:t>
      </w:r>
      <w:proofErr w:type="spellStart"/>
      <w:r w:rsidRPr="00F25A11">
        <w:rPr>
          <w:rFonts w:ascii="Times New Roman" w:hAnsi="Times New Roman"/>
          <w:spacing w:val="0"/>
          <w:lang w:val="en-ID" w:eastAsia="en-ID"/>
        </w:rPr>
        <w:t>harus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diidentifikasi</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diukur</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sehingga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diperbaiki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 xml:space="preserve">Data </w:t>
      </w:r>
      <w:proofErr w:type="spellStart"/>
      <w:r w:rsidRPr="00F25A11">
        <w:rPr>
          <w:rFonts w:ascii="Times New Roman" w:hAnsi="Times New Roman"/>
          <w:i/>
          <w:iCs/>
          <w:spacing w:val="0"/>
          <w:bdr w:val="none" w:sz="0" w:space="0" w:color="auto" w:frame="1"/>
          <w:lang w:val="en-ID" w:eastAsia="en-ID"/>
        </w:rPr>
        <w:t>Preperation</w:t>
      </w:r>
      <w:proofErr w:type="spellEnd"/>
      <w:r w:rsidRPr="00F25A11">
        <w:rPr>
          <w:rFonts w:ascii="Times New Roman" w:hAnsi="Times New Roman"/>
          <w:spacing w:val="0"/>
          <w:lang w:val="en-ID" w:eastAsia="en-ID"/>
        </w:rPr>
        <w:t>.</w:t>
      </w:r>
    </w:p>
    <w:p w14:paraId="024E227D" w14:textId="77777777" w:rsidR="00F25A11" w:rsidRPr="00F25A11" w:rsidRDefault="00F25A11" w:rsidP="00F25A11">
      <w:pPr>
        <w:numPr>
          <w:ilvl w:val="0"/>
          <w:numId w:val="43"/>
        </w:numPr>
        <w:shd w:val="clear" w:color="auto" w:fill="FFFFFF"/>
        <w:tabs>
          <w:tab w:val="clear" w:pos="1260"/>
        </w:tabs>
        <w:spacing w:before="0" w:after="0" w:line="360" w:lineRule="auto"/>
        <w:ind w:left="450" w:right="450"/>
        <w:textAlignment w:val="baseline"/>
        <w:rPr>
          <w:rFonts w:ascii="Times New Roman" w:hAnsi="Times New Roman"/>
          <w:spacing w:val="0"/>
          <w:lang w:val="en-ID" w:eastAsia="en-ID"/>
        </w:rPr>
      </w:pPr>
      <w:r w:rsidRPr="00F25A11">
        <w:rPr>
          <w:rFonts w:ascii="Times New Roman" w:hAnsi="Times New Roman"/>
          <w:b/>
          <w:bCs/>
          <w:i/>
          <w:iCs/>
          <w:spacing w:val="0"/>
          <w:bdr w:val="none" w:sz="0" w:space="0" w:color="auto" w:frame="1"/>
          <w:lang w:val="en-ID" w:eastAsia="en-ID"/>
        </w:rPr>
        <w:t>Data Preparation</w:t>
      </w:r>
    </w:p>
    <w:p w14:paraId="0A8DCA03"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Secara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garis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besar</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memperbaiki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kemudian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membuat</w:t>
      </w:r>
      <w:proofErr w:type="spellEnd"/>
      <w:r w:rsidRPr="00F25A11">
        <w:rPr>
          <w:rFonts w:ascii="Times New Roman" w:hAnsi="Times New Roman"/>
          <w:spacing w:val="0"/>
          <w:lang w:val="en-ID" w:eastAsia="en-ID"/>
        </w:rPr>
        <w:t> </w:t>
      </w:r>
      <w:proofErr w:type="spellStart"/>
      <w:r w:rsidRPr="00F25A11">
        <w:rPr>
          <w:rFonts w:ascii="Times New Roman" w:hAnsi="Times New Roman"/>
          <w:i/>
          <w:iCs/>
          <w:spacing w:val="0"/>
          <w:bdr w:val="none" w:sz="0" w:space="0" w:color="auto" w:frame="1"/>
          <w:lang w:val="en-ID" w:eastAsia="en-ID"/>
        </w:rPr>
        <w:t>variabel</w:t>
      </w:r>
      <w:proofErr w:type="spellEnd"/>
      <w:r w:rsidRPr="00F25A11">
        <w:rPr>
          <w:rFonts w:ascii="Times New Roman" w:hAnsi="Times New Roman"/>
          <w:i/>
          <w:iCs/>
          <w:spacing w:val="0"/>
          <w:bdr w:val="none" w:sz="0" w:space="0" w:color="auto" w:frame="1"/>
          <w:lang w:val="en-ID" w:eastAsia="en-ID"/>
        </w:rPr>
        <w:t xml:space="preserve"> derived</w:t>
      </w:r>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jelas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membutuhkan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pemikiran</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cukup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matang</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usaha</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cukup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tinggi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memastikan</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tepat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algoritma</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digunakan</w:t>
      </w:r>
      <w:proofErr w:type="spellEnd"/>
      <w:r w:rsidRPr="00F25A11">
        <w:rPr>
          <w:rFonts w:ascii="Times New Roman" w:hAnsi="Times New Roman"/>
          <w:spacing w:val="0"/>
          <w:lang w:val="en-ID" w:eastAsia="en-ID"/>
        </w:rPr>
        <w:t>.</w:t>
      </w:r>
    </w:p>
    <w:p w14:paraId="7C8B9C32"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12F42976"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Bukan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berarti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saat</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 xml:space="preserve">Data </w:t>
      </w:r>
      <w:proofErr w:type="spellStart"/>
      <w:r w:rsidRPr="00F25A11">
        <w:rPr>
          <w:rFonts w:ascii="Times New Roman" w:hAnsi="Times New Roman"/>
          <w:i/>
          <w:iCs/>
          <w:spacing w:val="0"/>
          <w:bdr w:val="none" w:sz="0" w:space="0" w:color="auto" w:frame="1"/>
          <w:lang w:val="en-ID" w:eastAsia="en-ID"/>
        </w:rPr>
        <w:t>Preperation</w:t>
      </w:r>
      <w:proofErr w:type="spellEnd"/>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pertama</w:t>
      </w:r>
      <w:proofErr w:type="spellEnd"/>
      <w:r w:rsidRPr="00F25A11">
        <w:rPr>
          <w:rFonts w:ascii="Times New Roman" w:hAnsi="Times New Roman"/>
          <w:spacing w:val="0"/>
          <w:lang w:val="en-ID" w:eastAsia="en-ID"/>
        </w:rPr>
        <w:t xml:space="preserve"> kali </w:t>
      </w:r>
      <w:proofErr w:type="spellStart"/>
      <w:r w:rsidRPr="00F25A11">
        <w:rPr>
          <w:rFonts w:ascii="Times New Roman" w:hAnsi="Times New Roman"/>
          <w:spacing w:val="0"/>
          <w:lang w:val="en-ID" w:eastAsia="en-ID"/>
        </w:rPr>
        <w:t>dimana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masalah-masalah</w:t>
      </w:r>
      <w:proofErr w:type="spellEnd"/>
      <w:r w:rsidRPr="00F25A11">
        <w:rPr>
          <w:rFonts w:ascii="Times New Roman" w:hAnsi="Times New Roman"/>
          <w:spacing w:val="0"/>
          <w:lang w:val="en-ID" w:eastAsia="en-ID"/>
        </w:rPr>
        <w:t xml:space="preserve"> pada data </w:t>
      </w:r>
      <w:proofErr w:type="spellStart"/>
      <w:r w:rsidRPr="00F25A11">
        <w:rPr>
          <w:rFonts w:ascii="Times New Roman" w:hAnsi="Times New Roman"/>
          <w:spacing w:val="0"/>
          <w:lang w:val="en-ID" w:eastAsia="en-ID"/>
        </w:rPr>
        <w:t>sudah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diselesaikan</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sudah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digunakan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hingga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terakhir</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merupakan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sering</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ditinjau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kembali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saat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menemukan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masalah</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saat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pembangunan</w:t>
      </w:r>
      <w:proofErr w:type="spellEnd"/>
      <w:r w:rsidRPr="00F25A11">
        <w:rPr>
          <w:rFonts w:ascii="Times New Roman" w:hAnsi="Times New Roman"/>
          <w:spacing w:val="0"/>
          <w:lang w:val="en-ID" w:eastAsia="en-ID"/>
        </w:rPr>
        <w:t xml:space="preserve"> model. </w:t>
      </w:r>
      <w:proofErr w:type="spellStart"/>
      <w:r w:rsidRPr="00F25A11">
        <w:rPr>
          <w:rFonts w:ascii="Times New Roman" w:hAnsi="Times New Roman"/>
          <w:spacing w:val="0"/>
          <w:lang w:val="en-ID" w:eastAsia="en-ID"/>
        </w:rPr>
        <w:t>Sehingga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iterasi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sampai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menemukan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hal</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cocok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data.</w:t>
      </w:r>
    </w:p>
    <w:p w14:paraId="3BE74F70"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33DF3EAD"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lastRenderedPageBreak/>
        <w:t>Tahap</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sampling</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disini</w:t>
      </w:r>
      <w:proofErr w:type="spellEnd"/>
      <w:r w:rsidRPr="00F25A11">
        <w:rPr>
          <w:rFonts w:ascii="Times New Roman" w:hAnsi="Times New Roman"/>
          <w:spacing w:val="0"/>
          <w:lang w:val="en-ID" w:eastAsia="en-ID"/>
        </w:rPr>
        <w:t xml:space="preserve"> dan data </w:t>
      </w:r>
      <w:proofErr w:type="spellStart"/>
      <w:r w:rsidRPr="00F25A11">
        <w:rPr>
          <w:rFonts w:ascii="Times New Roman" w:hAnsi="Times New Roman"/>
          <w:spacing w:val="0"/>
          <w:lang w:val="en-ID" w:eastAsia="en-ID"/>
        </w:rPr>
        <w:t>secara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umum</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dibagi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menjadi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dua</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data training</w:t>
      </w:r>
      <w:r w:rsidRPr="00F25A11">
        <w:rPr>
          <w:rFonts w:ascii="Times New Roman" w:hAnsi="Times New Roman"/>
          <w:spacing w:val="0"/>
          <w:lang w:val="en-ID" w:eastAsia="en-ID"/>
        </w:rPr>
        <w:t> dan </w:t>
      </w:r>
      <w:r w:rsidRPr="00F25A11">
        <w:rPr>
          <w:rFonts w:ascii="Times New Roman" w:hAnsi="Times New Roman"/>
          <w:i/>
          <w:iCs/>
          <w:spacing w:val="0"/>
          <w:bdr w:val="none" w:sz="0" w:space="0" w:color="auto" w:frame="1"/>
          <w:lang w:val="en-ID" w:eastAsia="en-ID"/>
        </w:rPr>
        <w:t>data testing</w:t>
      </w:r>
      <w:r w:rsidRPr="00F25A11">
        <w:rPr>
          <w:rFonts w:ascii="Times New Roman" w:hAnsi="Times New Roman"/>
          <w:spacing w:val="0"/>
          <w:lang w:val="en-ID" w:eastAsia="en-ID"/>
        </w:rPr>
        <w:t>.</w:t>
      </w:r>
    </w:p>
    <w:p w14:paraId="16743529"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03283639"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Kegiatan</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antara</w:t>
      </w:r>
      <w:proofErr w:type="spellEnd"/>
      <w:r w:rsidRPr="00F25A11">
        <w:rPr>
          <w:rFonts w:ascii="Times New Roman" w:hAnsi="Times New Roman"/>
          <w:spacing w:val="0"/>
          <w:lang w:val="en-ID" w:eastAsia="en-ID"/>
        </w:rPr>
        <w:t xml:space="preserve">    lain: </w:t>
      </w:r>
      <w:proofErr w:type="spellStart"/>
      <w:r w:rsidRPr="00F25A11">
        <w:rPr>
          <w:rFonts w:ascii="Times New Roman" w:hAnsi="Times New Roman"/>
          <w:spacing w:val="0"/>
          <w:lang w:val="en-ID" w:eastAsia="en-ID"/>
        </w:rPr>
        <w:t>memilih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kasus</w:t>
      </w:r>
      <w:proofErr w:type="spellEnd"/>
      <w:r w:rsidRPr="00F25A11">
        <w:rPr>
          <w:rFonts w:ascii="Times New Roman" w:hAnsi="Times New Roman"/>
          <w:spacing w:val="0"/>
          <w:lang w:val="en-ID" w:eastAsia="en-ID"/>
        </w:rPr>
        <w:t xml:space="preserve"> dan parameter yang </w:t>
      </w:r>
      <w:proofErr w:type="spellStart"/>
      <w:r w:rsidRPr="00F25A11">
        <w:rPr>
          <w:rFonts w:ascii="Times New Roman" w:hAnsi="Times New Roman"/>
          <w:spacing w:val="0"/>
          <w:lang w:val="en-ID" w:eastAsia="en-ID"/>
        </w:rPr>
        <w:t>akan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dianalisis</w:t>
      </w:r>
      <w:proofErr w:type="spellEnd"/>
      <w:r w:rsidRPr="00F25A11">
        <w:rPr>
          <w:rFonts w:ascii="Times New Roman" w:hAnsi="Times New Roman"/>
          <w:spacing w:val="0"/>
          <w:lang w:val="en-ID" w:eastAsia="en-ID"/>
        </w:rPr>
        <w:t xml:space="preserve"> (</w:t>
      </w:r>
      <w:r w:rsidRPr="00F25A11">
        <w:rPr>
          <w:rFonts w:ascii="Times New Roman" w:hAnsi="Times New Roman"/>
          <w:i/>
          <w:iCs/>
          <w:spacing w:val="0"/>
          <w:bdr w:val="none" w:sz="0" w:space="0" w:color="auto" w:frame="1"/>
          <w:lang w:val="en-ID" w:eastAsia="en-ID"/>
        </w:rPr>
        <w:t>Select Data</w:t>
      </w:r>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transformasi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terhadap</w:t>
      </w:r>
      <w:proofErr w:type="spellEnd"/>
      <w:r w:rsidRPr="00F25A11">
        <w:rPr>
          <w:rFonts w:ascii="Times New Roman" w:hAnsi="Times New Roman"/>
          <w:spacing w:val="0"/>
          <w:lang w:val="en-ID" w:eastAsia="en-ID"/>
        </w:rPr>
        <w:t xml:space="preserve"> parameter </w:t>
      </w:r>
      <w:proofErr w:type="spellStart"/>
      <w:r w:rsidRPr="00F25A11">
        <w:rPr>
          <w:rFonts w:ascii="Times New Roman" w:hAnsi="Times New Roman"/>
          <w:spacing w:val="0"/>
          <w:lang w:val="en-ID" w:eastAsia="en-ID"/>
        </w:rPr>
        <w:t>tertentu</w:t>
      </w:r>
      <w:proofErr w:type="spellEnd"/>
      <w:r w:rsidRPr="00F25A11">
        <w:rPr>
          <w:rFonts w:ascii="Times New Roman" w:hAnsi="Times New Roman"/>
          <w:spacing w:val="0"/>
          <w:lang w:val="en-ID" w:eastAsia="en-ID"/>
        </w:rPr>
        <w:t xml:space="preserve"> (</w:t>
      </w:r>
      <w:r w:rsidRPr="00F25A11">
        <w:rPr>
          <w:rFonts w:ascii="Times New Roman" w:hAnsi="Times New Roman"/>
          <w:i/>
          <w:iCs/>
          <w:spacing w:val="0"/>
          <w:bdr w:val="none" w:sz="0" w:space="0" w:color="auto" w:frame="1"/>
          <w:lang w:val="en-ID" w:eastAsia="en-ID"/>
        </w:rPr>
        <w:t>Transformation</w:t>
      </w:r>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melakukan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pembersihan</w:t>
      </w:r>
      <w:proofErr w:type="spellEnd"/>
      <w:r w:rsidRPr="00F25A11">
        <w:rPr>
          <w:rFonts w:ascii="Times New Roman" w:hAnsi="Times New Roman"/>
          <w:spacing w:val="0"/>
          <w:lang w:val="en-ID" w:eastAsia="en-ID"/>
        </w:rPr>
        <w:t xml:space="preserve"> data agar data </w:t>
      </w:r>
      <w:proofErr w:type="spellStart"/>
      <w:r w:rsidRPr="00F25A11">
        <w:rPr>
          <w:rFonts w:ascii="Times New Roman" w:hAnsi="Times New Roman"/>
          <w:spacing w:val="0"/>
          <w:lang w:val="en-ID" w:eastAsia="en-ID"/>
        </w:rPr>
        <w:t>siap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w:t>
      </w:r>
      <w:proofErr w:type="spellStart"/>
      <w:r w:rsidRPr="00F25A11">
        <w:rPr>
          <w:rFonts w:ascii="Times New Roman" w:hAnsi="Times New Roman"/>
          <w:i/>
          <w:iCs/>
          <w:spacing w:val="0"/>
          <w:bdr w:val="none" w:sz="0" w:space="0" w:color="auto" w:frame="1"/>
          <w:lang w:val="en-ID" w:eastAsia="en-ID"/>
        </w:rPr>
        <w:t>modeling</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Cleaning</w:t>
      </w:r>
      <w:r w:rsidRPr="00F25A11">
        <w:rPr>
          <w:rFonts w:ascii="Times New Roman" w:hAnsi="Times New Roman"/>
          <w:spacing w:val="0"/>
          <w:lang w:val="en-ID" w:eastAsia="en-ID"/>
        </w:rPr>
        <w:t>).</w:t>
      </w:r>
    </w:p>
    <w:p w14:paraId="38B4D165"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0BD1DB60" w14:textId="77777777" w:rsidR="00F25A11" w:rsidRPr="00F25A11" w:rsidRDefault="00F25A11" w:rsidP="00F25A11">
      <w:pPr>
        <w:numPr>
          <w:ilvl w:val="0"/>
          <w:numId w:val="44"/>
        </w:numPr>
        <w:shd w:val="clear" w:color="auto" w:fill="FFFFFF"/>
        <w:tabs>
          <w:tab w:val="clear" w:pos="1260"/>
        </w:tabs>
        <w:spacing w:before="0" w:after="0" w:line="360" w:lineRule="auto"/>
        <w:ind w:left="450" w:right="450"/>
        <w:textAlignment w:val="baseline"/>
        <w:rPr>
          <w:rFonts w:ascii="Times New Roman" w:hAnsi="Times New Roman"/>
          <w:spacing w:val="0"/>
          <w:lang w:val="en-ID" w:eastAsia="en-ID"/>
        </w:rPr>
      </w:pPr>
      <w:proofErr w:type="spellStart"/>
      <w:r w:rsidRPr="00F25A11">
        <w:rPr>
          <w:rFonts w:ascii="Times New Roman" w:hAnsi="Times New Roman"/>
          <w:b/>
          <w:bCs/>
          <w:i/>
          <w:iCs/>
          <w:spacing w:val="0"/>
          <w:bdr w:val="none" w:sz="0" w:space="0" w:color="auto" w:frame="1"/>
          <w:lang w:val="en-ID" w:eastAsia="en-ID"/>
        </w:rPr>
        <w:t>Modeling</w:t>
      </w:r>
      <w:proofErr w:type="spellEnd"/>
    </w:p>
    <w:p w14:paraId="0CD9A787"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Secara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garis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besar</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membuat</w:t>
      </w:r>
      <w:proofErr w:type="spellEnd"/>
      <w:r w:rsidRPr="00F25A11">
        <w:rPr>
          <w:rFonts w:ascii="Times New Roman" w:hAnsi="Times New Roman"/>
          <w:spacing w:val="0"/>
          <w:lang w:val="en-ID" w:eastAsia="en-ID"/>
        </w:rPr>
        <w:t xml:space="preserve"> model </w:t>
      </w:r>
      <w:proofErr w:type="spellStart"/>
      <w:r w:rsidRPr="00F25A11">
        <w:rPr>
          <w:rFonts w:ascii="Times New Roman" w:hAnsi="Times New Roman"/>
          <w:spacing w:val="0"/>
          <w:lang w:val="en-ID" w:eastAsia="en-ID"/>
        </w:rPr>
        <w:t>prediktif</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atau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deskriptif</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metode</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statistika</w:t>
      </w:r>
      <w:proofErr w:type="spellEnd"/>
      <w:r w:rsidRPr="00F25A11">
        <w:rPr>
          <w:rFonts w:ascii="Times New Roman" w:hAnsi="Times New Roman"/>
          <w:spacing w:val="0"/>
          <w:lang w:val="en-ID" w:eastAsia="en-ID"/>
        </w:rPr>
        <w:t xml:space="preserve"> dan </w:t>
      </w:r>
      <w:r w:rsidRPr="00F25A11">
        <w:rPr>
          <w:rFonts w:ascii="Times New Roman" w:hAnsi="Times New Roman"/>
          <w:i/>
          <w:iCs/>
          <w:spacing w:val="0"/>
          <w:bdr w:val="none" w:sz="0" w:space="0" w:color="auto" w:frame="1"/>
          <w:lang w:val="en-ID" w:eastAsia="en-ID"/>
        </w:rPr>
        <w:t>Machine Learning</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penentuan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terhadap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teknik</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data mining</w:t>
      </w:r>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alat</w:t>
      </w:r>
      <w:proofErr w:type="spellEnd"/>
      <w:r w:rsidRPr="00F25A11">
        <w:rPr>
          <w:rFonts w:ascii="Times New Roman" w:hAnsi="Times New Roman"/>
          <w:spacing w:val="0"/>
          <w:lang w:val="en-ID" w:eastAsia="en-ID"/>
        </w:rPr>
        <w:t xml:space="preserve"> bantu </w:t>
      </w:r>
      <w:r w:rsidRPr="00F25A11">
        <w:rPr>
          <w:rFonts w:ascii="Times New Roman" w:hAnsi="Times New Roman"/>
          <w:i/>
          <w:iCs/>
          <w:spacing w:val="0"/>
          <w:bdr w:val="none" w:sz="0" w:space="0" w:color="auto" w:frame="1"/>
          <w:lang w:val="en-ID" w:eastAsia="en-ID"/>
        </w:rPr>
        <w:t>data mining</w:t>
      </w:r>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algoritma</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data mining</w:t>
      </w:r>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akan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diterapkan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Lalu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selanjutnya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adalah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penerapan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teknik</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algoritma</w:t>
      </w:r>
      <w:proofErr w:type="spellEnd"/>
      <w:r w:rsidRPr="00F25A11">
        <w:rPr>
          <w:rFonts w:ascii="Times New Roman" w:hAnsi="Times New Roman"/>
          <w:spacing w:val="0"/>
          <w:lang w:val="en-ID" w:eastAsia="en-ID"/>
        </w:rPr>
        <w:t xml:space="preserve"> data mining </w:t>
      </w:r>
      <w:proofErr w:type="spellStart"/>
      <w:r w:rsidRPr="00F25A11">
        <w:rPr>
          <w:rFonts w:ascii="Times New Roman" w:hAnsi="Times New Roman"/>
          <w:spacing w:val="0"/>
          <w:lang w:val="en-ID" w:eastAsia="en-ID"/>
        </w:rPr>
        <w:t>tersebut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kepada</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bantuan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alat</w:t>
      </w:r>
      <w:proofErr w:type="spellEnd"/>
      <w:r w:rsidRPr="00F25A11">
        <w:rPr>
          <w:rFonts w:ascii="Times New Roman" w:hAnsi="Times New Roman"/>
          <w:spacing w:val="0"/>
          <w:lang w:val="en-ID" w:eastAsia="en-ID"/>
        </w:rPr>
        <w:t xml:space="preserve"> bantu. </w:t>
      </w:r>
      <w:proofErr w:type="spellStart"/>
      <w:r w:rsidRPr="00F25A11">
        <w:rPr>
          <w:rFonts w:ascii="Times New Roman" w:hAnsi="Times New Roman"/>
          <w:spacing w:val="0"/>
          <w:lang w:val="en-ID" w:eastAsia="en-ID"/>
        </w:rPr>
        <w:t>Jika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diperlukan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penyesuaian</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terhadap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teknik</w:t>
      </w:r>
      <w:proofErr w:type="spellEnd"/>
      <w:r w:rsidRPr="00F25A11">
        <w:rPr>
          <w:rFonts w:ascii="Times New Roman" w:hAnsi="Times New Roman"/>
          <w:spacing w:val="0"/>
          <w:lang w:val="en-ID" w:eastAsia="en-ID"/>
        </w:rPr>
        <w:t xml:space="preserve"> data mining </w:t>
      </w:r>
      <w:proofErr w:type="spellStart"/>
      <w:r w:rsidRPr="00F25A11">
        <w:rPr>
          <w:rFonts w:ascii="Times New Roman" w:hAnsi="Times New Roman"/>
          <w:spacing w:val="0"/>
          <w:lang w:val="en-ID" w:eastAsia="en-ID"/>
        </w:rPr>
        <w:t>tertentu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kembali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data preparation</w:t>
      </w:r>
      <w:r w:rsidRPr="00F25A11">
        <w:rPr>
          <w:rFonts w:ascii="Times New Roman" w:hAnsi="Times New Roman"/>
          <w:spacing w:val="0"/>
          <w:lang w:val="en-ID" w:eastAsia="en-ID"/>
        </w:rPr>
        <w:t>.</w:t>
      </w:r>
    </w:p>
    <w:p w14:paraId="14FC9B9F"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39EAD15E"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Beberapa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modeling</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biasa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adalah</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classification</w:t>
      </w:r>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scoring</w:t>
      </w:r>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ranking</w:t>
      </w:r>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clustering</w:t>
      </w:r>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finding relation</w:t>
      </w:r>
      <w:r w:rsidRPr="00F25A11">
        <w:rPr>
          <w:rFonts w:ascii="Times New Roman" w:hAnsi="Times New Roman"/>
          <w:spacing w:val="0"/>
          <w:lang w:val="en-ID" w:eastAsia="en-ID"/>
        </w:rPr>
        <w:t>, dan </w:t>
      </w:r>
      <w:r w:rsidRPr="00F25A11">
        <w:rPr>
          <w:rFonts w:ascii="Times New Roman" w:hAnsi="Times New Roman"/>
          <w:i/>
          <w:iCs/>
          <w:spacing w:val="0"/>
          <w:bdr w:val="none" w:sz="0" w:space="0" w:color="auto" w:frame="1"/>
          <w:lang w:val="en-ID" w:eastAsia="en-ID"/>
        </w:rPr>
        <w:t>characterization</w:t>
      </w:r>
      <w:r w:rsidRPr="00F25A11">
        <w:rPr>
          <w:rFonts w:ascii="Times New Roman" w:hAnsi="Times New Roman"/>
          <w:spacing w:val="0"/>
          <w:lang w:val="en-ID" w:eastAsia="en-ID"/>
        </w:rPr>
        <w:t>.</w:t>
      </w:r>
    </w:p>
    <w:p w14:paraId="006EDC3E"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3803E8E0" w14:textId="77777777" w:rsidR="00F25A11" w:rsidRPr="00F25A11" w:rsidRDefault="00F25A11" w:rsidP="00F25A11">
      <w:pPr>
        <w:numPr>
          <w:ilvl w:val="0"/>
          <w:numId w:val="45"/>
        </w:numPr>
        <w:shd w:val="clear" w:color="auto" w:fill="FFFFFF"/>
        <w:tabs>
          <w:tab w:val="clear" w:pos="1260"/>
        </w:tabs>
        <w:spacing w:before="0" w:after="0" w:line="360" w:lineRule="auto"/>
        <w:ind w:left="450" w:right="450"/>
        <w:textAlignment w:val="baseline"/>
        <w:rPr>
          <w:rFonts w:ascii="Times New Roman" w:hAnsi="Times New Roman"/>
          <w:spacing w:val="0"/>
          <w:lang w:val="en-ID" w:eastAsia="en-ID"/>
        </w:rPr>
      </w:pPr>
      <w:r w:rsidRPr="00F25A11">
        <w:rPr>
          <w:rFonts w:ascii="Times New Roman" w:hAnsi="Times New Roman"/>
          <w:b/>
          <w:bCs/>
          <w:i/>
          <w:iCs/>
          <w:spacing w:val="0"/>
          <w:bdr w:val="none" w:sz="0" w:space="0" w:color="auto" w:frame="1"/>
          <w:lang w:val="en-ID" w:eastAsia="en-ID"/>
        </w:rPr>
        <w:lastRenderedPageBreak/>
        <w:t>Evaluation</w:t>
      </w:r>
    </w:p>
    <w:p w14:paraId="0909B59E"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Melakukan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interpretasi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terhadap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hasil</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dari</w:t>
      </w:r>
      <w:proofErr w:type="spellEnd"/>
      <w:r w:rsidRPr="00F25A11">
        <w:rPr>
          <w:rFonts w:ascii="Times New Roman" w:hAnsi="Times New Roman"/>
          <w:spacing w:val="0"/>
          <w:lang w:val="en-ID" w:eastAsia="en-ID"/>
        </w:rPr>
        <w:t xml:space="preserve"> data mining yang </w:t>
      </w:r>
      <w:proofErr w:type="spellStart"/>
      <w:r w:rsidRPr="00F25A11">
        <w:rPr>
          <w:rFonts w:ascii="Times New Roman" w:hAnsi="Times New Roman"/>
          <w:spacing w:val="0"/>
          <w:lang w:val="en-ID" w:eastAsia="en-ID"/>
        </w:rPr>
        <w:t>dihasilkan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proses </w:t>
      </w:r>
      <w:proofErr w:type="spellStart"/>
      <w:r w:rsidRPr="00F25A11">
        <w:rPr>
          <w:rFonts w:ascii="Times New Roman" w:hAnsi="Times New Roman"/>
          <w:spacing w:val="0"/>
          <w:lang w:val="en-ID" w:eastAsia="en-ID"/>
        </w:rPr>
        <w:t>pemodelan</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sebelumnya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Evaluasi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dilakukan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terhadap</w:t>
      </w:r>
      <w:proofErr w:type="spellEnd"/>
      <w:r w:rsidRPr="00F25A11">
        <w:rPr>
          <w:rFonts w:ascii="Times New Roman" w:hAnsi="Times New Roman"/>
          <w:spacing w:val="0"/>
          <w:lang w:val="en-ID" w:eastAsia="en-ID"/>
        </w:rPr>
        <w:t xml:space="preserve"> model yang </w:t>
      </w:r>
      <w:proofErr w:type="spellStart"/>
      <w:r w:rsidRPr="00F25A11">
        <w:rPr>
          <w:rFonts w:ascii="Times New Roman" w:hAnsi="Times New Roman"/>
          <w:spacing w:val="0"/>
          <w:lang w:val="en-ID" w:eastAsia="en-ID"/>
        </w:rPr>
        <w:t>diterapkan</w:t>
      </w:r>
      <w:proofErr w:type="spellEnd"/>
      <w:r w:rsidRPr="00F25A11">
        <w:rPr>
          <w:rFonts w:ascii="Times New Roman" w:hAnsi="Times New Roman"/>
          <w:spacing w:val="0"/>
          <w:lang w:val="en-ID" w:eastAsia="en-ID"/>
        </w:rPr>
        <w:t xml:space="preserve"> pada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sebelumnya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agar model yang </w:t>
      </w:r>
      <w:proofErr w:type="spellStart"/>
      <w:r w:rsidRPr="00F25A11">
        <w:rPr>
          <w:rFonts w:ascii="Times New Roman" w:hAnsi="Times New Roman"/>
          <w:spacing w:val="0"/>
          <w:lang w:val="en-ID" w:eastAsia="en-ID"/>
        </w:rPr>
        <w:t>ditentukan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sesuai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tujuan</w:t>
      </w:r>
      <w:proofErr w:type="spellEnd"/>
      <w:r w:rsidRPr="00F25A11">
        <w:rPr>
          <w:rFonts w:ascii="Times New Roman" w:hAnsi="Times New Roman"/>
          <w:spacing w:val="0"/>
          <w:lang w:val="en-ID" w:eastAsia="en-ID"/>
        </w:rPr>
        <w:t xml:space="preserve"> yang </w:t>
      </w:r>
      <w:proofErr w:type="spellStart"/>
      <w:r w:rsidRPr="00F25A11">
        <w:rPr>
          <w:rFonts w:ascii="Times New Roman" w:hAnsi="Times New Roman"/>
          <w:spacing w:val="0"/>
          <w:lang w:val="en-ID" w:eastAsia="en-ID"/>
        </w:rPr>
        <w:t>ingin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dicapai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pertama</w:t>
      </w:r>
      <w:proofErr w:type="spellEnd"/>
      <w:r w:rsidRPr="00F25A11">
        <w:rPr>
          <w:rFonts w:ascii="Times New Roman" w:hAnsi="Times New Roman"/>
          <w:spacing w:val="0"/>
          <w:lang w:val="en-ID" w:eastAsia="en-ID"/>
        </w:rPr>
        <w:t>.</w:t>
      </w:r>
    </w:p>
    <w:p w14:paraId="54891DFA"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2B4FE6C6" w14:textId="77777777" w:rsidR="00F25A11" w:rsidRPr="00F25A11" w:rsidRDefault="00F25A11" w:rsidP="00F25A11">
      <w:pPr>
        <w:numPr>
          <w:ilvl w:val="0"/>
          <w:numId w:val="46"/>
        </w:numPr>
        <w:shd w:val="clear" w:color="auto" w:fill="FFFFFF"/>
        <w:tabs>
          <w:tab w:val="clear" w:pos="1260"/>
        </w:tabs>
        <w:spacing w:before="0" w:after="0" w:line="360" w:lineRule="auto"/>
        <w:ind w:left="450" w:right="450"/>
        <w:textAlignment w:val="baseline"/>
        <w:rPr>
          <w:rFonts w:ascii="Times New Roman" w:hAnsi="Times New Roman"/>
          <w:spacing w:val="0"/>
          <w:lang w:val="en-ID" w:eastAsia="en-ID"/>
        </w:rPr>
      </w:pPr>
      <w:r w:rsidRPr="00F25A11">
        <w:rPr>
          <w:rFonts w:ascii="Times New Roman" w:hAnsi="Times New Roman"/>
          <w:b/>
          <w:bCs/>
          <w:i/>
          <w:iCs/>
          <w:spacing w:val="0"/>
          <w:bdr w:val="none" w:sz="0" w:space="0" w:color="auto" w:frame="1"/>
          <w:lang w:val="en-ID" w:eastAsia="en-ID"/>
        </w:rPr>
        <w:t>Deployment</w:t>
      </w:r>
    </w:p>
    <w:p w14:paraId="3355036F"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deployment</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atau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rencana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penggunaan</w:t>
      </w:r>
      <w:proofErr w:type="spellEnd"/>
      <w:r w:rsidRPr="00F25A11">
        <w:rPr>
          <w:rFonts w:ascii="Times New Roman" w:hAnsi="Times New Roman"/>
          <w:spacing w:val="0"/>
          <w:lang w:val="en-ID" w:eastAsia="en-ID"/>
        </w:rPr>
        <w:t xml:space="preserve"> model </w:t>
      </w:r>
      <w:proofErr w:type="spellStart"/>
      <w:r w:rsidRPr="00F25A11">
        <w:rPr>
          <w:rFonts w:ascii="Times New Roman" w:hAnsi="Times New Roman"/>
          <w:spacing w:val="0"/>
          <w:lang w:val="en-ID" w:eastAsia="en-ID"/>
        </w:rPr>
        <w:t>adalah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tahap</w:t>
      </w:r>
      <w:proofErr w:type="spellEnd"/>
      <w:r w:rsidRPr="00F25A11">
        <w:rPr>
          <w:rFonts w:ascii="Times New Roman" w:hAnsi="Times New Roman"/>
          <w:spacing w:val="0"/>
          <w:lang w:val="en-ID" w:eastAsia="en-ID"/>
        </w:rPr>
        <w:t xml:space="preserve"> yang paling </w:t>
      </w:r>
      <w:proofErr w:type="spellStart"/>
      <w:r w:rsidRPr="00F25A11">
        <w:rPr>
          <w:rFonts w:ascii="Times New Roman" w:hAnsi="Times New Roman"/>
          <w:spacing w:val="0"/>
          <w:lang w:val="en-ID" w:eastAsia="en-ID"/>
        </w:rPr>
        <w:t>dihargai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dari</w:t>
      </w:r>
      <w:proofErr w:type="spellEnd"/>
      <w:r w:rsidRPr="00F25A11">
        <w:rPr>
          <w:rFonts w:ascii="Times New Roman" w:hAnsi="Times New Roman"/>
          <w:spacing w:val="0"/>
          <w:lang w:val="en-ID" w:eastAsia="en-ID"/>
        </w:rPr>
        <w:t xml:space="preserve"> proses CRISP-DM. </w:t>
      </w:r>
      <w:proofErr w:type="spellStart"/>
      <w:r w:rsidRPr="00F25A11">
        <w:rPr>
          <w:rFonts w:ascii="Times New Roman" w:hAnsi="Times New Roman"/>
          <w:spacing w:val="0"/>
          <w:lang w:val="en-ID" w:eastAsia="en-ID"/>
        </w:rPr>
        <w:t>Perencanaan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Deployment</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dimulai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selama</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Business Understanding</w:t>
      </w:r>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harus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menggabungkan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tidak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hanya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bagaimana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menghasilkan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nilai</w:t>
      </w:r>
      <w:proofErr w:type="spellEnd"/>
      <w:r w:rsidRPr="00F25A11">
        <w:rPr>
          <w:rFonts w:ascii="Times New Roman" w:hAnsi="Times New Roman"/>
          <w:spacing w:val="0"/>
          <w:lang w:val="en-ID" w:eastAsia="en-ID"/>
        </w:rPr>
        <w:t xml:space="preserve"> model, </w:t>
      </w:r>
      <w:proofErr w:type="spellStart"/>
      <w:r w:rsidRPr="00F25A11">
        <w:rPr>
          <w:rFonts w:ascii="Times New Roman" w:hAnsi="Times New Roman"/>
          <w:spacing w:val="0"/>
          <w:lang w:val="en-ID" w:eastAsia="en-ID"/>
        </w:rPr>
        <w:t>tetapi</w:t>
      </w:r>
      <w:proofErr w:type="spellEnd"/>
      <w:r w:rsidRPr="00F25A11">
        <w:rPr>
          <w:rFonts w:ascii="Times New Roman" w:hAnsi="Times New Roman"/>
          <w:spacing w:val="0"/>
          <w:lang w:val="en-ID" w:eastAsia="en-ID"/>
        </w:rPr>
        <w:t xml:space="preserve"> juga </w:t>
      </w:r>
      <w:proofErr w:type="spellStart"/>
      <w:r w:rsidRPr="00F25A11">
        <w:rPr>
          <w:rFonts w:ascii="Times New Roman" w:hAnsi="Times New Roman"/>
          <w:spacing w:val="0"/>
          <w:lang w:val="en-ID" w:eastAsia="en-ID"/>
        </w:rPr>
        <w:t>bagaimana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mengkonversi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skor</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keputusan</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bagaimana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untuk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menggabungkan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keputusan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dalam</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sistem</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operasional</w:t>
      </w:r>
      <w:proofErr w:type="spellEnd"/>
      <w:r w:rsidRPr="00F25A11">
        <w:rPr>
          <w:rFonts w:ascii="Times New Roman" w:hAnsi="Times New Roman"/>
          <w:spacing w:val="0"/>
          <w:lang w:val="en-ID" w:eastAsia="en-ID"/>
        </w:rPr>
        <w:t>.</w:t>
      </w:r>
    </w:p>
    <w:p w14:paraId="5F719A6E" w14:textId="77777777" w:rsidR="00F25A11" w:rsidRPr="00F25A11" w:rsidRDefault="00F25A11" w:rsidP="00F25A11">
      <w:pPr>
        <w:shd w:val="clear" w:color="auto" w:fill="FFFFFF"/>
        <w:tabs>
          <w:tab w:val="clear" w:pos="1260"/>
        </w:tabs>
        <w:spacing w:before="0" w:after="411"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w:t>
      </w:r>
    </w:p>
    <w:p w14:paraId="243E5763" w14:textId="77777777" w:rsidR="00F25A11" w:rsidRPr="00F25A11" w:rsidRDefault="00F25A11" w:rsidP="00F25A11">
      <w:pPr>
        <w:shd w:val="clear" w:color="auto" w:fill="FFFFFF"/>
        <w:tabs>
          <w:tab w:val="clear" w:pos="1260"/>
        </w:tabs>
        <w:spacing w:before="0" w:after="0" w:line="360" w:lineRule="auto"/>
        <w:textAlignment w:val="baseline"/>
        <w:rPr>
          <w:rFonts w:ascii="Times New Roman" w:hAnsi="Times New Roman"/>
          <w:spacing w:val="0"/>
          <w:lang w:val="en-ID" w:eastAsia="en-ID"/>
        </w:rPr>
      </w:pPr>
      <w:r w:rsidRPr="00F25A11">
        <w:rPr>
          <w:rFonts w:ascii="Times New Roman" w:hAnsi="Times New Roman"/>
          <w:spacing w:val="0"/>
          <w:lang w:val="en-ID" w:eastAsia="en-ID"/>
        </w:rPr>
        <w:t xml:space="preserve">Pada </w:t>
      </w:r>
      <w:proofErr w:type="spellStart"/>
      <w:r w:rsidRPr="00F25A11">
        <w:rPr>
          <w:rFonts w:ascii="Times New Roman" w:hAnsi="Times New Roman"/>
          <w:spacing w:val="0"/>
          <w:lang w:val="en-ID" w:eastAsia="en-ID"/>
        </w:rPr>
        <w:t>akhirnya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rencana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sistem</w:t>
      </w:r>
      <w:proofErr w:type="spellEnd"/>
      <w:r w:rsidRPr="00F25A11">
        <w:rPr>
          <w:rFonts w:ascii="Times New Roman" w:hAnsi="Times New Roman"/>
          <w:spacing w:val="0"/>
          <w:lang w:val="en-ID" w:eastAsia="en-ID"/>
        </w:rPr>
        <w:t> </w:t>
      </w:r>
      <w:r w:rsidRPr="00F25A11">
        <w:rPr>
          <w:rFonts w:ascii="Times New Roman" w:hAnsi="Times New Roman"/>
          <w:i/>
          <w:iCs/>
          <w:spacing w:val="0"/>
          <w:bdr w:val="none" w:sz="0" w:space="0" w:color="auto" w:frame="1"/>
          <w:lang w:val="en-ID" w:eastAsia="en-ID"/>
        </w:rPr>
        <w:t>Deployment</w:t>
      </w:r>
      <w:r w:rsidRPr="00F25A11">
        <w:rPr>
          <w:rFonts w:ascii="Times New Roman" w:hAnsi="Times New Roman"/>
          <w:spacing w:val="0"/>
          <w:lang w:val="en-ID" w:eastAsia="en-ID"/>
        </w:rPr>
        <w:t> </w:t>
      </w:r>
      <w:proofErr w:type="spellStart"/>
      <w:r w:rsidRPr="00F25A11">
        <w:rPr>
          <w:rFonts w:ascii="Times New Roman" w:hAnsi="Times New Roman"/>
          <w:spacing w:val="0"/>
          <w:lang w:val="en-ID" w:eastAsia="en-ID"/>
        </w:rPr>
        <w:t>mengakui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bahwa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tidak</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ada</w:t>
      </w:r>
      <w:proofErr w:type="spellEnd"/>
      <w:r w:rsidRPr="00F25A11">
        <w:rPr>
          <w:rFonts w:ascii="Times New Roman" w:hAnsi="Times New Roman"/>
          <w:spacing w:val="0"/>
          <w:lang w:val="en-ID" w:eastAsia="en-ID"/>
        </w:rPr>
        <w:t xml:space="preserve"> model yang </w:t>
      </w:r>
      <w:proofErr w:type="spellStart"/>
      <w:r w:rsidRPr="00F25A11">
        <w:rPr>
          <w:rFonts w:ascii="Times New Roman" w:hAnsi="Times New Roman"/>
          <w:spacing w:val="0"/>
          <w:lang w:val="en-ID" w:eastAsia="en-ID"/>
        </w:rPr>
        <w:t>statis</w:t>
      </w:r>
      <w:proofErr w:type="spellEnd"/>
      <w:r w:rsidRPr="00F25A11">
        <w:rPr>
          <w:rFonts w:ascii="Times New Roman" w:hAnsi="Times New Roman"/>
          <w:spacing w:val="0"/>
          <w:lang w:val="en-ID" w:eastAsia="en-ID"/>
        </w:rPr>
        <w:t xml:space="preserve">. Model </w:t>
      </w:r>
      <w:proofErr w:type="spellStart"/>
      <w:r w:rsidRPr="00F25A11">
        <w:rPr>
          <w:rFonts w:ascii="Times New Roman" w:hAnsi="Times New Roman"/>
          <w:spacing w:val="0"/>
          <w:lang w:val="en-ID" w:eastAsia="en-ID"/>
        </w:rPr>
        <w:t>tersebut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dibangun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dari</w:t>
      </w:r>
      <w:proofErr w:type="spellEnd"/>
      <w:r w:rsidRPr="00F25A11">
        <w:rPr>
          <w:rFonts w:ascii="Times New Roman" w:hAnsi="Times New Roman"/>
          <w:spacing w:val="0"/>
          <w:lang w:val="en-ID" w:eastAsia="en-ID"/>
        </w:rPr>
        <w:t xml:space="preserve"> data yang </w:t>
      </w:r>
      <w:proofErr w:type="spellStart"/>
      <w:r w:rsidRPr="00F25A11">
        <w:rPr>
          <w:rFonts w:ascii="Times New Roman" w:hAnsi="Times New Roman"/>
          <w:spacing w:val="0"/>
          <w:lang w:val="en-ID" w:eastAsia="en-ID"/>
        </w:rPr>
        <w:t>diwakili</w:t>
      </w:r>
      <w:proofErr w:type="spellEnd"/>
      <w:r w:rsidRPr="00F25A11">
        <w:rPr>
          <w:rFonts w:ascii="Times New Roman" w:hAnsi="Times New Roman"/>
          <w:spacing w:val="0"/>
          <w:lang w:val="en-ID" w:eastAsia="en-ID"/>
        </w:rPr>
        <w:t xml:space="preserve"> data pada </w:t>
      </w:r>
      <w:proofErr w:type="spellStart"/>
      <w:r w:rsidRPr="00F25A11">
        <w:rPr>
          <w:rFonts w:ascii="Times New Roman" w:hAnsi="Times New Roman"/>
          <w:spacing w:val="0"/>
          <w:lang w:val="en-ID" w:eastAsia="en-ID"/>
        </w:rPr>
        <w:t>waktu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tertentu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sehingga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perubahan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waktu</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dapat</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menyebabkan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berubahnya</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karakteristik</w:t>
      </w:r>
      <w:proofErr w:type="spellEnd"/>
      <w:r w:rsidRPr="00F25A11">
        <w:rPr>
          <w:rFonts w:ascii="Times New Roman" w:hAnsi="Times New Roman"/>
          <w:spacing w:val="0"/>
          <w:lang w:val="en-ID" w:eastAsia="en-ID"/>
        </w:rPr>
        <w:t xml:space="preserve"> data. </w:t>
      </w:r>
      <w:proofErr w:type="spellStart"/>
      <w:r w:rsidRPr="00F25A11">
        <w:rPr>
          <w:rFonts w:ascii="Times New Roman" w:hAnsi="Times New Roman"/>
          <w:spacing w:val="0"/>
          <w:lang w:val="en-ID" w:eastAsia="en-ID"/>
        </w:rPr>
        <w:t>Modelpun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harus</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dipantau</w:t>
      </w:r>
      <w:proofErr w:type="spellEnd"/>
      <w:r w:rsidRPr="00F25A11">
        <w:rPr>
          <w:rFonts w:ascii="Times New Roman" w:hAnsi="Times New Roman"/>
          <w:spacing w:val="0"/>
          <w:lang w:val="en-ID" w:eastAsia="en-ID"/>
        </w:rPr>
        <w:t xml:space="preserve"> dan </w:t>
      </w:r>
      <w:proofErr w:type="spellStart"/>
      <w:r w:rsidRPr="00F25A11">
        <w:rPr>
          <w:rFonts w:ascii="Times New Roman" w:hAnsi="Times New Roman"/>
          <w:spacing w:val="0"/>
          <w:lang w:val="en-ID" w:eastAsia="en-ID"/>
        </w:rPr>
        <w:t>mungkin</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diganti</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dengan</w:t>
      </w:r>
      <w:proofErr w:type="spellEnd"/>
      <w:r w:rsidRPr="00F25A11">
        <w:rPr>
          <w:rFonts w:ascii="Times New Roman" w:hAnsi="Times New Roman"/>
          <w:spacing w:val="0"/>
          <w:lang w:val="en-ID" w:eastAsia="en-ID"/>
        </w:rPr>
        <w:t xml:space="preserve"> model yang </w:t>
      </w:r>
      <w:proofErr w:type="spellStart"/>
      <w:r w:rsidRPr="00F25A11">
        <w:rPr>
          <w:rFonts w:ascii="Times New Roman" w:hAnsi="Times New Roman"/>
          <w:spacing w:val="0"/>
          <w:lang w:val="en-ID" w:eastAsia="en-ID"/>
        </w:rPr>
        <w:t>sudah</w:t>
      </w:r>
      <w:proofErr w:type="spellEnd"/>
      <w:r w:rsidRPr="00F25A11">
        <w:rPr>
          <w:rFonts w:ascii="Times New Roman" w:hAnsi="Times New Roman"/>
          <w:spacing w:val="0"/>
          <w:lang w:val="en-ID" w:eastAsia="en-ID"/>
        </w:rPr>
        <w:t xml:space="preserve"> </w:t>
      </w:r>
      <w:proofErr w:type="spellStart"/>
      <w:r w:rsidRPr="00F25A11">
        <w:rPr>
          <w:rFonts w:ascii="Times New Roman" w:hAnsi="Times New Roman"/>
          <w:spacing w:val="0"/>
          <w:lang w:val="en-ID" w:eastAsia="en-ID"/>
        </w:rPr>
        <w:t>diperbaiki</w:t>
      </w:r>
      <w:proofErr w:type="spellEnd"/>
      <w:r w:rsidRPr="00F25A11">
        <w:rPr>
          <w:rFonts w:ascii="Times New Roman" w:hAnsi="Times New Roman"/>
          <w:spacing w:val="0"/>
          <w:lang w:val="en-ID" w:eastAsia="en-ID"/>
        </w:rPr>
        <w:t>.</w:t>
      </w:r>
    </w:p>
    <w:p w14:paraId="7C0E8746" w14:textId="77777777" w:rsidR="00F25A11" w:rsidRPr="00474475" w:rsidRDefault="00F25A11" w:rsidP="00FE24AC">
      <w:pPr>
        <w:pStyle w:val="BAB0"/>
        <w:spacing w:line="360" w:lineRule="auto"/>
        <w:jc w:val="both"/>
        <w:rPr>
          <w:rFonts w:ascii="Times New Roman" w:hAnsi="Times New Roman"/>
          <w:b w:val="0"/>
          <w:sz w:val="22"/>
          <w:szCs w:val="22"/>
          <w14:shadow w14:blurRad="0" w14:dist="0" w14:dir="0" w14:sx="0" w14:sy="0" w14:kx="0" w14:ky="0" w14:algn="none">
            <w14:srgbClr w14:val="000000"/>
          </w14:shadow>
        </w:rPr>
      </w:pPr>
    </w:p>
    <w:p w14:paraId="24DC4E11" w14:textId="77777777" w:rsidR="003A0034" w:rsidRPr="00474475" w:rsidRDefault="003A0034" w:rsidP="00FE24AC">
      <w:pPr>
        <w:pStyle w:val="ListParagraph"/>
        <w:keepNext/>
        <w:numPr>
          <w:ilvl w:val="0"/>
          <w:numId w:val="13"/>
        </w:numPr>
        <w:tabs>
          <w:tab w:val="left" w:pos="720"/>
        </w:tabs>
        <w:spacing w:before="240" w:after="120" w:line="360" w:lineRule="auto"/>
        <w:contextualSpacing w:val="0"/>
        <w:jc w:val="both"/>
        <w:outlineLvl w:val="1"/>
        <w:rPr>
          <w:rFonts w:ascii="Times New Roman" w:hAnsi="Times New Roman"/>
          <w:b/>
          <w:bCs/>
          <w:iCs/>
          <w:vanish/>
          <w:sz w:val="36"/>
          <w:szCs w:val="36"/>
          <w:lang w:val="de-DE"/>
        </w:rPr>
      </w:pPr>
      <w:bookmarkStart w:id="111" w:name="_Toc95259627"/>
      <w:bookmarkStart w:id="112" w:name="_Toc95262970"/>
      <w:bookmarkStart w:id="113" w:name="_Toc95268898"/>
      <w:bookmarkStart w:id="114" w:name="_Toc95298302"/>
      <w:bookmarkStart w:id="115" w:name="_Toc95298371"/>
      <w:bookmarkStart w:id="116" w:name="_Toc95301186"/>
      <w:bookmarkStart w:id="117" w:name="_Toc95301339"/>
      <w:bookmarkStart w:id="118" w:name="_Toc95386408"/>
      <w:bookmarkStart w:id="119" w:name="_Toc97046985"/>
      <w:bookmarkEnd w:id="111"/>
      <w:bookmarkEnd w:id="112"/>
      <w:bookmarkEnd w:id="113"/>
      <w:bookmarkEnd w:id="114"/>
      <w:bookmarkEnd w:id="115"/>
      <w:bookmarkEnd w:id="116"/>
      <w:bookmarkEnd w:id="117"/>
      <w:bookmarkEnd w:id="118"/>
      <w:bookmarkEnd w:id="119"/>
    </w:p>
    <w:p w14:paraId="309B624E" w14:textId="77777777" w:rsidR="008C454F" w:rsidRPr="00474475" w:rsidRDefault="008C454F" w:rsidP="00FE24AC">
      <w:pPr>
        <w:spacing w:line="360" w:lineRule="auto"/>
        <w:rPr>
          <w:rFonts w:ascii="Times New Roman" w:hAnsi="Times New Roman"/>
          <w:b/>
          <w:lang w:val="de-DE"/>
        </w:rPr>
      </w:pPr>
    </w:p>
    <w:p w14:paraId="60610F81" w14:textId="71B03BFB" w:rsidR="005220BC" w:rsidRPr="00474475" w:rsidRDefault="005220BC" w:rsidP="00FE24AC">
      <w:pPr>
        <w:pStyle w:val="Heading1"/>
        <w:spacing w:line="360" w:lineRule="auto"/>
      </w:pPr>
      <w:bookmarkStart w:id="120" w:name="_Toc97046986"/>
      <w:r w:rsidRPr="00474475">
        <w:lastRenderedPageBreak/>
        <w:t>Bab 4</w:t>
      </w:r>
      <w:bookmarkEnd w:id="120"/>
    </w:p>
    <w:p w14:paraId="2E5E8A5C" w14:textId="2DE095B8" w:rsidR="00176F07" w:rsidRPr="00176F07" w:rsidRDefault="005220BC" w:rsidP="00FE24AC">
      <w:pPr>
        <w:pStyle w:val="Heading1"/>
        <w:spacing w:line="360" w:lineRule="auto"/>
        <w:rPr>
          <w:bCs/>
        </w:rPr>
      </w:pPr>
      <w:bookmarkStart w:id="121" w:name="_Toc97046987"/>
      <w:proofErr w:type="spellStart"/>
      <w:r w:rsidRPr="00474475">
        <w:rPr>
          <w:bCs/>
        </w:rPr>
        <w:t>Analisis</w:t>
      </w:r>
      <w:proofErr w:type="spellEnd"/>
      <w:r w:rsidRPr="00474475">
        <w:rPr>
          <w:bCs/>
        </w:rPr>
        <w:t xml:space="preserve"> dan Hasil </w:t>
      </w:r>
      <w:proofErr w:type="spellStart"/>
      <w:r w:rsidRPr="00474475">
        <w:rPr>
          <w:bCs/>
        </w:rPr>
        <w:t>Pembahasa</w:t>
      </w:r>
      <w:r w:rsidR="00000374" w:rsidRPr="00474475">
        <w:rPr>
          <w:bCs/>
        </w:rPr>
        <w:t>n</w:t>
      </w:r>
      <w:bookmarkEnd w:id="121"/>
      <w:proofErr w:type="spellEnd"/>
    </w:p>
    <w:p w14:paraId="77225651" w14:textId="77777777" w:rsidR="00993884" w:rsidRPr="002C01AE" w:rsidRDefault="00993884" w:rsidP="002C01AE">
      <w:pPr>
        <w:pStyle w:val="Heading2"/>
        <w:numPr>
          <w:ilvl w:val="1"/>
          <w:numId w:val="35"/>
        </w:numPr>
        <w:tabs>
          <w:tab w:val="clear" w:pos="720"/>
        </w:tabs>
        <w:spacing w:after="60" w:line="360" w:lineRule="auto"/>
        <w:ind w:left="426" w:hanging="426"/>
        <w:rPr>
          <w:rFonts w:ascii="Times New Roman" w:hAnsi="Times New Roman"/>
          <w:i/>
          <w:iCs w:val="0"/>
          <w:color w:val="000000" w:themeColor="text1"/>
          <w:sz w:val="22"/>
          <w:szCs w:val="22"/>
          <w:lang w:val="en-US"/>
        </w:rPr>
      </w:pPr>
      <w:bookmarkStart w:id="122" w:name="_Toc97046988"/>
      <w:r w:rsidRPr="002C01AE">
        <w:rPr>
          <w:rFonts w:ascii="Times New Roman" w:hAnsi="Times New Roman"/>
          <w:i/>
          <w:iCs w:val="0"/>
          <w:color w:val="000000" w:themeColor="text1"/>
          <w:sz w:val="22"/>
          <w:szCs w:val="22"/>
          <w:lang w:val="en-US"/>
        </w:rPr>
        <w:t>Rapid</w:t>
      </w:r>
      <w:r w:rsidRPr="002C01AE">
        <w:rPr>
          <w:rFonts w:ascii="Times New Roman" w:hAnsi="Times New Roman"/>
          <w:iCs w:val="0"/>
          <w:color w:val="000000" w:themeColor="text1"/>
          <w:sz w:val="22"/>
          <w:szCs w:val="22"/>
          <w:lang w:val="en-US"/>
        </w:rPr>
        <w:t xml:space="preserve"> Miner</w:t>
      </w:r>
      <w:bookmarkEnd w:id="122"/>
    </w:p>
    <w:p w14:paraId="7B566BE4" w14:textId="77777777" w:rsidR="00993884" w:rsidRPr="002C01AE" w:rsidRDefault="00993884" w:rsidP="002C01AE">
      <w:pPr>
        <w:pBdr>
          <w:top w:val="nil"/>
          <w:left w:val="nil"/>
          <w:bottom w:val="nil"/>
          <w:right w:val="nil"/>
          <w:between w:val="nil"/>
        </w:pBdr>
        <w:spacing w:line="360" w:lineRule="auto"/>
        <w:ind w:left="142" w:firstLine="284"/>
        <w:rPr>
          <w:rFonts w:ascii="Times New Roman" w:hAnsi="Times New Roman"/>
          <w:color w:val="000000" w:themeColor="text1"/>
        </w:rPr>
      </w:pPr>
      <w:r w:rsidRPr="002C01AE">
        <w:rPr>
          <w:rFonts w:ascii="Times New Roman" w:hAnsi="Times New Roman"/>
          <w:color w:val="000000" w:themeColor="text1"/>
        </w:rPr>
        <w:t xml:space="preserve">Pada </w:t>
      </w:r>
      <w:proofErr w:type="spellStart"/>
      <w:r w:rsidRPr="002C01AE">
        <w:rPr>
          <w:rFonts w:ascii="Times New Roman" w:hAnsi="Times New Roman"/>
          <w:color w:val="000000" w:themeColor="text1"/>
        </w:rPr>
        <w:t>bagian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memuat</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metode</w:t>
      </w:r>
      <w:proofErr w:type="spellEnd"/>
      <w:r w:rsidRPr="002C01AE">
        <w:rPr>
          <w:rFonts w:ascii="Times New Roman" w:hAnsi="Times New Roman"/>
          <w:color w:val="000000" w:themeColor="text1"/>
        </w:rPr>
        <w:t xml:space="preserve"> yang </w:t>
      </w:r>
      <w:proofErr w:type="spellStart"/>
      <w:proofErr w:type="gramStart"/>
      <w:r w:rsidRPr="002C01AE">
        <w:rPr>
          <w:rFonts w:ascii="Times New Roman" w:hAnsi="Times New Roman"/>
          <w:color w:val="000000" w:themeColor="text1"/>
        </w:rPr>
        <w:t>digunakan</w:t>
      </w:r>
      <w:proofErr w:type="spellEnd"/>
      <w:r w:rsidRPr="002C01AE">
        <w:rPr>
          <w:rFonts w:ascii="Times New Roman" w:hAnsi="Times New Roman"/>
          <w:color w:val="000000" w:themeColor="text1"/>
        </w:rPr>
        <w:t xml:space="preserve">  pada</w:t>
      </w:r>
      <w:proofErr w:type="gram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penelitian</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dilakukan</w:t>
      </w:r>
      <w:proofErr w:type="spellEnd"/>
      <w:r w:rsidRPr="002C01AE">
        <w:rPr>
          <w:rFonts w:ascii="Times New Roman" w:hAnsi="Times New Roman"/>
          <w:color w:val="000000" w:themeColor="text1"/>
        </w:rPr>
        <w:t>.</w:t>
      </w:r>
    </w:p>
    <w:p w14:paraId="3D75FD71" w14:textId="77777777" w:rsidR="00993884" w:rsidRPr="002C01AE" w:rsidRDefault="00993884" w:rsidP="002C01AE">
      <w:pPr>
        <w:pStyle w:val="ListParagraph"/>
        <w:numPr>
          <w:ilvl w:val="0"/>
          <w:numId w:val="17"/>
        </w:numPr>
        <w:pBdr>
          <w:top w:val="nil"/>
          <w:left w:val="nil"/>
          <w:bottom w:val="nil"/>
          <w:right w:val="nil"/>
          <w:between w:val="nil"/>
        </w:pBdr>
        <w:spacing w:after="0" w:line="360" w:lineRule="auto"/>
        <w:ind w:left="426" w:hanging="426"/>
        <w:jc w:val="both"/>
        <w:rPr>
          <w:rFonts w:ascii="Times New Roman" w:eastAsia="Times New Roman" w:hAnsi="Times New Roman"/>
          <w:b/>
          <w:bCs/>
          <w:color w:val="000000" w:themeColor="text1"/>
        </w:rPr>
      </w:pPr>
      <w:proofErr w:type="spellStart"/>
      <w:r w:rsidRPr="002C01AE">
        <w:rPr>
          <w:rFonts w:ascii="Times New Roman" w:eastAsia="Times New Roman" w:hAnsi="Times New Roman"/>
          <w:b/>
          <w:bCs/>
          <w:color w:val="000000" w:themeColor="text1"/>
        </w:rPr>
        <w:t>Mengumpulkan</w:t>
      </w:r>
      <w:proofErr w:type="spellEnd"/>
      <w:r w:rsidRPr="002C01AE">
        <w:rPr>
          <w:rFonts w:ascii="Times New Roman" w:eastAsia="Times New Roman" w:hAnsi="Times New Roman"/>
          <w:b/>
          <w:bCs/>
          <w:color w:val="000000" w:themeColor="text1"/>
        </w:rPr>
        <w:t xml:space="preserve"> Data</w:t>
      </w:r>
    </w:p>
    <w:p w14:paraId="7288BC61" w14:textId="77777777" w:rsidR="00993884" w:rsidRPr="002C01AE" w:rsidRDefault="00993884" w:rsidP="002C01AE">
      <w:pPr>
        <w:pBdr>
          <w:top w:val="nil"/>
          <w:left w:val="nil"/>
          <w:bottom w:val="nil"/>
          <w:right w:val="nil"/>
          <w:between w:val="nil"/>
        </w:pBdr>
        <w:spacing w:after="0" w:line="360" w:lineRule="auto"/>
        <w:ind w:left="142" w:firstLine="284"/>
        <w:rPr>
          <w:rFonts w:ascii="Times New Roman" w:hAnsi="Times New Roman"/>
          <w:color w:val="000000" w:themeColor="text1"/>
        </w:rPr>
      </w:pPr>
      <w:r w:rsidRPr="002C01AE">
        <w:rPr>
          <w:rFonts w:ascii="Times New Roman" w:hAnsi="Times New Roman"/>
          <w:color w:val="000000" w:themeColor="text1"/>
        </w:rPr>
        <w:t xml:space="preserve">Output yang </w:t>
      </w:r>
      <w:proofErr w:type="spellStart"/>
      <w:r w:rsidRPr="002C01AE">
        <w:rPr>
          <w:rFonts w:ascii="Times New Roman" w:hAnsi="Times New Roman"/>
          <w:color w:val="000000" w:themeColor="text1"/>
        </w:rPr>
        <w:t>didapatkan</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pengumpulan</w:t>
      </w:r>
      <w:proofErr w:type="spellEnd"/>
      <w:r w:rsidRPr="002C01AE">
        <w:rPr>
          <w:rFonts w:ascii="Times New Roman" w:hAnsi="Times New Roman"/>
          <w:color w:val="000000" w:themeColor="text1"/>
        </w:rPr>
        <w:t xml:space="preserve"> data </w:t>
      </w:r>
      <w:proofErr w:type="spellStart"/>
      <w:r w:rsidRPr="002C01AE">
        <w:rPr>
          <w:rFonts w:ascii="Times New Roman" w:hAnsi="Times New Roman"/>
          <w:color w:val="000000" w:themeColor="text1"/>
        </w:rPr>
        <w:t>ini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yaitu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berhasil</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memanggil</w:t>
      </w:r>
      <w:proofErr w:type="spellEnd"/>
      <w:r w:rsidRPr="002C01AE">
        <w:rPr>
          <w:rFonts w:ascii="Times New Roman" w:hAnsi="Times New Roman"/>
          <w:color w:val="000000" w:themeColor="text1"/>
        </w:rPr>
        <w:t xml:space="preserve"> data </w:t>
      </w:r>
      <w:proofErr w:type="spellStart"/>
      <w:r w:rsidRPr="002C01AE">
        <w:rPr>
          <w:rFonts w:ascii="Times New Roman" w:hAnsi="Times New Roman"/>
          <w:color w:val="000000" w:themeColor="text1"/>
        </w:rPr>
        <w:t>dari</w:t>
      </w:r>
      <w:proofErr w:type="spellEnd"/>
      <w:r w:rsidRPr="002C01AE">
        <w:rPr>
          <w:rFonts w:ascii="Times New Roman" w:hAnsi="Times New Roman"/>
          <w:color w:val="000000" w:themeColor="text1"/>
        </w:rPr>
        <w:t xml:space="preserve"> data API yang </w:t>
      </w:r>
      <w:proofErr w:type="spellStart"/>
      <w:r w:rsidRPr="002C01AE">
        <w:rPr>
          <w:rFonts w:ascii="Times New Roman" w:hAnsi="Times New Roman"/>
          <w:color w:val="000000" w:themeColor="text1"/>
        </w:rPr>
        <w:t>ada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Maka</w:t>
      </w:r>
      <w:proofErr w:type="spellEnd"/>
      <w:r w:rsidRPr="002C01AE">
        <w:rPr>
          <w:rFonts w:ascii="Times New Roman" w:hAnsi="Times New Roman"/>
          <w:color w:val="000000" w:themeColor="text1"/>
        </w:rPr>
        <w:t xml:space="preserve"> output Json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keluar</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seperti</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ditampilkan</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gambar</w:t>
      </w:r>
      <w:proofErr w:type="spellEnd"/>
      <w:r w:rsidRPr="002C01AE">
        <w:rPr>
          <w:rFonts w:ascii="Times New Roman" w:hAnsi="Times New Roman"/>
          <w:color w:val="000000" w:themeColor="text1"/>
        </w:rPr>
        <w:t xml:space="preserve"> 6</w:t>
      </w:r>
    </w:p>
    <w:p w14:paraId="02AFB766" w14:textId="621D410F" w:rsidR="00993884" w:rsidRPr="002C01AE" w:rsidRDefault="00993884" w:rsidP="002C01AE">
      <w:pPr>
        <w:pBdr>
          <w:top w:val="nil"/>
          <w:left w:val="nil"/>
          <w:bottom w:val="nil"/>
          <w:right w:val="nil"/>
          <w:between w:val="nil"/>
        </w:pBdr>
        <w:spacing w:after="0" w:line="360" w:lineRule="auto"/>
        <w:ind w:left="142" w:firstLine="284"/>
        <w:rPr>
          <w:rFonts w:ascii="Times New Roman" w:hAnsi="Times New Roman"/>
          <w:noProof/>
          <w:color w:val="000000" w:themeColor="text1"/>
          <w:sz w:val="24"/>
          <w:szCs w:val="24"/>
        </w:rPr>
      </w:pPr>
    </w:p>
    <w:p w14:paraId="2A1B75BC" w14:textId="77777777" w:rsidR="00993884" w:rsidRPr="002C01AE" w:rsidRDefault="00993884" w:rsidP="002C01AE">
      <w:pPr>
        <w:pBdr>
          <w:top w:val="nil"/>
          <w:left w:val="nil"/>
          <w:bottom w:val="nil"/>
          <w:right w:val="nil"/>
          <w:between w:val="nil"/>
        </w:pBdr>
        <w:spacing w:after="0" w:line="360" w:lineRule="auto"/>
        <w:ind w:left="284"/>
        <w:jc w:val="center"/>
        <w:rPr>
          <w:rFonts w:ascii="Times New Roman" w:hAnsi="Times New Roman"/>
          <w:color w:val="000000" w:themeColor="text1"/>
        </w:rPr>
      </w:pPr>
      <w:r w:rsidRPr="002C01AE">
        <w:rPr>
          <w:rFonts w:ascii="Times New Roman" w:hAnsi="Times New Roman"/>
          <w:noProof/>
          <w:color w:val="000000" w:themeColor="text1"/>
          <w:sz w:val="24"/>
          <w:szCs w:val="24"/>
        </w:rPr>
        <w:drawing>
          <wp:inline distT="0" distB="0" distL="0" distR="0" wp14:anchorId="1746E0F8" wp14:editId="15314717">
            <wp:extent cx="2381250" cy="170580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1526" cy="1706006"/>
                    </a:xfrm>
                    <a:prstGeom prst="rect">
                      <a:avLst/>
                    </a:prstGeom>
                  </pic:spPr>
                </pic:pic>
              </a:graphicData>
            </a:graphic>
          </wp:inline>
        </w:drawing>
      </w:r>
    </w:p>
    <w:p w14:paraId="7A80712E" w14:textId="48C3826C" w:rsidR="00993884" w:rsidRPr="002C01AE" w:rsidRDefault="00993884" w:rsidP="002C01AE">
      <w:pPr>
        <w:pBdr>
          <w:top w:val="nil"/>
          <w:left w:val="nil"/>
          <w:bottom w:val="nil"/>
          <w:right w:val="nil"/>
          <w:between w:val="nil"/>
        </w:pBdr>
        <w:spacing w:after="0" w:line="360" w:lineRule="auto"/>
        <w:ind w:left="284"/>
        <w:jc w:val="center"/>
        <w:rPr>
          <w:rFonts w:ascii="Times New Roman" w:hAnsi="Times New Roman"/>
          <w:iCs/>
          <w:color w:val="000000" w:themeColor="text1"/>
        </w:rPr>
      </w:pPr>
      <w:r w:rsidRPr="002C01AE">
        <w:rPr>
          <w:rFonts w:ascii="Times New Roman" w:hAnsi="Times New Roman"/>
          <w:b/>
          <w:iCs/>
          <w:color w:val="000000" w:themeColor="text1"/>
        </w:rPr>
        <w:t>Gambar 14.</w:t>
      </w:r>
      <w:r w:rsidRPr="002C01AE">
        <w:rPr>
          <w:rFonts w:ascii="Times New Roman" w:hAnsi="Times New Roman"/>
          <w:iCs/>
          <w:color w:val="000000" w:themeColor="text1"/>
        </w:rPr>
        <w:t xml:space="preserve"> Data Json</w:t>
      </w:r>
    </w:p>
    <w:p w14:paraId="2C82F849" w14:textId="77777777" w:rsidR="00993884" w:rsidRPr="002C01AE" w:rsidRDefault="00993884" w:rsidP="002C01AE">
      <w:pPr>
        <w:pBdr>
          <w:top w:val="nil"/>
          <w:left w:val="nil"/>
          <w:bottom w:val="nil"/>
          <w:right w:val="nil"/>
          <w:between w:val="nil"/>
        </w:pBdr>
        <w:spacing w:after="0" w:line="360" w:lineRule="auto"/>
        <w:ind w:left="284"/>
        <w:rPr>
          <w:rFonts w:ascii="Times New Roman" w:hAnsi="Times New Roman"/>
          <w:iCs/>
          <w:color w:val="000000" w:themeColor="text1"/>
        </w:rPr>
      </w:pPr>
    </w:p>
    <w:p w14:paraId="377BC4B0" w14:textId="77777777" w:rsidR="00993884" w:rsidRPr="002C01AE" w:rsidRDefault="00993884" w:rsidP="002C01AE">
      <w:pPr>
        <w:numPr>
          <w:ilvl w:val="0"/>
          <w:numId w:val="17"/>
        </w:numPr>
        <w:pBdr>
          <w:top w:val="nil"/>
          <w:left w:val="nil"/>
          <w:bottom w:val="nil"/>
          <w:right w:val="nil"/>
          <w:between w:val="nil"/>
        </w:pBdr>
        <w:tabs>
          <w:tab w:val="clear" w:pos="1260"/>
        </w:tabs>
        <w:spacing w:before="0" w:after="0" w:line="360" w:lineRule="auto"/>
        <w:ind w:left="426" w:hanging="426"/>
        <w:rPr>
          <w:rFonts w:ascii="Times New Roman" w:hAnsi="Times New Roman"/>
          <w:b/>
          <w:bCs/>
          <w:iCs/>
          <w:color w:val="000000" w:themeColor="text1"/>
        </w:rPr>
      </w:pPr>
      <w:proofErr w:type="spellStart"/>
      <w:r w:rsidRPr="002C01AE">
        <w:rPr>
          <w:rFonts w:ascii="Times New Roman" w:hAnsi="Times New Roman"/>
          <w:b/>
          <w:bCs/>
          <w:iCs/>
          <w:color w:val="000000" w:themeColor="text1"/>
        </w:rPr>
        <w:lastRenderedPageBreak/>
        <w:t>Menyusun</w:t>
      </w:r>
      <w:proofErr w:type="spellEnd"/>
      <w:r w:rsidRPr="002C01AE">
        <w:rPr>
          <w:rFonts w:ascii="Times New Roman" w:hAnsi="Times New Roman"/>
          <w:b/>
          <w:bCs/>
          <w:iCs/>
          <w:color w:val="000000" w:themeColor="text1"/>
        </w:rPr>
        <w:t xml:space="preserve"> Parameter Database</w:t>
      </w:r>
    </w:p>
    <w:p w14:paraId="2235684F" w14:textId="77777777" w:rsidR="00993884" w:rsidRPr="002C01AE" w:rsidRDefault="00993884" w:rsidP="002C01AE">
      <w:pPr>
        <w:spacing w:line="360" w:lineRule="auto"/>
        <w:ind w:left="142" w:firstLine="284"/>
        <w:rPr>
          <w:rFonts w:ascii="Times New Roman" w:hAnsi="Times New Roman"/>
          <w:color w:val="000000" w:themeColor="text1"/>
        </w:rPr>
      </w:pPr>
      <w:r w:rsidRPr="002C01AE">
        <w:rPr>
          <w:rFonts w:ascii="Times New Roman" w:hAnsi="Times New Roman"/>
          <w:color w:val="000000" w:themeColor="text1"/>
        </w:rPr>
        <w:t xml:space="preserve">Output yang </w:t>
      </w:r>
      <w:proofErr w:type="spellStart"/>
      <w:r w:rsidRPr="002C01AE">
        <w:rPr>
          <w:rFonts w:ascii="Times New Roman" w:hAnsi="Times New Roman"/>
          <w:color w:val="000000" w:themeColor="text1"/>
        </w:rPr>
        <w:t>didapatkan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dari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dari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penyusunan</w:t>
      </w:r>
      <w:proofErr w:type="spellEnd"/>
      <w:r w:rsidRPr="002C01AE">
        <w:rPr>
          <w:rFonts w:ascii="Times New Roman" w:hAnsi="Times New Roman"/>
          <w:color w:val="000000" w:themeColor="text1"/>
        </w:rPr>
        <w:t xml:space="preserve"> parameter </w:t>
      </w:r>
      <w:proofErr w:type="spellStart"/>
      <w:r w:rsidRPr="002C01AE">
        <w:rPr>
          <w:rFonts w:ascii="Times New Roman" w:hAnsi="Times New Roman"/>
          <w:color w:val="000000" w:themeColor="text1"/>
        </w:rPr>
        <w:t>yaitu</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pengelompokkan</w:t>
      </w:r>
      <w:proofErr w:type="spellEnd"/>
      <w:r w:rsidRPr="002C01AE">
        <w:rPr>
          <w:rFonts w:ascii="Times New Roman" w:hAnsi="Times New Roman"/>
          <w:color w:val="000000" w:themeColor="text1"/>
        </w:rPr>
        <w:t xml:space="preserve"> table yang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dijadikan</w:t>
      </w:r>
      <w:proofErr w:type="spellEnd"/>
      <w:r w:rsidRPr="002C01AE">
        <w:rPr>
          <w:rFonts w:ascii="Times New Roman" w:hAnsi="Times New Roman"/>
          <w:color w:val="000000" w:themeColor="text1"/>
        </w:rPr>
        <w:t xml:space="preserve"> label </w:t>
      </w:r>
      <w:proofErr w:type="spellStart"/>
      <w:r w:rsidRPr="002C01AE">
        <w:rPr>
          <w:rFonts w:ascii="Times New Roman" w:hAnsi="Times New Roman"/>
          <w:color w:val="000000" w:themeColor="text1"/>
        </w:rPr>
        <w:t>dalam</w:t>
      </w:r>
      <w:proofErr w:type="spellEnd"/>
      <w:r w:rsidRPr="002C01AE">
        <w:rPr>
          <w:rFonts w:ascii="Times New Roman" w:hAnsi="Times New Roman"/>
          <w:color w:val="000000" w:themeColor="text1"/>
        </w:rPr>
        <w:t xml:space="preserve"> proses </w:t>
      </w:r>
      <w:proofErr w:type="spellStart"/>
      <w:r w:rsidRPr="002C01AE">
        <w:rPr>
          <w:rFonts w:ascii="Times New Roman" w:hAnsi="Times New Roman"/>
          <w:color w:val="000000" w:themeColor="text1"/>
        </w:rPr>
        <w:t>perhitungan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seperti</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ditampilkan</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gambar</w:t>
      </w:r>
      <w:proofErr w:type="spellEnd"/>
      <w:r w:rsidRPr="002C01AE">
        <w:rPr>
          <w:rFonts w:ascii="Times New Roman" w:hAnsi="Times New Roman"/>
          <w:color w:val="000000" w:themeColor="text1"/>
        </w:rPr>
        <w:t xml:space="preserve"> 7.</w:t>
      </w:r>
    </w:p>
    <w:p w14:paraId="75EF6667" w14:textId="77777777" w:rsidR="00993884" w:rsidRPr="002C01AE" w:rsidRDefault="00993884" w:rsidP="002C01AE">
      <w:pPr>
        <w:spacing w:line="360" w:lineRule="auto"/>
        <w:ind w:left="284"/>
        <w:jc w:val="center"/>
        <w:rPr>
          <w:rFonts w:ascii="Times New Roman" w:hAnsi="Times New Roman"/>
          <w:color w:val="000000" w:themeColor="text1"/>
          <w:sz w:val="24"/>
          <w:szCs w:val="24"/>
        </w:rPr>
      </w:pPr>
      <w:r w:rsidRPr="002C01AE">
        <w:rPr>
          <w:rFonts w:ascii="Times New Roman" w:hAnsi="Times New Roman"/>
          <w:noProof/>
          <w:color w:val="000000" w:themeColor="text1"/>
          <w:sz w:val="24"/>
          <w:szCs w:val="24"/>
        </w:rPr>
        <w:drawing>
          <wp:inline distT="0" distB="0" distL="0" distR="0" wp14:anchorId="1E80EB4A" wp14:editId="52CF369F">
            <wp:extent cx="2637155" cy="200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7155" cy="2000885"/>
                    </a:xfrm>
                    <a:prstGeom prst="rect">
                      <a:avLst/>
                    </a:prstGeom>
                  </pic:spPr>
                </pic:pic>
              </a:graphicData>
            </a:graphic>
          </wp:inline>
        </w:drawing>
      </w:r>
    </w:p>
    <w:p w14:paraId="7C387719" w14:textId="660ACF6A" w:rsidR="00993884" w:rsidRPr="002C01AE" w:rsidRDefault="00993884" w:rsidP="002C01AE">
      <w:pPr>
        <w:pStyle w:val="Caption"/>
        <w:spacing w:line="360" w:lineRule="auto"/>
        <w:ind w:left="284"/>
        <w:jc w:val="center"/>
        <w:rPr>
          <w:rFonts w:ascii="Times New Roman" w:hAnsi="Times New Roman"/>
          <w:i/>
          <w:color w:val="000000" w:themeColor="text1"/>
          <w:sz w:val="22"/>
          <w:szCs w:val="22"/>
        </w:rPr>
      </w:pPr>
      <w:r w:rsidRPr="002C01AE">
        <w:rPr>
          <w:rFonts w:ascii="Times New Roman" w:hAnsi="Times New Roman"/>
          <w:color w:val="000000" w:themeColor="text1"/>
          <w:sz w:val="22"/>
          <w:szCs w:val="22"/>
        </w:rPr>
        <w:t xml:space="preserve">Gambar 15. </w:t>
      </w:r>
      <w:proofErr w:type="spellStart"/>
      <w:r w:rsidRPr="002C01AE">
        <w:rPr>
          <w:rFonts w:ascii="Times New Roman" w:hAnsi="Times New Roman"/>
          <w:color w:val="000000" w:themeColor="text1"/>
          <w:sz w:val="22"/>
          <w:szCs w:val="22"/>
        </w:rPr>
        <w:t>Paramater</w:t>
      </w:r>
      <w:proofErr w:type="spellEnd"/>
      <w:r w:rsidRPr="002C01AE">
        <w:rPr>
          <w:rFonts w:ascii="Times New Roman" w:hAnsi="Times New Roman"/>
          <w:color w:val="000000" w:themeColor="text1"/>
          <w:sz w:val="22"/>
          <w:szCs w:val="22"/>
        </w:rPr>
        <w:t xml:space="preserve"> Database</w:t>
      </w:r>
    </w:p>
    <w:p w14:paraId="1D3DF9B0" w14:textId="77777777" w:rsidR="00993884" w:rsidRPr="002C01AE" w:rsidRDefault="00993884" w:rsidP="002C01AE">
      <w:pPr>
        <w:numPr>
          <w:ilvl w:val="0"/>
          <w:numId w:val="17"/>
        </w:numPr>
        <w:pBdr>
          <w:top w:val="nil"/>
          <w:left w:val="nil"/>
          <w:bottom w:val="nil"/>
          <w:right w:val="nil"/>
          <w:between w:val="nil"/>
        </w:pBdr>
        <w:tabs>
          <w:tab w:val="clear" w:pos="1260"/>
        </w:tabs>
        <w:spacing w:before="0" w:after="0" w:line="360" w:lineRule="auto"/>
        <w:ind w:left="426" w:hanging="426"/>
        <w:rPr>
          <w:rFonts w:ascii="Times New Roman" w:hAnsi="Times New Roman"/>
          <w:b/>
          <w:bCs/>
          <w:iCs/>
          <w:color w:val="000000" w:themeColor="text1"/>
        </w:rPr>
      </w:pPr>
      <w:proofErr w:type="spellStart"/>
      <w:r w:rsidRPr="002C01AE">
        <w:rPr>
          <w:rFonts w:ascii="Times New Roman" w:hAnsi="Times New Roman"/>
          <w:b/>
          <w:bCs/>
          <w:iCs/>
          <w:color w:val="000000" w:themeColor="text1"/>
        </w:rPr>
        <w:t>Implementasi</w:t>
      </w:r>
      <w:proofErr w:type="spellEnd"/>
      <w:r w:rsidRPr="002C01AE">
        <w:rPr>
          <w:rFonts w:ascii="Times New Roman" w:hAnsi="Times New Roman"/>
          <w:b/>
          <w:bCs/>
          <w:iCs/>
          <w:color w:val="000000" w:themeColor="text1"/>
        </w:rPr>
        <w:t xml:space="preserve"> </w:t>
      </w:r>
      <w:proofErr w:type="spellStart"/>
      <w:r w:rsidRPr="002C01AE">
        <w:rPr>
          <w:rFonts w:ascii="Times New Roman" w:hAnsi="Times New Roman"/>
          <w:b/>
          <w:bCs/>
          <w:iCs/>
          <w:color w:val="000000" w:themeColor="text1"/>
        </w:rPr>
        <w:t>Metode</w:t>
      </w:r>
      <w:proofErr w:type="spellEnd"/>
      <w:r w:rsidRPr="002C01AE">
        <w:rPr>
          <w:rFonts w:ascii="Times New Roman" w:hAnsi="Times New Roman"/>
          <w:b/>
          <w:bCs/>
          <w:iCs/>
          <w:color w:val="000000" w:themeColor="text1"/>
        </w:rPr>
        <w:t xml:space="preserve"> C45</w:t>
      </w:r>
    </w:p>
    <w:p w14:paraId="6DA0954C" w14:textId="77777777" w:rsidR="00993884" w:rsidRPr="002C01AE" w:rsidRDefault="00993884" w:rsidP="002C01AE">
      <w:pPr>
        <w:spacing w:after="0" w:line="360" w:lineRule="auto"/>
        <w:ind w:left="142" w:firstLine="284"/>
        <w:rPr>
          <w:rFonts w:ascii="Times New Roman" w:hAnsi="Times New Roman"/>
          <w:bCs/>
          <w:color w:val="000000" w:themeColor="text1"/>
        </w:rPr>
      </w:pPr>
      <w:proofErr w:type="spellStart"/>
      <w:r w:rsidRPr="002C01AE">
        <w:rPr>
          <w:rFonts w:ascii="Times New Roman" w:hAnsi="Times New Roman"/>
          <w:bCs/>
          <w:color w:val="000000" w:themeColor="text1"/>
        </w:rPr>
        <w:t>Tabel</w:t>
      </w:r>
      <w:proofErr w:type="spellEnd"/>
      <w:r w:rsidRPr="002C01AE">
        <w:rPr>
          <w:rFonts w:ascii="Times New Roman" w:hAnsi="Times New Roman"/>
          <w:bCs/>
          <w:color w:val="000000" w:themeColor="text1"/>
        </w:rPr>
        <w:t xml:space="preserve"> yang </w:t>
      </w:r>
      <w:proofErr w:type="spellStart"/>
      <w:r w:rsidRPr="002C01AE">
        <w:rPr>
          <w:rFonts w:ascii="Times New Roman" w:hAnsi="Times New Roman"/>
          <w:bCs/>
          <w:color w:val="000000" w:themeColor="text1"/>
        </w:rPr>
        <w:t>sudah</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dikelompokkan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akan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menjadi</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titik</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acuan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dalam</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perhitungan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metode</w:t>
      </w:r>
      <w:proofErr w:type="spellEnd"/>
      <w:r w:rsidRPr="002C01AE">
        <w:rPr>
          <w:rFonts w:ascii="Times New Roman" w:hAnsi="Times New Roman"/>
          <w:bCs/>
          <w:color w:val="000000" w:themeColor="text1"/>
        </w:rPr>
        <w:t xml:space="preserve"> c45 </w:t>
      </w:r>
      <w:proofErr w:type="spellStart"/>
      <w:r w:rsidRPr="002C01AE">
        <w:rPr>
          <w:rFonts w:ascii="Times New Roman" w:hAnsi="Times New Roman"/>
          <w:bCs/>
          <w:color w:val="000000" w:themeColor="text1"/>
        </w:rPr>
        <w:t>seperti</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gambar</w:t>
      </w:r>
      <w:proofErr w:type="spellEnd"/>
      <w:r w:rsidRPr="002C01AE">
        <w:rPr>
          <w:rFonts w:ascii="Times New Roman" w:hAnsi="Times New Roman"/>
          <w:bCs/>
          <w:color w:val="000000" w:themeColor="text1"/>
        </w:rPr>
        <w:t xml:space="preserve"> design </w:t>
      </w:r>
      <w:proofErr w:type="spellStart"/>
      <w:r w:rsidRPr="002C01AE">
        <w:rPr>
          <w:rFonts w:ascii="Times New Roman" w:hAnsi="Times New Roman"/>
          <w:bCs/>
          <w:color w:val="000000" w:themeColor="text1"/>
        </w:rPr>
        <w:t>seperti</w:t>
      </w:r>
      <w:proofErr w:type="spellEnd"/>
      <w:r w:rsidRPr="002C01AE">
        <w:rPr>
          <w:rFonts w:ascii="Times New Roman" w:hAnsi="Times New Roman"/>
          <w:bCs/>
          <w:color w:val="000000" w:themeColor="text1"/>
        </w:rPr>
        <w:t xml:space="preserve"> pada </w:t>
      </w:r>
      <w:proofErr w:type="spellStart"/>
      <w:r w:rsidRPr="002C01AE">
        <w:rPr>
          <w:rFonts w:ascii="Times New Roman" w:hAnsi="Times New Roman"/>
          <w:bCs/>
          <w:color w:val="000000" w:themeColor="text1"/>
        </w:rPr>
        <w:t>gambar</w:t>
      </w:r>
      <w:proofErr w:type="spellEnd"/>
      <w:r w:rsidRPr="002C01AE">
        <w:rPr>
          <w:rFonts w:ascii="Times New Roman" w:hAnsi="Times New Roman"/>
          <w:bCs/>
          <w:color w:val="000000" w:themeColor="text1"/>
        </w:rPr>
        <w:t xml:space="preserve"> 8.</w:t>
      </w:r>
    </w:p>
    <w:p w14:paraId="448C85F0" w14:textId="77777777" w:rsidR="00993884" w:rsidRPr="002C01AE" w:rsidRDefault="00993884" w:rsidP="002C01AE">
      <w:pPr>
        <w:pStyle w:val="ListParagraph"/>
        <w:spacing w:after="0" w:line="360" w:lineRule="auto"/>
        <w:ind w:left="284"/>
        <w:jc w:val="both"/>
        <w:rPr>
          <w:rFonts w:ascii="Times New Roman" w:hAnsi="Times New Roman"/>
          <w:bCs/>
          <w:color w:val="000000" w:themeColor="text1"/>
        </w:rPr>
      </w:pPr>
    </w:p>
    <w:p w14:paraId="3A23DA7C" w14:textId="34BD30AF" w:rsidR="00993884" w:rsidRPr="002C01AE" w:rsidRDefault="00993884" w:rsidP="002C01AE">
      <w:pPr>
        <w:pStyle w:val="ListParagraph"/>
        <w:spacing w:after="0" w:line="360" w:lineRule="auto"/>
        <w:ind w:left="284"/>
        <w:jc w:val="center"/>
        <w:rPr>
          <w:rFonts w:ascii="Times New Roman" w:hAnsi="Times New Roman"/>
          <w:bCs/>
          <w:color w:val="000000" w:themeColor="text1"/>
        </w:rPr>
      </w:pPr>
      <w:r w:rsidRPr="002C01AE">
        <w:rPr>
          <w:rFonts w:ascii="Times New Roman" w:hAnsi="Times New Roman"/>
          <w:noProof/>
          <w:color w:val="000000" w:themeColor="text1"/>
          <w:sz w:val="24"/>
          <w:szCs w:val="24"/>
        </w:rPr>
        <w:drawing>
          <wp:inline distT="0" distB="0" distL="0" distR="0" wp14:anchorId="726F4933" wp14:editId="325828C2">
            <wp:extent cx="2637155"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7155" cy="822960"/>
                    </a:xfrm>
                    <a:prstGeom prst="rect">
                      <a:avLst/>
                    </a:prstGeom>
                  </pic:spPr>
                </pic:pic>
              </a:graphicData>
            </a:graphic>
          </wp:inline>
        </w:drawing>
      </w:r>
    </w:p>
    <w:p w14:paraId="0C81AB74" w14:textId="4AD4ECB9" w:rsidR="00993884" w:rsidRPr="002C01AE" w:rsidRDefault="00993884" w:rsidP="002C01AE">
      <w:pPr>
        <w:pStyle w:val="Caption"/>
        <w:spacing w:line="360" w:lineRule="auto"/>
        <w:ind w:left="284"/>
        <w:jc w:val="center"/>
        <w:rPr>
          <w:rFonts w:ascii="Times New Roman" w:hAnsi="Times New Roman"/>
          <w:i/>
          <w:color w:val="000000" w:themeColor="text1"/>
          <w:sz w:val="22"/>
          <w:szCs w:val="22"/>
        </w:rPr>
      </w:pPr>
      <w:r w:rsidRPr="002C01AE">
        <w:rPr>
          <w:rFonts w:ascii="Times New Roman" w:hAnsi="Times New Roman"/>
          <w:color w:val="000000" w:themeColor="text1"/>
          <w:sz w:val="22"/>
          <w:szCs w:val="22"/>
        </w:rPr>
        <w:t>Gambar 16. Design Decision Tree</w:t>
      </w:r>
    </w:p>
    <w:p w14:paraId="27C76E94" w14:textId="423C16FD" w:rsidR="00993884" w:rsidRPr="002C01AE" w:rsidRDefault="00993884" w:rsidP="002C01AE">
      <w:pPr>
        <w:spacing w:after="240" w:line="360" w:lineRule="auto"/>
        <w:ind w:left="142"/>
        <w:rPr>
          <w:rFonts w:ascii="Times New Roman" w:hAnsi="Times New Roman"/>
          <w:bCs/>
          <w:color w:val="000000" w:themeColor="text1"/>
        </w:rPr>
      </w:pPr>
      <w:r w:rsidRPr="002C01AE">
        <w:rPr>
          <w:rFonts w:ascii="Times New Roman" w:hAnsi="Times New Roman"/>
          <w:bCs/>
          <w:color w:val="000000" w:themeColor="text1"/>
        </w:rPr>
        <w:lastRenderedPageBreak/>
        <w:t xml:space="preserve">Proses </w:t>
      </w:r>
      <w:proofErr w:type="spellStart"/>
      <w:r w:rsidRPr="002C01AE">
        <w:rPr>
          <w:rFonts w:ascii="Times New Roman" w:hAnsi="Times New Roman"/>
          <w:bCs/>
          <w:color w:val="000000" w:themeColor="text1"/>
        </w:rPr>
        <w:t>perhitungan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dari</w:t>
      </w:r>
      <w:proofErr w:type="spellEnd"/>
      <w:r w:rsidRPr="002C01AE">
        <w:rPr>
          <w:rFonts w:ascii="Times New Roman" w:hAnsi="Times New Roman"/>
          <w:bCs/>
          <w:color w:val="000000" w:themeColor="text1"/>
        </w:rPr>
        <w:t xml:space="preserve"> design pada figure 8 </w:t>
      </w:r>
      <w:proofErr w:type="spellStart"/>
      <w:r w:rsidRPr="002C01AE">
        <w:rPr>
          <w:rFonts w:ascii="Times New Roman" w:hAnsi="Times New Roman"/>
          <w:bCs/>
          <w:color w:val="000000" w:themeColor="text1"/>
        </w:rPr>
        <w:t>akan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menghasilkan</w:t>
      </w:r>
      <w:proofErr w:type="spellEnd"/>
      <w:r w:rsidRPr="002C01AE">
        <w:rPr>
          <w:rFonts w:ascii="Times New Roman" w:hAnsi="Times New Roman"/>
          <w:bCs/>
          <w:color w:val="000000" w:themeColor="text1"/>
        </w:rPr>
        <w:t xml:space="preserve"> output, </w:t>
      </w:r>
      <w:proofErr w:type="spellStart"/>
      <w:r w:rsidRPr="002C01AE">
        <w:rPr>
          <w:rFonts w:ascii="Times New Roman" w:hAnsi="Times New Roman"/>
          <w:bCs/>
          <w:color w:val="000000" w:themeColor="text1"/>
        </w:rPr>
        <w:t>bahwa</w:t>
      </w:r>
      <w:proofErr w:type="spellEnd"/>
      <w:r w:rsidRPr="002C01AE">
        <w:rPr>
          <w:rFonts w:ascii="Times New Roman" w:hAnsi="Times New Roman"/>
          <w:bCs/>
          <w:color w:val="000000" w:themeColor="text1"/>
        </w:rPr>
        <w:t xml:space="preserve"> driver </w:t>
      </w:r>
      <w:proofErr w:type="spellStart"/>
      <w:r w:rsidRPr="002C01AE">
        <w:rPr>
          <w:rFonts w:ascii="Times New Roman" w:hAnsi="Times New Roman"/>
          <w:bCs/>
          <w:color w:val="000000" w:themeColor="text1"/>
        </w:rPr>
        <w:t>dengan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kinerja</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tertinggi</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dengan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tampilan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visualisasi</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sebagai</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berikut</w:t>
      </w:r>
      <w:proofErr w:type="spellEnd"/>
      <w:r w:rsidRPr="002C01AE">
        <w:rPr>
          <w:rFonts w:ascii="Times New Roman" w:hAnsi="Times New Roman"/>
          <w:bCs/>
          <w:color w:val="000000" w:themeColor="text1"/>
        </w:rPr>
        <w:t>.</w:t>
      </w:r>
    </w:p>
    <w:p w14:paraId="6A87E49F" w14:textId="77777777" w:rsidR="00993884" w:rsidRPr="002C01AE" w:rsidRDefault="00993884" w:rsidP="002C01AE">
      <w:pPr>
        <w:pStyle w:val="Heading2"/>
        <w:numPr>
          <w:ilvl w:val="1"/>
          <w:numId w:val="35"/>
        </w:numPr>
        <w:tabs>
          <w:tab w:val="clear" w:pos="720"/>
        </w:tabs>
        <w:spacing w:after="60" w:line="360" w:lineRule="auto"/>
        <w:ind w:left="567" w:hanging="567"/>
        <w:rPr>
          <w:rFonts w:ascii="Times New Roman" w:hAnsi="Times New Roman"/>
          <w:i/>
          <w:iCs w:val="0"/>
          <w:color w:val="000000" w:themeColor="text1"/>
          <w:sz w:val="22"/>
          <w:szCs w:val="22"/>
          <w:lang w:val="en-US"/>
        </w:rPr>
      </w:pPr>
      <w:bookmarkStart w:id="123" w:name="_Toc97046989"/>
      <w:r w:rsidRPr="002C01AE">
        <w:rPr>
          <w:rFonts w:ascii="Times New Roman" w:hAnsi="Times New Roman"/>
          <w:iCs w:val="0"/>
          <w:color w:val="000000" w:themeColor="text1"/>
          <w:sz w:val="22"/>
          <w:szCs w:val="22"/>
          <w:lang w:val="en-US"/>
        </w:rPr>
        <w:t>Python Flask</w:t>
      </w:r>
      <w:bookmarkEnd w:id="123"/>
    </w:p>
    <w:p w14:paraId="7A5A9C0C" w14:textId="77777777" w:rsidR="00993884" w:rsidRPr="002C01AE" w:rsidRDefault="00993884" w:rsidP="002C01AE">
      <w:pPr>
        <w:pStyle w:val="ListParagraph"/>
        <w:numPr>
          <w:ilvl w:val="0"/>
          <w:numId w:val="17"/>
        </w:numPr>
        <w:spacing w:after="0" w:line="360" w:lineRule="auto"/>
        <w:ind w:left="567" w:hanging="567"/>
        <w:jc w:val="both"/>
        <w:rPr>
          <w:rFonts w:ascii="Times New Roman" w:hAnsi="Times New Roman"/>
          <w:b/>
          <w:bCs/>
          <w:color w:val="000000" w:themeColor="text1"/>
        </w:rPr>
      </w:pPr>
      <w:proofErr w:type="spellStart"/>
      <w:r w:rsidRPr="002C01AE">
        <w:rPr>
          <w:rFonts w:ascii="Times New Roman" w:hAnsi="Times New Roman"/>
          <w:b/>
          <w:bCs/>
          <w:color w:val="000000" w:themeColor="text1"/>
        </w:rPr>
        <w:t>Menyusun</w:t>
      </w:r>
      <w:proofErr w:type="spellEnd"/>
      <w:r w:rsidRPr="002C01AE">
        <w:rPr>
          <w:rFonts w:ascii="Times New Roman" w:hAnsi="Times New Roman"/>
          <w:b/>
          <w:bCs/>
          <w:color w:val="000000" w:themeColor="text1"/>
        </w:rPr>
        <w:t xml:space="preserve"> Parameter Database</w:t>
      </w:r>
    </w:p>
    <w:p w14:paraId="012174F8" w14:textId="77777777" w:rsidR="00993884" w:rsidRPr="002C01AE" w:rsidRDefault="00993884" w:rsidP="002C01AE">
      <w:pPr>
        <w:spacing w:after="0" w:line="360" w:lineRule="auto"/>
        <w:ind w:left="567"/>
        <w:rPr>
          <w:rFonts w:ascii="Times New Roman" w:hAnsi="Times New Roman"/>
          <w:b/>
          <w:bCs/>
          <w:color w:val="000000" w:themeColor="text1"/>
        </w:rPr>
      </w:pPr>
      <w:proofErr w:type="spellStart"/>
      <w:r w:rsidRPr="002C01AE">
        <w:rPr>
          <w:rFonts w:ascii="Times New Roman" w:hAnsi="Times New Roman"/>
          <w:color w:val="000000" w:themeColor="text1"/>
        </w:rPr>
        <w:t>Dalam</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tahap</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penyusunan</w:t>
      </w:r>
      <w:proofErr w:type="spellEnd"/>
      <w:r w:rsidRPr="002C01AE">
        <w:rPr>
          <w:rFonts w:ascii="Times New Roman" w:hAnsi="Times New Roman"/>
          <w:color w:val="000000" w:themeColor="text1"/>
        </w:rPr>
        <w:t xml:space="preserve"> parameter database. </w:t>
      </w:r>
      <w:proofErr w:type="spellStart"/>
      <w:r w:rsidRPr="002C01AE">
        <w:rPr>
          <w:rFonts w:ascii="Times New Roman" w:hAnsi="Times New Roman"/>
          <w:color w:val="000000" w:themeColor="text1"/>
        </w:rPr>
        <w:t>Maka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ditentukan</w:t>
      </w:r>
      <w:proofErr w:type="spellEnd"/>
      <w:r w:rsidRPr="002C01AE">
        <w:rPr>
          <w:rFonts w:ascii="Times New Roman" w:hAnsi="Times New Roman"/>
          <w:color w:val="000000" w:themeColor="text1"/>
        </w:rPr>
        <w:t xml:space="preserve"> parameter </w:t>
      </w:r>
      <w:proofErr w:type="spellStart"/>
      <w:r w:rsidRPr="002C01AE">
        <w:rPr>
          <w:rFonts w:ascii="Times New Roman" w:hAnsi="Times New Roman"/>
          <w:color w:val="000000" w:themeColor="text1"/>
        </w:rPr>
        <w:t>dari</w:t>
      </w:r>
      <w:proofErr w:type="spellEnd"/>
      <w:r w:rsidRPr="002C01AE">
        <w:rPr>
          <w:rFonts w:ascii="Times New Roman" w:hAnsi="Times New Roman"/>
          <w:color w:val="000000" w:themeColor="text1"/>
        </w:rPr>
        <w:t xml:space="preserve"> table yang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digunakan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untuk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dilakukan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analisis</w:t>
      </w:r>
      <w:proofErr w:type="spellEnd"/>
      <w:r w:rsidRPr="002C01AE">
        <w:rPr>
          <w:rFonts w:ascii="Times New Roman" w:hAnsi="Times New Roman"/>
          <w:color w:val="000000" w:themeColor="text1"/>
        </w:rPr>
        <w:t xml:space="preserve"> dan </w:t>
      </w:r>
      <w:proofErr w:type="spellStart"/>
      <w:r w:rsidRPr="002C01AE">
        <w:rPr>
          <w:rFonts w:ascii="Times New Roman" w:hAnsi="Times New Roman"/>
          <w:color w:val="000000" w:themeColor="text1"/>
        </w:rPr>
        <w:t>diimplementasikan</w:t>
      </w:r>
      <w:proofErr w:type="spellEnd"/>
      <w:r w:rsidRPr="002C01AE">
        <w:rPr>
          <w:rFonts w:ascii="Times New Roman" w:hAnsi="Times New Roman"/>
          <w:color w:val="000000" w:themeColor="text1"/>
        </w:rPr>
        <w:t xml:space="preserve"> C.45 </w:t>
      </w:r>
      <w:proofErr w:type="spellStart"/>
      <w:r w:rsidRPr="002C01AE">
        <w:rPr>
          <w:rFonts w:ascii="Times New Roman" w:hAnsi="Times New Roman"/>
          <w:color w:val="000000" w:themeColor="text1"/>
        </w:rPr>
        <w:t>berdasarkan</w:t>
      </w:r>
      <w:proofErr w:type="spellEnd"/>
      <w:r w:rsidRPr="002C01AE">
        <w:rPr>
          <w:rFonts w:ascii="Times New Roman" w:hAnsi="Times New Roman"/>
          <w:color w:val="000000" w:themeColor="text1"/>
        </w:rPr>
        <w:t xml:space="preserve"> data yang </w:t>
      </w:r>
      <w:proofErr w:type="spellStart"/>
      <w:r w:rsidRPr="002C01AE">
        <w:rPr>
          <w:rFonts w:ascii="Times New Roman" w:hAnsi="Times New Roman"/>
          <w:color w:val="000000" w:themeColor="text1"/>
        </w:rPr>
        <w:t>ditarik</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dari</w:t>
      </w:r>
      <w:proofErr w:type="spellEnd"/>
      <w:r w:rsidRPr="002C01AE">
        <w:rPr>
          <w:rFonts w:ascii="Times New Roman" w:hAnsi="Times New Roman"/>
          <w:color w:val="000000" w:themeColor="text1"/>
        </w:rPr>
        <w:t xml:space="preserve"> API. </w:t>
      </w:r>
      <w:proofErr w:type="spellStart"/>
      <w:r w:rsidRPr="002C01AE">
        <w:rPr>
          <w:rFonts w:ascii="Times New Roman" w:hAnsi="Times New Roman"/>
          <w:color w:val="000000" w:themeColor="text1"/>
        </w:rPr>
        <w:t>Maka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terbentuk</w:t>
      </w:r>
      <w:proofErr w:type="spellEnd"/>
      <w:r w:rsidRPr="002C01AE">
        <w:rPr>
          <w:rFonts w:ascii="Times New Roman" w:hAnsi="Times New Roman"/>
          <w:color w:val="000000" w:themeColor="text1"/>
        </w:rPr>
        <w:t xml:space="preserve"> data </w:t>
      </w:r>
      <w:proofErr w:type="spellStart"/>
      <w:r w:rsidRPr="002C01AE">
        <w:rPr>
          <w:rFonts w:ascii="Times New Roman" w:hAnsi="Times New Roman"/>
          <w:color w:val="000000" w:themeColor="text1"/>
        </w:rPr>
        <w:t>seperti</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ditampilkan</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gambar</w:t>
      </w:r>
      <w:proofErr w:type="spellEnd"/>
      <w:r w:rsidRPr="002C01AE">
        <w:rPr>
          <w:rFonts w:ascii="Times New Roman" w:hAnsi="Times New Roman"/>
          <w:color w:val="000000" w:themeColor="text1"/>
        </w:rPr>
        <w:t xml:space="preserve"> 10 </w:t>
      </w:r>
      <w:proofErr w:type="spellStart"/>
      <w:r w:rsidRPr="002C01AE">
        <w:rPr>
          <w:rFonts w:ascii="Times New Roman" w:hAnsi="Times New Roman"/>
          <w:color w:val="000000" w:themeColor="text1"/>
        </w:rPr>
        <w:t>sebagai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berikut</w:t>
      </w:r>
      <w:proofErr w:type="spellEnd"/>
      <w:r w:rsidRPr="002C01AE">
        <w:rPr>
          <w:rFonts w:ascii="Times New Roman" w:hAnsi="Times New Roman"/>
          <w:color w:val="000000" w:themeColor="text1"/>
        </w:rPr>
        <w:t>.</w:t>
      </w:r>
    </w:p>
    <w:p w14:paraId="7B910443" w14:textId="77777777" w:rsidR="00993884" w:rsidRPr="002C01AE" w:rsidRDefault="00993884" w:rsidP="002C01AE">
      <w:pPr>
        <w:pStyle w:val="ListParagraph"/>
        <w:spacing w:line="360" w:lineRule="auto"/>
        <w:ind w:left="284"/>
        <w:jc w:val="center"/>
        <w:rPr>
          <w:rFonts w:ascii="Times New Roman" w:hAnsi="Times New Roman"/>
          <w:color w:val="000000" w:themeColor="text1"/>
        </w:rPr>
      </w:pPr>
      <w:r w:rsidRPr="002C01AE">
        <w:rPr>
          <w:rFonts w:ascii="Times New Roman" w:hAnsi="Times New Roman"/>
          <w:noProof/>
          <w:color w:val="000000" w:themeColor="text1"/>
          <w:sz w:val="24"/>
          <w:szCs w:val="24"/>
        </w:rPr>
        <w:drawing>
          <wp:inline distT="0" distB="0" distL="0" distR="0" wp14:anchorId="7B205E6F" wp14:editId="23D3BEDD">
            <wp:extent cx="3038388" cy="14281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2775" cy="1430170"/>
                    </a:xfrm>
                    <a:prstGeom prst="rect">
                      <a:avLst/>
                    </a:prstGeom>
                  </pic:spPr>
                </pic:pic>
              </a:graphicData>
            </a:graphic>
          </wp:inline>
        </w:drawing>
      </w:r>
    </w:p>
    <w:p w14:paraId="055D8B0F" w14:textId="4A42F397" w:rsidR="00993884" w:rsidRPr="002C01AE" w:rsidRDefault="00993884" w:rsidP="002C01AE">
      <w:pPr>
        <w:pStyle w:val="Caption"/>
        <w:spacing w:line="360" w:lineRule="auto"/>
        <w:jc w:val="center"/>
        <w:rPr>
          <w:rFonts w:ascii="Times New Roman" w:hAnsi="Times New Roman"/>
          <w:i/>
          <w:color w:val="000000" w:themeColor="text1"/>
          <w:sz w:val="22"/>
          <w:szCs w:val="22"/>
        </w:rPr>
      </w:pPr>
      <w:r w:rsidRPr="002C01AE">
        <w:rPr>
          <w:rFonts w:ascii="Times New Roman" w:hAnsi="Times New Roman"/>
          <w:color w:val="000000" w:themeColor="text1"/>
          <w:sz w:val="22"/>
          <w:szCs w:val="22"/>
        </w:rPr>
        <w:t>Gambar 1</w:t>
      </w:r>
      <w:r w:rsidR="00D82F4D" w:rsidRPr="002C01AE">
        <w:rPr>
          <w:rFonts w:ascii="Times New Roman" w:hAnsi="Times New Roman"/>
          <w:color w:val="000000" w:themeColor="text1"/>
          <w:sz w:val="22"/>
          <w:szCs w:val="22"/>
        </w:rPr>
        <w:t>7</w:t>
      </w:r>
      <w:r w:rsidRPr="002C01AE">
        <w:rPr>
          <w:rFonts w:ascii="Times New Roman" w:hAnsi="Times New Roman"/>
          <w:color w:val="000000" w:themeColor="text1"/>
          <w:sz w:val="22"/>
          <w:szCs w:val="22"/>
        </w:rPr>
        <w:t xml:space="preserve">. </w:t>
      </w:r>
      <w:proofErr w:type="spellStart"/>
      <w:r w:rsidRPr="002C01AE">
        <w:rPr>
          <w:rFonts w:ascii="Times New Roman" w:hAnsi="Times New Roman"/>
          <w:color w:val="000000" w:themeColor="text1"/>
          <w:sz w:val="22"/>
          <w:szCs w:val="22"/>
        </w:rPr>
        <w:t>Tabel</w:t>
      </w:r>
      <w:proofErr w:type="spellEnd"/>
      <w:r w:rsidRPr="002C01AE">
        <w:rPr>
          <w:rFonts w:ascii="Times New Roman" w:hAnsi="Times New Roman"/>
          <w:color w:val="000000" w:themeColor="text1"/>
          <w:sz w:val="22"/>
          <w:szCs w:val="22"/>
        </w:rPr>
        <w:t xml:space="preserve"> Data </w:t>
      </w:r>
      <w:proofErr w:type="spellStart"/>
      <w:r w:rsidRPr="002C01AE">
        <w:rPr>
          <w:rFonts w:ascii="Times New Roman" w:hAnsi="Times New Roman"/>
          <w:color w:val="000000" w:themeColor="text1"/>
          <w:sz w:val="22"/>
          <w:szCs w:val="22"/>
        </w:rPr>
        <w:t>Transaksi</w:t>
      </w:r>
      <w:proofErr w:type="spellEnd"/>
    </w:p>
    <w:p w14:paraId="70AC821B" w14:textId="77777777" w:rsidR="00993884" w:rsidRPr="002C01AE" w:rsidRDefault="00993884" w:rsidP="002C01AE">
      <w:pPr>
        <w:pStyle w:val="ListParagraph"/>
        <w:numPr>
          <w:ilvl w:val="0"/>
          <w:numId w:val="17"/>
        </w:numPr>
        <w:spacing w:after="0" w:line="360" w:lineRule="auto"/>
        <w:ind w:left="426" w:right="-94" w:hanging="426"/>
        <w:jc w:val="both"/>
        <w:rPr>
          <w:rFonts w:ascii="Times New Roman" w:hAnsi="Times New Roman"/>
          <w:b/>
          <w:color w:val="000000" w:themeColor="text1"/>
        </w:rPr>
      </w:pPr>
      <w:proofErr w:type="spellStart"/>
      <w:r w:rsidRPr="002C01AE">
        <w:rPr>
          <w:rFonts w:ascii="Times New Roman" w:hAnsi="Times New Roman"/>
          <w:b/>
          <w:color w:val="000000" w:themeColor="text1"/>
        </w:rPr>
        <w:t>Tabel</w:t>
      </w:r>
      <w:proofErr w:type="spellEnd"/>
      <w:r w:rsidRPr="002C01AE">
        <w:rPr>
          <w:rFonts w:ascii="Times New Roman" w:hAnsi="Times New Roman"/>
          <w:b/>
          <w:color w:val="000000" w:themeColor="text1"/>
        </w:rPr>
        <w:t xml:space="preserve"> </w:t>
      </w:r>
      <w:proofErr w:type="spellStart"/>
      <w:r w:rsidRPr="002C01AE">
        <w:rPr>
          <w:rFonts w:ascii="Times New Roman" w:hAnsi="Times New Roman"/>
          <w:b/>
          <w:color w:val="000000" w:themeColor="text1"/>
        </w:rPr>
        <w:t>Implementasi</w:t>
      </w:r>
      <w:proofErr w:type="spellEnd"/>
      <w:r w:rsidRPr="002C01AE">
        <w:rPr>
          <w:rFonts w:ascii="Times New Roman" w:hAnsi="Times New Roman"/>
          <w:b/>
          <w:color w:val="000000" w:themeColor="text1"/>
        </w:rPr>
        <w:t xml:space="preserve"> </w:t>
      </w:r>
      <w:proofErr w:type="spellStart"/>
      <w:r w:rsidRPr="002C01AE">
        <w:rPr>
          <w:rFonts w:ascii="Times New Roman" w:hAnsi="Times New Roman"/>
          <w:b/>
          <w:color w:val="000000" w:themeColor="text1"/>
        </w:rPr>
        <w:t>Metode</w:t>
      </w:r>
      <w:proofErr w:type="spellEnd"/>
      <w:r w:rsidRPr="002C01AE">
        <w:rPr>
          <w:rFonts w:ascii="Times New Roman" w:hAnsi="Times New Roman"/>
          <w:b/>
          <w:color w:val="000000" w:themeColor="text1"/>
        </w:rPr>
        <w:t xml:space="preserve"> C.45 </w:t>
      </w:r>
      <w:proofErr w:type="spellStart"/>
      <w:r w:rsidRPr="002C01AE">
        <w:rPr>
          <w:rFonts w:ascii="Times New Roman" w:hAnsi="Times New Roman"/>
          <w:b/>
          <w:color w:val="000000" w:themeColor="text1"/>
        </w:rPr>
        <w:t>dalam</w:t>
      </w:r>
      <w:proofErr w:type="spellEnd"/>
      <w:r w:rsidRPr="002C01AE">
        <w:rPr>
          <w:rFonts w:ascii="Times New Roman" w:hAnsi="Times New Roman"/>
          <w:b/>
          <w:color w:val="000000" w:themeColor="text1"/>
        </w:rPr>
        <w:t xml:space="preserve"> </w:t>
      </w:r>
      <w:proofErr w:type="spellStart"/>
      <w:r w:rsidRPr="002C01AE">
        <w:rPr>
          <w:rFonts w:ascii="Times New Roman" w:hAnsi="Times New Roman"/>
          <w:b/>
          <w:color w:val="000000" w:themeColor="text1"/>
        </w:rPr>
        <w:t>Menghitung</w:t>
      </w:r>
      <w:proofErr w:type="spellEnd"/>
      <w:r w:rsidRPr="002C01AE">
        <w:rPr>
          <w:rFonts w:ascii="Times New Roman" w:hAnsi="Times New Roman"/>
          <w:b/>
          <w:color w:val="000000" w:themeColor="text1"/>
        </w:rPr>
        <w:t xml:space="preserve"> Nilai </w:t>
      </w:r>
      <w:proofErr w:type="spellStart"/>
      <w:r w:rsidRPr="002C01AE">
        <w:rPr>
          <w:rFonts w:ascii="Times New Roman" w:hAnsi="Times New Roman"/>
          <w:b/>
          <w:color w:val="000000" w:themeColor="text1"/>
        </w:rPr>
        <w:t>Kinerja</w:t>
      </w:r>
      <w:proofErr w:type="spellEnd"/>
      <w:r w:rsidRPr="002C01AE">
        <w:rPr>
          <w:rFonts w:ascii="Times New Roman" w:hAnsi="Times New Roman"/>
          <w:b/>
          <w:color w:val="000000" w:themeColor="text1"/>
        </w:rPr>
        <w:t xml:space="preserve"> Driver</w:t>
      </w:r>
    </w:p>
    <w:p w14:paraId="250846D6" w14:textId="77777777" w:rsidR="00993884" w:rsidRPr="002C01AE" w:rsidRDefault="00993884" w:rsidP="002C01AE">
      <w:pPr>
        <w:spacing w:after="0" w:line="360" w:lineRule="auto"/>
        <w:ind w:left="426"/>
        <w:rPr>
          <w:rFonts w:ascii="Times New Roman" w:hAnsi="Times New Roman"/>
          <w:bCs/>
          <w:color w:val="000000" w:themeColor="text1"/>
        </w:rPr>
      </w:pPr>
      <w:proofErr w:type="spellStart"/>
      <w:r w:rsidRPr="002C01AE">
        <w:rPr>
          <w:rFonts w:ascii="Times New Roman" w:hAnsi="Times New Roman"/>
          <w:bCs/>
          <w:color w:val="000000" w:themeColor="text1"/>
        </w:rPr>
        <w:t>Berdasarkan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pohon</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keputusan</w:t>
      </w:r>
      <w:proofErr w:type="spellEnd"/>
      <w:r w:rsidRPr="002C01AE">
        <w:rPr>
          <w:rFonts w:ascii="Times New Roman" w:hAnsi="Times New Roman"/>
          <w:bCs/>
          <w:color w:val="000000" w:themeColor="text1"/>
        </w:rPr>
        <w:t xml:space="preserve"> yang </w:t>
      </w:r>
      <w:proofErr w:type="spellStart"/>
      <w:r w:rsidRPr="002C01AE">
        <w:rPr>
          <w:rFonts w:ascii="Times New Roman" w:hAnsi="Times New Roman"/>
          <w:bCs/>
          <w:color w:val="000000" w:themeColor="text1"/>
        </w:rPr>
        <w:t>sudah</w:t>
      </w:r>
      <w:proofErr w:type="spellEnd"/>
      <w:r w:rsidRPr="002C01AE">
        <w:rPr>
          <w:rFonts w:ascii="Times New Roman" w:hAnsi="Times New Roman"/>
          <w:bCs/>
          <w:color w:val="000000" w:themeColor="text1"/>
        </w:rPr>
        <w:t xml:space="preserve"> </w:t>
      </w:r>
      <w:proofErr w:type="spellStart"/>
      <w:r w:rsidRPr="002C01AE">
        <w:rPr>
          <w:rFonts w:ascii="Times New Roman" w:hAnsi="Times New Roman"/>
          <w:bCs/>
          <w:color w:val="000000" w:themeColor="text1"/>
        </w:rPr>
        <w:t>didesain</w:t>
      </w:r>
      <w:proofErr w:type="spellEnd"/>
      <w:r w:rsidRPr="002C01AE">
        <w:rPr>
          <w:rFonts w:ascii="Times New Roman" w:hAnsi="Times New Roman"/>
          <w:bCs/>
          <w:color w:val="000000" w:themeColor="text1"/>
        </w:rPr>
        <w:t xml:space="preserve"> </w:t>
      </w:r>
      <w:r w:rsidRPr="002C01AE">
        <w:rPr>
          <w:rFonts w:ascii="Times New Roman" w:hAnsi="Times New Roman"/>
          <w:color w:val="000000" w:themeColor="text1"/>
        </w:rPr>
        <w:t xml:space="preserve">dan </w:t>
      </w:r>
      <w:proofErr w:type="spellStart"/>
      <w:r w:rsidRPr="002C01AE">
        <w:rPr>
          <w:rFonts w:ascii="Times New Roman" w:hAnsi="Times New Roman"/>
          <w:color w:val="000000" w:themeColor="text1"/>
        </w:rPr>
        <w:t>setelah</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dilakukannya</w:t>
      </w:r>
      <w:proofErr w:type="spellEnd"/>
      <w:r w:rsidRPr="002C01AE">
        <w:rPr>
          <w:rFonts w:ascii="Times New Roman" w:hAnsi="Times New Roman"/>
          <w:color w:val="000000" w:themeColor="text1"/>
        </w:rPr>
        <w:t xml:space="preserve"> preprocessing data </w:t>
      </w:r>
      <w:proofErr w:type="spellStart"/>
      <w:r w:rsidRPr="002C01AE">
        <w:rPr>
          <w:rFonts w:ascii="Times New Roman" w:hAnsi="Times New Roman"/>
          <w:color w:val="000000" w:themeColor="text1"/>
        </w:rPr>
        <w:t>maka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akan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tampil</w:t>
      </w:r>
      <w:proofErr w:type="spellEnd"/>
      <w:r w:rsidRPr="002C01AE">
        <w:rPr>
          <w:rFonts w:ascii="Times New Roman" w:hAnsi="Times New Roman"/>
          <w:color w:val="000000" w:themeColor="text1"/>
        </w:rPr>
        <w:t xml:space="preserve"> data </w:t>
      </w:r>
      <w:proofErr w:type="spellStart"/>
      <w:r w:rsidRPr="002C01AE">
        <w:rPr>
          <w:rFonts w:ascii="Times New Roman" w:hAnsi="Times New Roman"/>
          <w:color w:val="000000" w:themeColor="text1"/>
        </w:rPr>
        <w:t>nilai</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kinerja</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pahlawan</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disusun</w:t>
      </w:r>
      <w:proofErr w:type="spellEnd"/>
      <w:r w:rsidRPr="002C01AE">
        <w:rPr>
          <w:rFonts w:ascii="Times New Roman" w:hAnsi="Times New Roman"/>
          <w:color w:val="000000" w:themeColor="text1"/>
        </w:rPr>
        <w:t xml:space="preserve"> </w:t>
      </w:r>
      <w:proofErr w:type="spellStart"/>
      <w:r w:rsidRPr="002C01AE">
        <w:rPr>
          <w:rFonts w:ascii="Times New Roman" w:hAnsi="Times New Roman"/>
          <w:color w:val="000000" w:themeColor="text1"/>
        </w:rPr>
        <w:t>dengan</w:t>
      </w:r>
      <w:proofErr w:type="spellEnd"/>
      <w:r w:rsidRPr="002C01AE">
        <w:rPr>
          <w:rFonts w:ascii="Times New Roman" w:hAnsi="Times New Roman"/>
          <w:color w:val="000000" w:themeColor="text1"/>
        </w:rPr>
        <w:t xml:space="preserve"> output </w:t>
      </w:r>
      <w:proofErr w:type="spellStart"/>
      <w:r w:rsidRPr="002C01AE">
        <w:rPr>
          <w:rFonts w:ascii="Times New Roman" w:hAnsi="Times New Roman"/>
          <w:color w:val="000000" w:themeColor="text1"/>
        </w:rPr>
        <w:t>tabel</w:t>
      </w:r>
      <w:proofErr w:type="spellEnd"/>
      <w:r w:rsidRPr="002C01AE">
        <w:rPr>
          <w:rFonts w:ascii="Times New Roman" w:hAnsi="Times New Roman"/>
          <w:color w:val="000000" w:themeColor="text1"/>
        </w:rPr>
        <w:t xml:space="preserve"> yang </w:t>
      </w:r>
      <w:proofErr w:type="spellStart"/>
      <w:r w:rsidRPr="002C01AE">
        <w:rPr>
          <w:rFonts w:ascii="Times New Roman" w:hAnsi="Times New Roman"/>
          <w:color w:val="000000" w:themeColor="text1"/>
        </w:rPr>
        <w:t>ditampilkan</w:t>
      </w:r>
      <w:proofErr w:type="spellEnd"/>
      <w:r w:rsidRPr="002C01AE">
        <w:rPr>
          <w:rFonts w:ascii="Times New Roman" w:hAnsi="Times New Roman"/>
          <w:color w:val="000000" w:themeColor="text1"/>
        </w:rPr>
        <w:t xml:space="preserve"> pada </w:t>
      </w:r>
      <w:proofErr w:type="spellStart"/>
      <w:r w:rsidRPr="002C01AE">
        <w:rPr>
          <w:rFonts w:ascii="Times New Roman" w:hAnsi="Times New Roman"/>
          <w:color w:val="000000" w:themeColor="text1"/>
        </w:rPr>
        <w:t>gambar</w:t>
      </w:r>
      <w:proofErr w:type="spellEnd"/>
      <w:r w:rsidRPr="002C01AE">
        <w:rPr>
          <w:rFonts w:ascii="Times New Roman" w:hAnsi="Times New Roman"/>
          <w:color w:val="000000" w:themeColor="text1"/>
        </w:rPr>
        <w:t xml:space="preserve"> 11.</w:t>
      </w:r>
    </w:p>
    <w:p w14:paraId="4992517D" w14:textId="77777777" w:rsidR="00993884" w:rsidRPr="002C01AE" w:rsidRDefault="00993884" w:rsidP="002C01AE">
      <w:pPr>
        <w:spacing w:after="240" w:line="360" w:lineRule="auto"/>
        <w:jc w:val="center"/>
        <w:rPr>
          <w:rFonts w:ascii="Times New Roman" w:hAnsi="Times New Roman"/>
          <w:bCs/>
          <w:i/>
          <w:iCs/>
          <w:color w:val="000000" w:themeColor="text1"/>
        </w:rPr>
      </w:pPr>
      <w:r w:rsidRPr="002C01AE">
        <w:rPr>
          <w:rFonts w:ascii="Times New Roman" w:hAnsi="Times New Roman"/>
          <w:noProof/>
          <w:color w:val="000000" w:themeColor="text1"/>
          <w:sz w:val="24"/>
          <w:szCs w:val="24"/>
        </w:rPr>
        <w:lastRenderedPageBreak/>
        <w:drawing>
          <wp:inline distT="0" distB="0" distL="0" distR="0" wp14:anchorId="0D4DE58D" wp14:editId="006C0DB8">
            <wp:extent cx="2799586" cy="133811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5444" cy="1345692"/>
                    </a:xfrm>
                    <a:prstGeom prst="rect">
                      <a:avLst/>
                    </a:prstGeom>
                  </pic:spPr>
                </pic:pic>
              </a:graphicData>
            </a:graphic>
          </wp:inline>
        </w:drawing>
      </w:r>
    </w:p>
    <w:p w14:paraId="0D4D08C5" w14:textId="2686F8AC" w:rsidR="00993884" w:rsidRPr="002C01AE" w:rsidRDefault="00993884" w:rsidP="002C01AE">
      <w:pPr>
        <w:pStyle w:val="Caption"/>
        <w:spacing w:line="360" w:lineRule="auto"/>
        <w:jc w:val="center"/>
        <w:rPr>
          <w:rFonts w:ascii="Times New Roman" w:hAnsi="Times New Roman"/>
          <w:i/>
          <w:color w:val="000000" w:themeColor="text1"/>
          <w:sz w:val="22"/>
          <w:szCs w:val="22"/>
        </w:rPr>
      </w:pPr>
      <w:r w:rsidRPr="002C01AE">
        <w:rPr>
          <w:rFonts w:ascii="Times New Roman" w:hAnsi="Times New Roman"/>
          <w:color w:val="000000" w:themeColor="text1"/>
          <w:sz w:val="22"/>
          <w:szCs w:val="22"/>
        </w:rPr>
        <w:t>Gambar 1</w:t>
      </w:r>
      <w:r w:rsidR="00D82F4D" w:rsidRPr="002C01AE">
        <w:rPr>
          <w:rFonts w:ascii="Times New Roman" w:hAnsi="Times New Roman"/>
          <w:color w:val="000000" w:themeColor="text1"/>
          <w:sz w:val="22"/>
          <w:szCs w:val="22"/>
        </w:rPr>
        <w:t>8</w:t>
      </w:r>
      <w:r w:rsidRPr="002C01AE">
        <w:rPr>
          <w:rFonts w:ascii="Times New Roman" w:hAnsi="Times New Roman"/>
          <w:color w:val="000000" w:themeColor="text1"/>
          <w:sz w:val="22"/>
          <w:szCs w:val="22"/>
        </w:rPr>
        <w:t xml:space="preserve">. Hasil </w:t>
      </w:r>
      <w:proofErr w:type="spellStart"/>
      <w:r w:rsidRPr="002C01AE">
        <w:rPr>
          <w:rFonts w:ascii="Times New Roman" w:hAnsi="Times New Roman"/>
          <w:color w:val="000000" w:themeColor="text1"/>
          <w:sz w:val="22"/>
          <w:szCs w:val="22"/>
        </w:rPr>
        <w:t>Akhir</w:t>
      </w:r>
      <w:proofErr w:type="spellEnd"/>
      <w:r w:rsidRPr="002C01AE">
        <w:rPr>
          <w:rFonts w:ascii="Times New Roman" w:hAnsi="Times New Roman"/>
          <w:color w:val="000000" w:themeColor="text1"/>
          <w:sz w:val="22"/>
          <w:szCs w:val="22"/>
        </w:rPr>
        <w:t xml:space="preserve"> </w:t>
      </w:r>
      <w:proofErr w:type="spellStart"/>
      <w:r w:rsidRPr="002C01AE">
        <w:rPr>
          <w:rFonts w:ascii="Times New Roman" w:hAnsi="Times New Roman"/>
          <w:color w:val="000000" w:themeColor="text1"/>
          <w:sz w:val="22"/>
          <w:szCs w:val="22"/>
        </w:rPr>
        <w:t>Kinerja</w:t>
      </w:r>
      <w:proofErr w:type="spellEnd"/>
      <w:r w:rsidRPr="002C01AE">
        <w:rPr>
          <w:rFonts w:ascii="Times New Roman" w:hAnsi="Times New Roman"/>
          <w:color w:val="000000" w:themeColor="text1"/>
          <w:sz w:val="22"/>
          <w:szCs w:val="22"/>
        </w:rPr>
        <w:t xml:space="preserve"> </w:t>
      </w:r>
      <w:proofErr w:type="spellStart"/>
      <w:r w:rsidRPr="002C01AE">
        <w:rPr>
          <w:rFonts w:ascii="Times New Roman" w:hAnsi="Times New Roman"/>
          <w:color w:val="000000" w:themeColor="text1"/>
          <w:sz w:val="22"/>
          <w:szCs w:val="22"/>
        </w:rPr>
        <w:t>Karyawan</w:t>
      </w:r>
      <w:proofErr w:type="spellEnd"/>
    </w:p>
    <w:p w14:paraId="5F5637AB" w14:textId="77777777" w:rsidR="00993884" w:rsidRPr="002C01AE" w:rsidRDefault="00993884" w:rsidP="002C01AE">
      <w:pPr>
        <w:pStyle w:val="Caption"/>
        <w:numPr>
          <w:ilvl w:val="0"/>
          <w:numId w:val="17"/>
        </w:numPr>
        <w:tabs>
          <w:tab w:val="clear" w:pos="1260"/>
        </w:tabs>
        <w:spacing w:before="0" w:after="0" w:line="360" w:lineRule="auto"/>
        <w:ind w:left="426" w:hanging="426"/>
        <w:rPr>
          <w:rFonts w:ascii="Times New Roman" w:hAnsi="Times New Roman"/>
          <w:b w:val="0"/>
          <w:bCs w:val="0"/>
          <w:color w:val="000000" w:themeColor="text1"/>
          <w:sz w:val="22"/>
          <w:szCs w:val="22"/>
        </w:rPr>
      </w:pPr>
      <w:r w:rsidRPr="002C01AE">
        <w:rPr>
          <w:rFonts w:ascii="Times New Roman" w:hAnsi="Times New Roman"/>
          <w:color w:val="000000" w:themeColor="text1"/>
          <w:sz w:val="22"/>
          <w:szCs w:val="22"/>
        </w:rPr>
        <w:t xml:space="preserve">Graphic </w:t>
      </w:r>
      <w:proofErr w:type="spellStart"/>
      <w:r w:rsidRPr="002C01AE">
        <w:rPr>
          <w:rFonts w:ascii="Times New Roman" w:hAnsi="Times New Roman"/>
          <w:color w:val="000000" w:themeColor="text1"/>
          <w:sz w:val="22"/>
          <w:szCs w:val="22"/>
        </w:rPr>
        <w:t>Kinerja</w:t>
      </w:r>
      <w:proofErr w:type="spellEnd"/>
      <w:r w:rsidRPr="002C01AE">
        <w:rPr>
          <w:rFonts w:ascii="Times New Roman" w:hAnsi="Times New Roman"/>
          <w:color w:val="000000" w:themeColor="text1"/>
          <w:sz w:val="22"/>
          <w:szCs w:val="22"/>
        </w:rPr>
        <w:t xml:space="preserve"> Driver</w:t>
      </w:r>
    </w:p>
    <w:p w14:paraId="09A28D9D" w14:textId="77777777" w:rsidR="00993884" w:rsidRPr="002C01AE" w:rsidRDefault="00993884" w:rsidP="002C01AE">
      <w:pPr>
        <w:pStyle w:val="Caption"/>
        <w:spacing w:after="0" w:line="360" w:lineRule="auto"/>
        <w:ind w:left="426"/>
        <w:rPr>
          <w:rFonts w:ascii="Times New Roman" w:hAnsi="Times New Roman"/>
          <w:b w:val="0"/>
          <w:bCs w:val="0"/>
          <w:i/>
          <w:color w:val="000000" w:themeColor="text1"/>
          <w:sz w:val="22"/>
          <w:szCs w:val="22"/>
        </w:rPr>
      </w:pPr>
      <w:r w:rsidRPr="002C01AE">
        <w:rPr>
          <w:rFonts w:ascii="Times New Roman" w:hAnsi="Times New Roman"/>
          <w:b w:val="0"/>
          <w:bCs w:val="0"/>
          <w:color w:val="000000" w:themeColor="text1"/>
          <w:sz w:val="22"/>
          <w:szCs w:val="22"/>
        </w:rPr>
        <w:t xml:space="preserve">Data </w:t>
      </w:r>
      <w:proofErr w:type="spellStart"/>
      <w:r w:rsidRPr="002C01AE">
        <w:rPr>
          <w:rFonts w:ascii="Times New Roman" w:hAnsi="Times New Roman"/>
          <w:b w:val="0"/>
          <w:bCs w:val="0"/>
          <w:color w:val="000000" w:themeColor="text1"/>
          <w:sz w:val="22"/>
          <w:szCs w:val="22"/>
        </w:rPr>
        <w:t>akhir</w:t>
      </w:r>
      <w:proofErr w:type="spellEnd"/>
      <w:r w:rsidRPr="002C01AE">
        <w:rPr>
          <w:rFonts w:ascii="Times New Roman" w:hAnsi="Times New Roman"/>
          <w:b w:val="0"/>
          <w:bCs w:val="0"/>
          <w:color w:val="000000" w:themeColor="text1"/>
          <w:sz w:val="22"/>
          <w:szCs w:val="22"/>
        </w:rPr>
        <w:t xml:space="preserve"> yang </w:t>
      </w:r>
      <w:proofErr w:type="spellStart"/>
      <w:r w:rsidRPr="002C01AE">
        <w:rPr>
          <w:rFonts w:ascii="Times New Roman" w:hAnsi="Times New Roman"/>
          <w:b w:val="0"/>
          <w:bCs w:val="0"/>
          <w:color w:val="000000" w:themeColor="text1"/>
          <w:sz w:val="22"/>
          <w:szCs w:val="22"/>
        </w:rPr>
        <w:t>sudah</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dihasilkan</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dari</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perhitungan</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akan</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divisualisasikan</w:t>
      </w:r>
      <w:proofErr w:type="spellEnd"/>
      <w:r w:rsidRPr="002C01AE">
        <w:rPr>
          <w:rFonts w:ascii="Times New Roman" w:hAnsi="Times New Roman"/>
          <w:b w:val="0"/>
          <w:bCs w:val="0"/>
          <w:color w:val="000000" w:themeColor="text1"/>
          <w:sz w:val="22"/>
          <w:szCs w:val="22"/>
        </w:rPr>
        <w:t xml:space="preserve">. Data yang </w:t>
      </w:r>
      <w:proofErr w:type="spellStart"/>
      <w:r w:rsidRPr="002C01AE">
        <w:rPr>
          <w:rFonts w:ascii="Times New Roman" w:hAnsi="Times New Roman"/>
          <w:b w:val="0"/>
          <w:bCs w:val="0"/>
          <w:color w:val="000000" w:themeColor="text1"/>
          <w:sz w:val="22"/>
          <w:szCs w:val="22"/>
        </w:rPr>
        <w:t>sudah</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divisualisasikan</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dapat</w:t>
      </w:r>
      <w:proofErr w:type="spellEnd"/>
      <w:r w:rsidRPr="002C01AE">
        <w:rPr>
          <w:rFonts w:ascii="Times New Roman" w:hAnsi="Times New Roman"/>
          <w:b w:val="0"/>
          <w:bCs w:val="0"/>
          <w:color w:val="000000" w:themeColor="text1"/>
          <w:sz w:val="22"/>
          <w:szCs w:val="22"/>
        </w:rPr>
        <w:t xml:space="preserve"> </w:t>
      </w:r>
      <w:proofErr w:type="spellStart"/>
      <w:r w:rsidRPr="002C01AE">
        <w:rPr>
          <w:rFonts w:ascii="Times New Roman" w:hAnsi="Times New Roman"/>
          <w:b w:val="0"/>
          <w:bCs w:val="0"/>
          <w:color w:val="000000" w:themeColor="text1"/>
          <w:sz w:val="22"/>
          <w:szCs w:val="22"/>
        </w:rPr>
        <w:t>dilihat</w:t>
      </w:r>
      <w:proofErr w:type="spellEnd"/>
      <w:r w:rsidRPr="002C01AE">
        <w:rPr>
          <w:rFonts w:ascii="Times New Roman" w:hAnsi="Times New Roman"/>
          <w:b w:val="0"/>
          <w:bCs w:val="0"/>
          <w:color w:val="000000" w:themeColor="text1"/>
          <w:sz w:val="22"/>
          <w:szCs w:val="22"/>
        </w:rPr>
        <w:t xml:space="preserve"> pada </w:t>
      </w:r>
      <w:proofErr w:type="spellStart"/>
      <w:r w:rsidRPr="002C01AE">
        <w:rPr>
          <w:rFonts w:ascii="Times New Roman" w:hAnsi="Times New Roman"/>
          <w:b w:val="0"/>
          <w:bCs w:val="0"/>
          <w:color w:val="000000" w:themeColor="text1"/>
          <w:sz w:val="22"/>
          <w:szCs w:val="22"/>
        </w:rPr>
        <w:t>gambar</w:t>
      </w:r>
      <w:proofErr w:type="spellEnd"/>
      <w:r w:rsidRPr="002C01AE">
        <w:rPr>
          <w:rFonts w:ascii="Times New Roman" w:hAnsi="Times New Roman"/>
          <w:b w:val="0"/>
          <w:bCs w:val="0"/>
          <w:color w:val="000000" w:themeColor="text1"/>
          <w:sz w:val="22"/>
          <w:szCs w:val="22"/>
        </w:rPr>
        <w:t xml:space="preserve"> 12 </w:t>
      </w:r>
      <w:proofErr w:type="spellStart"/>
      <w:r w:rsidRPr="002C01AE">
        <w:rPr>
          <w:rFonts w:ascii="Times New Roman" w:hAnsi="Times New Roman"/>
          <w:b w:val="0"/>
          <w:bCs w:val="0"/>
          <w:color w:val="000000" w:themeColor="text1"/>
          <w:sz w:val="22"/>
          <w:szCs w:val="22"/>
        </w:rPr>
        <w:t>sebagai</w:t>
      </w:r>
      <w:proofErr w:type="spellEnd"/>
      <w:r w:rsidRPr="002C01AE">
        <w:rPr>
          <w:rFonts w:ascii="Times New Roman" w:hAnsi="Times New Roman"/>
          <w:b w:val="0"/>
          <w:bCs w:val="0"/>
          <w:color w:val="000000" w:themeColor="text1"/>
          <w:sz w:val="22"/>
          <w:szCs w:val="22"/>
        </w:rPr>
        <w:t xml:space="preserve"> </w:t>
      </w:r>
      <w:proofErr w:type="spellStart"/>
      <w:proofErr w:type="gramStart"/>
      <w:r w:rsidRPr="002C01AE">
        <w:rPr>
          <w:rFonts w:ascii="Times New Roman" w:hAnsi="Times New Roman"/>
          <w:b w:val="0"/>
          <w:bCs w:val="0"/>
          <w:color w:val="000000" w:themeColor="text1"/>
          <w:sz w:val="22"/>
          <w:szCs w:val="22"/>
        </w:rPr>
        <w:t>berikut</w:t>
      </w:r>
      <w:proofErr w:type="spellEnd"/>
      <w:r w:rsidRPr="002C01AE">
        <w:rPr>
          <w:rFonts w:ascii="Times New Roman" w:hAnsi="Times New Roman"/>
          <w:b w:val="0"/>
          <w:bCs w:val="0"/>
          <w:color w:val="000000" w:themeColor="text1"/>
          <w:sz w:val="22"/>
          <w:szCs w:val="22"/>
        </w:rPr>
        <w:t xml:space="preserve"> :</w:t>
      </w:r>
      <w:proofErr w:type="gramEnd"/>
    </w:p>
    <w:p w14:paraId="3C1F887E" w14:textId="77777777" w:rsidR="00993884" w:rsidRPr="002C01AE" w:rsidRDefault="00993884" w:rsidP="002C01AE">
      <w:pPr>
        <w:spacing w:line="360" w:lineRule="auto"/>
        <w:jc w:val="center"/>
        <w:rPr>
          <w:rFonts w:ascii="Times New Roman" w:hAnsi="Times New Roman"/>
          <w:color w:val="000000" w:themeColor="text1"/>
          <w:sz w:val="24"/>
          <w:szCs w:val="24"/>
        </w:rPr>
      </w:pPr>
      <w:r w:rsidRPr="002C01AE">
        <w:rPr>
          <w:rFonts w:ascii="Times New Roman" w:hAnsi="Times New Roman"/>
          <w:i/>
          <w:noProof/>
          <w:sz w:val="24"/>
          <w:szCs w:val="24"/>
        </w:rPr>
        <w:drawing>
          <wp:inline distT="0" distB="0" distL="0" distR="0" wp14:anchorId="4C5707DC" wp14:editId="36EAC41D">
            <wp:extent cx="2637155" cy="1731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7155" cy="1731010"/>
                    </a:xfrm>
                    <a:prstGeom prst="rect">
                      <a:avLst/>
                    </a:prstGeom>
                  </pic:spPr>
                </pic:pic>
              </a:graphicData>
            </a:graphic>
          </wp:inline>
        </w:drawing>
      </w:r>
    </w:p>
    <w:p w14:paraId="20C4160D" w14:textId="4369837C" w:rsidR="00993884" w:rsidRPr="002C01AE" w:rsidRDefault="00993884" w:rsidP="002C01AE">
      <w:pPr>
        <w:pStyle w:val="Caption"/>
        <w:spacing w:line="360" w:lineRule="auto"/>
        <w:jc w:val="center"/>
        <w:rPr>
          <w:rFonts w:ascii="Times New Roman" w:hAnsi="Times New Roman"/>
          <w:color w:val="000000" w:themeColor="text1"/>
          <w:sz w:val="22"/>
          <w:szCs w:val="22"/>
        </w:rPr>
      </w:pPr>
      <w:r w:rsidRPr="002C01AE">
        <w:rPr>
          <w:rFonts w:ascii="Times New Roman" w:hAnsi="Times New Roman"/>
          <w:color w:val="000000" w:themeColor="text1"/>
          <w:sz w:val="22"/>
          <w:szCs w:val="22"/>
        </w:rPr>
        <w:t>Gambar 1</w:t>
      </w:r>
      <w:r w:rsidR="00D82F4D" w:rsidRPr="002C01AE">
        <w:rPr>
          <w:rFonts w:ascii="Times New Roman" w:hAnsi="Times New Roman"/>
          <w:color w:val="000000" w:themeColor="text1"/>
          <w:sz w:val="22"/>
          <w:szCs w:val="22"/>
        </w:rPr>
        <w:t>9</w:t>
      </w:r>
      <w:r w:rsidRPr="002C01AE">
        <w:rPr>
          <w:rFonts w:ascii="Times New Roman" w:hAnsi="Times New Roman"/>
          <w:color w:val="000000" w:themeColor="text1"/>
          <w:sz w:val="22"/>
          <w:szCs w:val="22"/>
        </w:rPr>
        <w:t xml:space="preserve">. Graphic Data </w:t>
      </w:r>
      <w:proofErr w:type="spellStart"/>
      <w:r w:rsidRPr="002C01AE">
        <w:rPr>
          <w:rFonts w:ascii="Times New Roman" w:hAnsi="Times New Roman"/>
          <w:color w:val="000000" w:themeColor="text1"/>
          <w:sz w:val="22"/>
          <w:szCs w:val="22"/>
        </w:rPr>
        <w:t>Transakasi</w:t>
      </w:r>
      <w:proofErr w:type="spellEnd"/>
    </w:p>
    <w:p w14:paraId="73243190" w14:textId="7461E9E6" w:rsidR="00D93743" w:rsidRPr="002C01AE" w:rsidRDefault="00D93743" w:rsidP="002C01AE">
      <w:pPr>
        <w:spacing w:after="240" w:line="360" w:lineRule="auto"/>
        <w:rPr>
          <w:rFonts w:ascii="Times New Roman" w:hAnsi="Times New Roman"/>
          <w:bCs/>
          <w:sz w:val="24"/>
          <w:szCs w:val="24"/>
        </w:rPr>
      </w:pPr>
      <w:r w:rsidRPr="002C01AE">
        <w:rPr>
          <w:rFonts w:ascii="Times New Roman" w:hAnsi="Times New Roman"/>
          <w:bCs/>
          <w:sz w:val="24"/>
          <w:szCs w:val="24"/>
        </w:rPr>
        <w:br w:type="page"/>
      </w:r>
    </w:p>
    <w:p w14:paraId="730C9A19" w14:textId="0ABE49DA" w:rsidR="00097E87" w:rsidRPr="00474475" w:rsidRDefault="00D93743" w:rsidP="00FE24AC">
      <w:pPr>
        <w:pStyle w:val="Heading1"/>
        <w:spacing w:line="360" w:lineRule="auto"/>
      </w:pPr>
      <w:bookmarkStart w:id="124" w:name="_Toc97046990"/>
      <w:r w:rsidRPr="00474475">
        <w:lastRenderedPageBreak/>
        <w:t>BAB 5</w:t>
      </w:r>
      <w:bookmarkEnd w:id="124"/>
    </w:p>
    <w:p w14:paraId="21CFD798" w14:textId="5B75C552" w:rsidR="00D93743" w:rsidRPr="00474475" w:rsidRDefault="00D93743" w:rsidP="00FE24AC">
      <w:pPr>
        <w:pStyle w:val="Heading1"/>
        <w:spacing w:line="360" w:lineRule="auto"/>
      </w:pPr>
      <w:bookmarkStart w:id="125" w:name="_Toc97046991"/>
      <w:r w:rsidRPr="00474475">
        <w:t>Kesimpulan</w:t>
      </w:r>
      <w:bookmarkEnd w:id="125"/>
    </w:p>
    <w:p w14:paraId="09023FD7" w14:textId="77777777" w:rsidR="00D93743" w:rsidRPr="00474475" w:rsidRDefault="00D93743" w:rsidP="00FE24AC">
      <w:pPr>
        <w:pStyle w:val="ListParagraph"/>
        <w:keepNext/>
        <w:numPr>
          <w:ilvl w:val="0"/>
          <w:numId w:val="13"/>
        </w:numPr>
        <w:tabs>
          <w:tab w:val="left" w:pos="720"/>
        </w:tabs>
        <w:spacing w:before="240" w:after="120" w:line="360" w:lineRule="auto"/>
        <w:contextualSpacing w:val="0"/>
        <w:jc w:val="both"/>
        <w:outlineLvl w:val="1"/>
        <w:rPr>
          <w:rFonts w:ascii="Times New Roman" w:hAnsi="Times New Roman"/>
          <w:b/>
          <w:bCs/>
          <w:iCs/>
          <w:vanish/>
          <w:sz w:val="36"/>
          <w:szCs w:val="36"/>
          <w:lang w:val="de-DE"/>
        </w:rPr>
      </w:pPr>
      <w:bookmarkStart w:id="126" w:name="_Toc95298315"/>
      <w:bookmarkStart w:id="127" w:name="_Toc95298386"/>
      <w:bookmarkStart w:id="128" w:name="_Toc95301201"/>
      <w:bookmarkStart w:id="129" w:name="_Toc95301354"/>
      <w:bookmarkStart w:id="130" w:name="_Toc95386413"/>
      <w:bookmarkStart w:id="131" w:name="_Toc97046992"/>
      <w:bookmarkEnd w:id="126"/>
      <w:bookmarkEnd w:id="127"/>
      <w:bookmarkEnd w:id="128"/>
      <w:bookmarkEnd w:id="129"/>
      <w:bookmarkEnd w:id="130"/>
      <w:bookmarkEnd w:id="131"/>
    </w:p>
    <w:p w14:paraId="53419E92" w14:textId="488A579B" w:rsidR="00D93743" w:rsidRPr="00474475" w:rsidRDefault="00D93743" w:rsidP="00FE24AC">
      <w:pPr>
        <w:pStyle w:val="Heading2"/>
        <w:spacing w:line="360" w:lineRule="auto"/>
        <w:rPr>
          <w:rFonts w:ascii="Times New Roman" w:hAnsi="Times New Roman"/>
        </w:rPr>
      </w:pPr>
      <w:bookmarkStart w:id="132" w:name="_Toc97046993"/>
      <w:r w:rsidRPr="00474475">
        <w:rPr>
          <w:rFonts w:ascii="Times New Roman" w:hAnsi="Times New Roman"/>
        </w:rPr>
        <w:t>Kesimpulan</w:t>
      </w:r>
      <w:bookmarkEnd w:id="132"/>
    </w:p>
    <w:p w14:paraId="285F2813" w14:textId="5F9858D0" w:rsidR="004969CC" w:rsidRPr="002C01AE" w:rsidRDefault="004969CC" w:rsidP="002C01AE">
      <w:pPr>
        <w:spacing w:after="240" w:line="360" w:lineRule="auto"/>
        <w:rPr>
          <w:rFonts w:ascii="Times New Roman" w:hAnsi="Times New Roman"/>
          <w:bCs/>
        </w:rPr>
      </w:pPr>
      <w:r w:rsidRPr="002C01AE">
        <w:rPr>
          <w:rFonts w:ascii="Times New Roman" w:eastAsiaTheme="minorHAnsi" w:hAnsi="Times New Roman"/>
          <w:color w:val="000000"/>
          <w:lang w:val="id-ID"/>
        </w:rPr>
        <w:t xml:space="preserve">Melalui proses data mining yang telah dilakukan menggunakan Algoritma C.45 dengan aplikasi </w:t>
      </w:r>
      <w:r w:rsidRPr="002C01AE">
        <w:rPr>
          <w:rFonts w:ascii="Times New Roman" w:eastAsiaTheme="minorHAnsi" w:hAnsi="Times New Roman"/>
          <w:i/>
          <w:color w:val="000000"/>
          <w:lang w:val="id-ID"/>
        </w:rPr>
        <w:t xml:space="preserve">Rapidminer 5 </w:t>
      </w:r>
      <w:r w:rsidRPr="002C01AE">
        <w:rPr>
          <w:rFonts w:ascii="Times New Roman" w:hAnsi="Times New Roman"/>
          <w:lang w:val="id-ID" w:eastAsia="id-ID"/>
        </w:rPr>
        <w:t>diketahui informasi sebagai pengetahuan baru</w:t>
      </w:r>
      <w:r w:rsidRPr="002C01AE">
        <w:rPr>
          <w:rFonts w:ascii="Times New Roman" w:hAnsi="Times New Roman"/>
          <w:bCs/>
        </w:rPr>
        <w:t xml:space="preserve">. </w:t>
      </w:r>
      <w:proofErr w:type="spellStart"/>
      <w:r w:rsidRPr="002C01AE">
        <w:rPr>
          <w:rFonts w:ascii="Times New Roman" w:hAnsi="Times New Roman"/>
          <w:bCs/>
        </w:rPr>
        <w:t>Yaitu</w:t>
      </w:r>
      <w:proofErr w:type="spellEnd"/>
      <w:r w:rsidRPr="002C01AE">
        <w:rPr>
          <w:rFonts w:ascii="Times New Roman" w:hAnsi="Times New Roman"/>
          <w:bCs/>
        </w:rPr>
        <w:t xml:space="preserve"> </w:t>
      </w:r>
      <w:proofErr w:type="spellStart"/>
      <w:r w:rsidRPr="002C01AE">
        <w:rPr>
          <w:rFonts w:ascii="Times New Roman" w:hAnsi="Times New Roman"/>
          <w:bCs/>
        </w:rPr>
        <w:t>nilai</w:t>
      </w:r>
      <w:proofErr w:type="spellEnd"/>
      <w:r w:rsidRPr="002C01AE">
        <w:rPr>
          <w:rFonts w:ascii="Times New Roman" w:hAnsi="Times New Roman"/>
          <w:bCs/>
        </w:rPr>
        <w:t xml:space="preserve"> </w:t>
      </w:r>
      <w:proofErr w:type="spellStart"/>
      <w:r w:rsidRPr="002C01AE">
        <w:rPr>
          <w:rFonts w:ascii="Times New Roman" w:hAnsi="Times New Roman"/>
          <w:bCs/>
        </w:rPr>
        <w:t>kinerja</w:t>
      </w:r>
      <w:proofErr w:type="spellEnd"/>
      <w:r w:rsidRPr="002C01AE">
        <w:rPr>
          <w:rFonts w:ascii="Times New Roman" w:hAnsi="Times New Roman"/>
          <w:bCs/>
        </w:rPr>
        <w:t xml:space="preserve"> </w:t>
      </w:r>
      <w:proofErr w:type="spellStart"/>
      <w:r w:rsidRPr="002C01AE">
        <w:rPr>
          <w:rFonts w:ascii="Times New Roman" w:hAnsi="Times New Roman"/>
          <w:bCs/>
        </w:rPr>
        <w:t>tertinggi</w:t>
      </w:r>
      <w:proofErr w:type="spellEnd"/>
      <w:r w:rsidRPr="002C01AE">
        <w:rPr>
          <w:rFonts w:ascii="Times New Roman" w:hAnsi="Times New Roman"/>
          <w:bCs/>
        </w:rPr>
        <w:t xml:space="preserve"> </w:t>
      </w:r>
      <w:proofErr w:type="spellStart"/>
      <w:r w:rsidRPr="002C01AE">
        <w:rPr>
          <w:rFonts w:ascii="Times New Roman" w:hAnsi="Times New Roman"/>
          <w:bCs/>
        </w:rPr>
        <w:t>yaitu</w:t>
      </w:r>
      <w:proofErr w:type="spellEnd"/>
      <w:r w:rsidRPr="002C01AE">
        <w:rPr>
          <w:rFonts w:ascii="Times New Roman" w:hAnsi="Times New Roman"/>
          <w:bCs/>
        </w:rPr>
        <w:t xml:space="preserve"> </w:t>
      </w:r>
      <w:proofErr w:type="spellStart"/>
      <w:r w:rsidRPr="002C01AE">
        <w:rPr>
          <w:rFonts w:ascii="Times New Roman" w:hAnsi="Times New Roman"/>
          <w:bCs/>
        </w:rPr>
        <w:t>dengan</w:t>
      </w:r>
      <w:proofErr w:type="spellEnd"/>
      <w:r w:rsidRPr="002C01AE">
        <w:rPr>
          <w:rFonts w:ascii="Times New Roman" w:hAnsi="Times New Roman"/>
          <w:bCs/>
        </w:rPr>
        <w:t xml:space="preserve"> </w:t>
      </w:r>
      <w:proofErr w:type="spellStart"/>
      <w:r w:rsidRPr="002C01AE">
        <w:rPr>
          <w:rFonts w:ascii="Times New Roman" w:hAnsi="Times New Roman"/>
          <w:bCs/>
        </w:rPr>
        <w:t>poin</w:t>
      </w:r>
      <w:proofErr w:type="spellEnd"/>
      <w:r w:rsidRPr="002C01AE">
        <w:rPr>
          <w:rFonts w:ascii="Times New Roman" w:hAnsi="Times New Roman"/>
          <w:bCs/>
        </w:rPr>
        <w:t xml:space="preserve"> 544.</w:t>
      </w:r>
    </w:p>
    <w:p w14:paraId="7293FEBF" w14:textId="77777777" w:rsidR="004969CC" w:rsidRPr="002C01AE" w:rsidRDefault="004969CC" w:rsidP="002C01AE">
      <w:pPr>
        <w:spacing w:after="240" w:line="360" w:lineRule="auto"/>
        <w:rPr>
          <w:rFonts w:ascii="Times New Roman" w:hAnsi="Times New Roman"/>
          <w:bCs/>
        </w:rPr>
      </w:pPr>
    </w:p>
    <w:p w14:paraId="65912E60" w14:textId="77777777" w:rsidR="004969CC" w:rsidRPr="002C01AE" w:rsidRDefault="004969CC" w:rsidP="002C01AE">
      <w:pPr>
        <w:spacing w:after="240" w:line="360" w:lineRule="auto"/>
        <w:jc w:val="center"/>
        <w:rPr>
          <w:rFonts w:ascii="Times New Roman" w:hAnsi="Times New Roman"/>
          <w:bCs/>
        </w:rPr>
      </w:pPr>
      <w:r w:rsidRPr="002C01AE">
        <w:rPr>
          <w:rFonts w:ascii="Times New Roman" w:hAnsi="Times New Roman"/>
          <w:noProof/>
        </w:rPr>
        <w:drawing>
          <wp:inline distT="0" distB="0" distL="0" distR="0" wp14:anchorId="0D2DBF7E" wp14:editId="2F180B0F">
            <wp:extent cx="2637155" cy="826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7155" cy="826135"/>
                    </a:xfrm>
                    <a:prstGeom prst="rect">
                      <a:avLst/>
                    </a:prstGeom>
                  </pic:spPr>
                </pic:pic>
              </a:graphicData>
            </a:graphic>
          </wp:inline>
        </w:drawing>
      </w:r>
    </w:p>
    <w:p w14:paraId="0DAD120A" w14:textId="1DD93626" w:rsidR="004969CC" w:rsidRPr="002C01AE" w:rsidRDefault="004969CC" w:rsidP="002C01AE">
      <w:pPr>
        <w:pStyle w:val="Caption"/>
        <w:spacing w:line="360" w:lineRule="auto"/>
        <w:jc w:val="center"/>
        <w:rPr>
          <w:rFonts w:ascii="Times New Roman" w:hAnsi="Times New Roman"/>
          <w:sz w:val="22"/>
          <w:szCs w:val="22"/>
        </w:rPr>
      </w:pPr>
      <w:r w:rsidRPr="002C01AE">
        <w:rPr>
          <w:rFonts w:ascii="Times New Roman" w:hAnsi="Times New Roman"/>
          <w:sz w:val="22"/>
          <w:szCs w:val="22"/>
        </w:rPr>
        <w:t xml:space="preserve">Gambar 18 Graphic Data </w:t>
      </w:r>
      <w:proofErr w:type="spellStart"/>
      <w:r w:rsidRPr="002C01AE">
        <w:rPr>
          <w:rFonts w:ascii="Times New Roman" w:hAnsi="Times New Roman"/>
          <w:sz w:val="22"/>
          <w:szCs w:val="22"/>
        </w:rPr>
        <w:t>Kinerja</w:t>
      </w:r>
      <w:proofErr w:type="spellEnd"/>
    </w:p>
    <w:p w14:paraId="4399B218" w14:textId="77777777" w:rsidR="004969CC" w:rsidRPr="002C01AE" w:rsidRDefault="004969CC" w:rsidP="002C01AE">
      <w:pPr>
        <w:spacing w:after="240" w:line="360" w:lineRule="auto"/>
        <w:rPr>
          <w:rFonts w:ascii="Times New Roman" w:hAnsi="Times New Roman"/>
          <w:bCs/>
        </w:rPr>
      </w:pPr>
    </w:p>
    <w:p w14:paraId="7A521FDA" w14:textId="7F146BE1" w:rsidR="004969CC" w:rsidRPr="002C01AE" w:rsidRDefault="004969CC" w:rsidP="002C01AE">
      <w:pPr>
        <w:autoSpaceDE w:val="0"/>
        <w:autoSpaceDN w:val="0"/>
        <w:adjustRightInd w:val="0"/>
        <w:spacing w:line="360" w:lineRule="auto"/>
        <w:rPr>
          <w:rFonts w:ascii="Times New Roman" w:eastAsiaTheme="minorHAnsi" w:hAnsi="Times New Roman"/>
          <w:color w:val="000000"/>
          <w:lang w:val="id-ID"/>
        </w:rPr>
      </w:pPr>
      <w:r w:rsidRPr="002C01AE">
        <w:rPr>
          <w:rFonts w:ascii="Times New Roman" w:eastAsiaTheme="minorHAnsi" w:hAnsi="Times New Roman"/>
          <w:color w:val="000000"/>
          <w:lang w:val="id-ID"/>
        </w:rPr>
        <w:t>Disarankan kepada peneliti yang selanjutnya untuk melakukan perbandingan dengan 1 metode atau lebih selain algoritma C.45 yang merupakan bagian dari data mining metode klasifikasi guna mendapatkan hasil yang berbeda dan lebih baik dengan tingkat akurasi yang lebih besar.</w:t>
      </w:r>
    </w:p>
    <w:p w14:paraId="29C372CC" w14:textId="06B541E6" w:rsidR="00D82F4D" w:rsidRPr="002C01AE" w:rsidRDefault="00D82F4D" w:rsidP="002C01AE">
      <w:pPr>
        <w:shd w:val="clear" w:color="auto" w:fill="FFFFFF"/>
        <w:spacing w:line="360" w:lineRule="auto"/>
        <w:ind w:left="284"/>
        <w:rPr>
          <w:rFonts w:ascii="Times New Roman" w:hAnsi="Times New Roman"/>
          <w:lang w:val="en-ID"/>
        </w:rPr>
      </w:pPr>
      <w:bookmarkStart w:id="133" w:name="_Hlk95386290"/>
      <w:proofErr w:type="spellStart"/>
      <w:r w:rsidRPr="002C01AE">
        <w:rPr>
          <w:rFonts w:ascii="Times New Roman" w:eastAsiaTheme="minorHAnsi" w:hAnsi="Times New Roman"/>
          <w:color w:val="000000" w:themeColor="text1"/>
        </w:rPr>
        <w:lastRenderedPageBreak/>
        <w:t>Disarankan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kepada</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peneliti</w:t>
      </w:r>
      <w:proofErr w:type="spellEnd"/>
      <w:r w:rsidRPr="002C01AE">
        <w:rPr>
          <w:rFonts w:ascii="Times New Roman" w:eastAsiaTheme="minorHAnsi" w:hAnsi="Times New Roman"/>
          <w:color w:val="000000" w:themeColor="text1"/>
        </w:rPr>
        <w:t xml:space="preserve"> yang </w:t>
      </w:r>
      <w:proofErr w:type="spellStart"/>
      <w:r w:rsidRPr="002C01AE">
        <w:rPr>
          <w:rFonts w:ascii="Times New Roman" w:eastAsiaTheme="minorHAnsi" w:hAnsi="Times New Roman"/>
          <w:color w:val="000000" w:themeColor="text1"/>
        </w:rPr>
        <w:t>selanjutnya</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untuk</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melakukan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perbandingan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dengan</w:t>
      </w:r>
      <w:proofErr w:type="spellEnd"/>
      <w:r w:rsidRPr="002C01AE">
        <w:rPr>
          <w:rFonts w:ascii="Times New Roman" w:eastAsiaTheme="minorHAnsi" w:hAnsi="Times New Roman"/>
          <w:color w:val="000000" w:themeColor="text1"/>
        </w:rPr>
        <w:t xml:space="preserve"> 1 </w:t>
      </w:r>
      <w:proofErr w:type="spellStart"/>
      <w:r w:rsidRPr="002C01AE">
        <w:rPr>
          <w:rFonts w:ascii="Times New Roman" w:eastAsiaTheme="minorHAnsi" w:hAnsi="Times New Roman"/>
          <w:color w:val="000000" w:themeColor="text1"/>
        </w:rPr>
        <w:t>metode</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atau</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lebih</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selain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algoritma</w:t>
      </w:r>
      <w:proofErr w:type="spellEnd"/>
      <w:r w:rsidRPr="002C01AE">
        <w:rPr>
          <w:rFonts w:ascii="Times New Roman" w:eastAsiaTheme="minorHAnsi" w:hAnsi="Times New Roman"/>
          <w:color w:val="000000" w:themeColor="text1"/>
        </w:rPr>
        <w:t xml:space="preserve"> C.45 yang </w:t>
      </w:r>
      <w:proofErr w:type="spellStart"/>
      <w:r w:rsidRPr="002C01AE">
        <w:rPr>
          <w:rFonts w:ascii="Times New Roman" w:eastAsiaTheme="minorHAnsi" w:hAnsi="Times New Roman"/>
          <w:color w:val="000000" w:themeColor="text1"/>
        </w:rPr>
        <w:t>merupakan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bagian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dari</w:t>
      </w:r>
      <w:proofErr w:type="spellEnd"/>
      <w:r w:rsidRPr="002C01AE">
        <w:rPr>
          <w:rFonts w:ascii="Times New Roman" w:eastAsiaTheme="minorHAnsi" w:hAnsi="Times New Roman"/>
          <w:color w:val="000000" w:themeColor="text1"/>
        </w:rPr>
        <w:t xml:space="preserve"> data mining </w:t>
      </w:r>
      <w:proofErr w:type="spellStart"/>
      <w:r w:rsidRPr="002C01AE">
        <w:rPr>
          <w:rFonts w:ascii="Times New Roman" w:eastAsiaTheme="minorHAnsi" w:hAnsi="Times New Roman"/>
          <w:color w:val="000000" w:themeColor="text1"/>
        </w:rPr>
        <w:t>metode</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klasifikasi</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guna</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mendapatkan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hasil</w:t>
      </w:r>
      <w:proofErr w:type="spellEnd"/>
      <w:r w:rsidRPr="002C01AE">
        <w:rPr>
          <w:rFonts w:ascii="Times New Roman" w:eastAsiaTheme="minorHAnsi" w:hAnsi="Times New Roman"/>
          <w:color w:val="000000" w:themeColor="text1"/>
        </w:rPr>
        <w:t xml:space="preserve"> yang </w:t>
      </w:r>
      <w:proofErr w:type="spellStart"/>
      <w:r w:rsidRPr="002C01AE">
        <w:rPr>
          <w:rFonts w:ascii="Times New Roman" w:eastAsiaTheme="minorHAnsi" w:hAnsi="Times New Roman"/>
          <w:color w:val="000000" w:themeColor="text1"/>
        </w:rPr>
        <w:t>berbeda</w:t>
      </w:r>
      <w:proofErr w:type="spellEnd"/>
      <w:r w:rsidRPr="002C01AE">
        <w:rPr>
          <w:rFonts w:ascii="Times New Roman" w:eastAsiaTheme="minorHAnsi" w:hAnsi="Times New Roman"/>
          <w:color w:val="000000" w:themeColor="text1"/>
        </w:rPr>
        <w:t xml:space="preserve"> dan </w:t>
      </w:r>
      <w:proofErr w:type="spellStart"/>
      <w:r w:rsidRPr="002C01AE">
        <w:rPr>
          <w:rFonts w:ascii="Times New Roman" w:eastAsiaTheme="minorHAnsi" w:hAnsi="Times New Roman"/>
          <w:color w:val="000000" w:themeColor="text1"/>
        </w:rPr>
        <w:t>lebih</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baik</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dengan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tingkat</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akurasi</w:t>
      </w:r>
      <w:proofErr w:type="spellEnd"/>
      <w:r w:rsidRPr="002C01AE">
        <w:rPr>
          <w:rFonts w:ascii="Times New Roman" w:eastAsiaTheme="minorHAnsi" w:hAnsi="Times New Roman"/>
          <w:color w:val="000000" w:themeColor="text1"/>
        </w:rPr>
        <w:t xml:space="preserve"> yang </w:t>
      </w:r>
      <w:proofErr w:type="spellStart"/>
      <w:r w:rsidRPr="002C01AE">
        <w:rPr>
          <w:rFonts w:ascii="Times New Roman" w:eastAsiaTheme="minorHAnsi" w:hAnsi="Times New Roman"/>
          <w:color w:val="000000" w:themeColor="text1"/>
        </w:rPr>
        <w:t>lebih</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besar</w:t>
      </w:r>
      <w:proofErr w:type="spellEnd"/>
      <w:r w:rsidRPr="002C01AE">
        <w:rPr>
          <w:rFonts w:ascii="Times New Roman" w:eastAsiaTheme="minorHAnsi" w:hAnsi="Times New Roman"/>
          <w:color w:val="000000" w:themeColor="text1"/>
        </w:rPr>
        <w:t>.</w:t>
      </w:r>
      <w:r w:rsidRPr="002C01AE">
        <w:rPr>
          <w:rFonts w:ascii="Times New Roman" w:hAnsi="Times New Roman"/>
        </w:rPr>
        <w:t xml:space="preserve"> </w:t>
      </w:r>
      <w:proofErr w:type="spellStart"/>
      <w:proofErr w:type="gramStart"/>
      <w:r w:rsidRPr="002C01AE">
        <w:rPr>
          <w:rFonts w:ascii="Times New Roman" w:hAnsi="Times New Roman"/>
          <w:lang w:val="en-ID"/>
        </w:rPr>
        <w:t>Dalam</w:t>
      </w:r>
      <w:proofErr w:type="spellEnd"/>
      <w:r w:rsidRPr="002C01AE">
        <w:rPr>
          <w:rFonts w:ascii="Times New Roman" w:hAnsi="Times New Roman"/>
          <w:lang w:val="en-ID"/>
        </w:rPr>
        <w:t xml:space="preserve">  </w:t>
      </w:r>
      <w:proofErr w:type="spellStart"/>
      <w:r w:rsidRPr="002C01AE">
        <w:rPr>
          <w:rFonts w:ascii="Times New Roman" w:hAnsi="Times New Roman"/>
          <w:lang w:val="en-ID"/>
        </w:rPr>
        <w:t>algoritma</w:t>
      </w:r>
      <w:proofErr w:type="spellEnd"/>
      <w:proofErr w:type="gramEnd"/>
      <w:r w:rsidRPr="002C01AE">
        <w:rPr>
          <w:rFonts w:ascii="Times New Roman" w:hAnsi="Times New Roman"/>
          <w:lang w:val="en-ID"/>
        </w:rPr>
        <w:t xml:space="preserve">  </w:t>
      </w:r>
      <w:proofErr w:type="spellStart"/>
      <w:r w:rsidRPr="002C01AE">
        <w:rPr>
          <w:rFonts w:ascii="Times New Roman" w:hAnsi="Times New Roman"/>
          <w:lang w:val="en-ID"/>
        </w:rPr>
        <w:t>ini</w:t>
      </w:r>
      <w:proofErr w:type="spellEnd"/>
      <w:r w:rsidRPr="002C01AE">
        <w:rPr>
          <w:rFonts w:ascii="Times New Roman" w:hAnsi="Times New Roman"/>
          <w:lang w:val="en-ID"/>
        </w:rPr>
        <w:t xml:space="preserve">  </w:t>
      </w:r>
      <w:proofErr w:type="spellStart"/>
      <w:r w:rsidRPr="002C01AE">
        <w:rPr>
          <w:rFonts w:ascii="Times New Roman" w:hAnsi="Times New Roman"/>
          <w:lang w:val="en-ID"/>
        </w:rPr>
        <w:t>pemilihan</w:t>
      </w:r>
      <w:proofErr w:type="spellEnd"/>
      <w:r w:rsidRPr="002C01AE">
        <w:rPr>
          <w:rFonts w:ascii="Times New Roman" w:hAnsi="Times New Roman"/>
          <w:lang w:val="en-ID"/>
        </w:rPr>
        <w:t xml:space="preserve">  </w:t>
      </w:r>
      <w:proofErr w:type="spellStart"/>
      <w:r w:rsidRPr="002C01AE">
        <w:rPr>
          <w:rFonts w:ascii="Times New Roman" w:hAnsi="Times New Roman"/>
          <w:lang w:val="en-ID"/>
        </w:rPr>
        <w:t>atribut</w:t>
      </w:r>
      <w:proofErr w:type="spellEnd"/>
      <w:r w:rsidRPr="002C01AE">
        <w:rPr>
          <w:rFonts w:ascii="Times New Roman" w:hAnsi="Times New Roman"/>
          <w:lang w:val="en-ID"/>
        </w:rPr>
        <w:t xml:space="preserve"> </w:t>
      </w:r>
      <w:proofErr w:type="spellStart"/>
      <w:r w:rsidRPr="002C01AE">
        <w:rPr>
          <w:rFonts w:ascii="Times New Roman" w:hAnsi="Times New Roman"/>
          <w:lang w:val="en-ID"/>
        </w:rPr>
        <w:t>diproses</w:t>
      </w:r>
      <w:proofErr w:type="spellEnd"/>
      <w:r w:rsidRPr="002C01AE">
        <w:rPr>
          <w:rFonts w:ascii="Times New Roman" w:hAnsi="Times New Roman"/>
          <w:lang w:val="en-ID"/>
        </w:rPr>
        <w:t xml:space="preserve"> </w:t>
      </w:r>
      <w:proofErr w:type="spellStart"/>
      <w:r w:rsidRPr="002C01AE">
        <w:rPr>
          <w:rFonts w:ascii="Times New Roman" w:hAnsi="Times New Roman"/>
          <w:lang w:val="en-ID"/>
        </w:rPr>
        <w:t>menggunakan</w:t>
      </w:r>
      <w:proofErr w:type="spellEnd"/>
      <w:r w:rsidRPr="002C01AE">
        <w:rPr>
          <w:rFonts w:ascii="Times New Roman" w:hAnsi="Times New Roman"/>
          <w:lang w:val="en-ID"/>
        </w:rPr>
        <w:t xml:space="preserve"> gain  ration (</w:t>
      </w:r>
      <w:proofErr w:type="spellStart"/>
      <w:r w:rsidRPr="002C01AE">
        <w:rPr>
          <w:rFonts w:ascii="Times New Roman" w:hAnsi="Times New Roman"/>
          <w:lang w:val="en-ID"/>
        </w:rPr>
        <w:t>Harani</w:t>
      </w:r>
      <w:proofErr w:type="spellEnd"/>
      <w:r w:rsidRPr="002C01AE">
        <w:rPr>
          <w:rFonts w:ascii="Times New Roman" w:hAnsi="Times New Roman"/>
          <w:lang w:val="en-ID"/>
        </w:rPr>
        <w:t xml:space="preserve"> H N &amp; Damayanti. 2021) </w:t>
      </w:r>
      <w:r w:rsidRPr="002C01AE">
        <w:rPr>
          <w:rFonts w:ascii="Times New Roman" w:eastAsiaTheme="minorHAnsi" w:hAnsi="Times New Roman"/>
          <w:color w:val="000000" w:themeColor="text1"/>
        </w:rPr>
        <w:t xml:space="preserve"> Dari table yang </w:t>
      </w:r>
      <w:proofErr w:type="spellStart"/>
      <w:r w:rsidRPr="002C01AE">
        <w:rPr>
          <w:rFonts w:ascii="Times New Roman" w:eastAsiaTheme="minorHAnsi" w:hAnsi="Times New Roman"/>
          <w:color w:val="000000" w:themeColor="text1"/>
        </w:rPr>
        <w:t>sudah</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ditraining</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maka</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akan</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terhitung</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tingkat</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akurasinya</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seperti</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tabel</w:t>
      </w:r>
      <w:proofErr w:type="spellEnd"/>
      <w:r w:rsidRPr="002C01AE">
        <w:rPr>
          <w:rFonts w:ascii="Times New Roman" w:eastAsiaTheme="minorHAnsi" w:hAnsi="Times New Roman"/>
          <w:color w:val="000000" w:themeColor="text1"/>
        </w:rPr>
        <w:t xml:space="preserve"> </w:t>
      </w:r>
      <w:proofErr w:type="spellStart"/>
      <w:r w:rsidRPr="002C01AE">
        <w:rPr>
          <w:rFonts w:ascii="Times New Roman" w:eastAsiaTheme="minorHAnsi" w:hAnsi="Times New Roman"/>
          <w:color w:val="000000" w:themeColor="text1"/>
        </w:rPr>
        <w:t>berikut</w:t>
      </w:r>
      <w:proofErr w:type="spellEnd"/>
      <w:r w:rsidRPr="002C01AE">
        <w:rPr>
          <w:rFonts w:ascii="Times New Roman" w:eastAsiaTheme="minorHAnsi" w:hAnsi="Times New Roman"/>
          <w:color w:val="000000" w:themeColor="text1"/>
        </w:rPr>
        <w:t>.</w:t>
      </w:r>
    </w:p>
    <w:tbl>
      <w:tblPr>
        <w:tblpPr w:leftFromText="180" w:rightFromText="180" w:vertAnchor="text" w:horzAnchor="margin" w:tblpXSpec="center" w:tblpY="342"/>
        <w:tblW w:w="4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1404"/>
        <w:gridCol w:w="1067"/>
        <w:gridCol w:w="1000"/>
      </w:tblGrid>
      <w:tr w:rsidR="00D82F4D" w:rsidRPr="002C01AE" w14:paraId="2631A304" w14:textId="77777777" w:rsidTr="00D82F4D">
        <w:trPr>
          <w:trHeight w:val="393"/>
        </w:trPr>
        <w:tc>
          <w:tcPr>
            <w:tcW w:w="1252" w:type="dxa"/>
            <w:shd w:val="clear" w:color="auto" w:fill="auto"/>
            <w:noWrap/>
            <w:vAlign w:val="center"/>
            <w:hideMark/>
          </w:tcPr>
          <w:p w14:paraId="39FDA0E2" w14:textId="77777777" w:rsidR="00D82F4D" w:rsidRPr="002C01AE" w:rsidRDefault="00D82F4D" w:rsidP="002C01AE">
            <w:pPr>
              <w:spacing w:after="0" w:line="360" w:lineRule="auto"/>
              <w:rPr>
                <w:rFonts w:ascii="Times New Roman" w:hAnsi="Times New Roman"/>
                <w:b/>
                <w:bCs/>
                <w:color w:val="000000" w:themeColor="text1"/>
                <w:lang w:val="en-ID"/>
              </w:rPr>
            </w:pPr>
            <w:r w:rsidRPr="002C01AE">
              <w:rPr>
                <w:rFonts w:ascii="Times New Roman" w:hAnsi="Times New Roman"/>
                <w:b/>
                <w:bCs/>
                <w:color w:val="000000" w:themeColor="text1"/>
                <w:lang w:val="en-ID"/>
              </w:rPr>
              <w:t>Model</w:t>
            </w:r>
          </w:p>
        </w:tc>
        <w:tc>
          <w:tcPr>
            <w:tcW w:w="1257" w:type="dxa"/>
            <w:shd w:val="clear" w:color="auto" w:fill="auto"/>
            <w:noWrap/>
            <w:vAlign w:val="center"/>
            <w:hideMark/>
          </w:tcPr>
          <w:p w14:paraId="5211DAC9" w14:textId="77777777" w:rsidR="00D82F4D" w:rsidRPr="002C01AE" w:rsidRDefault="00D82F4D" w:rsidP="002C01AE">
            <w:pPr>
              <w:spacing w:after="0" w:line="360" w:lineRule="auto"/>
              <w:rPr>
                <w:rFonts w:ascii="Times New Roman" w:hAnsi="Times New Roman"/>
                <w:b/>
                <w:bCs/>
                <w:color w:val="000000" w:themeColor="text1"/>
                <w:lang w:val="en-ID"/>
              </w:rPr>
            </w:pPr>
            <w:r w:rsidRPr="002C01AE">
              <w:rPr>
                <w:rFonts w:ascii="Times New Roman" w:hAnsi="Times New Roman"/>
                <w:b/>
                <w:bCs/>
                <w:color w:val="000000" w:themeColor="text1"/>
                <w:lang w:val="en-ID"/>
              </w:rPr>
              <w:t>Classification Error</w:t>
            </w:r>
          </w:p>
        </w:tc>
        <w:tc>
          <w:tcPr>
            <w:tcW w:w="1037" w:type="dxa"/>
            <w:shd w:val="clear" w:color="auto" w:fill="auto"/>
            <w:noWrap/>
            <w:vAlign w:val="center"/>
            <w:hideMark/>
          </w:tcPr>
          <w:p w14:paraId="12034550" w14:textId="77777777" w:rsidR="00D82F4D" w:rsidRPr="002C01AE" w:rsidRDefault="00D82F4D" w:rsidP="002C01AE">
            <w:pPr>
              <w:spacing w:after="0" w:line="360" w:lineRule="auto"/>
              <w:rPr>
                <w:rFonts w:ascii="Times New Roman" w:hAnsi="Times New Roman"/>
                <w:b/>
                <w:bCs/>
                <w:color w:val="000000" w:themeColor="text1"/>
                <w:lang w:val="en-ID"/>
              </w:rPr>
            </w:pPr>
            <w:r w:rsidRPr="002C01AE">
              <w:rPr>
                <w:rFonts w:ascii="Times New Roman" w:hAnsi="Times New Roman"/>
                <w:b/>
                <w:bCs/>
                <w:color w:val="000000" w:themeColor="text1"/>
                <w:lang w:val="en-ID"/>
              </w:rPr>
              <w:t>Standard Deviation</w:t>
            </w:r>
          </w:p>
        </w:tc>
        <w:tc>
          <w:tcPr>
            <w:tcW w:w="897" w:type="dxa"/>
            <w:shd w:val="clear" w:color="auto" w:fill="auto"/>
            <w:noWrap/>
            <w:vAlign w:val="bottom"/>
            <w:hideMark/>
          </w:tcPr>
          <w:p w14:paraId="2286BDF2" w14:textId="77777777" w:rsidR="00D82F4D" w:rsidRPr="002C01AE" w:rsidRDefault="00D82F4D" w:rsidP="002C01AE">
            <w:pPr>
              <w:spacing w:after="0" w:line="360" w:lineRule="auto"/>
              <w:rPr>
                <w:rFonts w:ascii="Times New Roman" w:hAnsi="Times New Roman"/>
                <w:b/>
                <w:bCs/>
                <w:color w:val="000000" w:themeColor="text1"/>
                <w:lang w:val="en-ID"/>
              </w:rPr>
            </w:pPr>
            <w:r w:rsidRPr="002C01AE">
              <w:rPr>
                <w:rFonts w:ascii="Times New Roman" w:hAnsi="Times New Roman"/>
                <w:b/>
                <w:bCs/>
                <w:color w:val="000000" w:themeColor="text1"/>
                <w:lang w:val="en-ID"/>
              </w:rPr>
              <w:t>Training Time (1,000 Rows)</w:t>
            </w:r>
          </w:p>
        </w:tc>
      </w:tr>
      <w:tr w:rsidR="00D82F4D" w:rsidRPr="002C01AE" w14:paraId="790A074E" w14:textId="77777777" w:rsidTr="00D82F4D">
        <w:trPr>
          <w:trHeight w:val="393"/>
        </w:trPr>
        <w:tc>
          <w:tcPr>
            <w:tcW w:w="1252" w:type="dxa"/>
            <w:shd w:val="clear" w:color="auto" w:fill="auto"/>
            <w:noWrap/>
            <w:vAlign w:val="bottom"/>
            <w:hideMark/>
          </w:tcPr>
          <w:p w14:paraId="59478979"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Naive Bayes</w:t>
            </w:r>
          </w:p>
        </w:tc>
        <w:tc>
          <w:tcPr>
            <w:tcW w:w="1257" w:type="dxa"/>
            <w:shd w:val="clear" w:color="auto" w:fill="auto"/>
            <w:noWrap/>
            <w:vAlign w:val="bottom"/>
            <w:hideMark/>
          </w:tcPr>
          <w:p w14:paraId="2871C990"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0,4</w:t>
            </w:r>
          </w:p>
        </w:tc>
        <w:tc>
          <w:tcPr>
            <w:tcW w:w="1037" w:type="dxa"/>
            <w:shd w:val="clear" w:color="auto" w:fill="auto"/>
            <w:noWrap/>
            <w:vAlign w:val="bottom"/>
            <w:hideMark/>
          </w:tcPr>
          <w:p w14:paraId="304E74A7"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4CDDEE41"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47,2</w:t>
            </w:r>
          </w:p>
        </w:tc>
      </w:tr>
      <w:tr w:rsidR="00D82F4D" w:rsidRPr="002C01AE" w14:paraId="35A22B11" w14:textId="77777777" w:rsidTr="00D82F4D">
        <w:trPr>
          <w:trHeight w:val="393"/>
        </w:trPr>
        <w:tc>
          <w:tcPr>
            <w:tcW w:w="1252" w:type="dxa"/>
            <w:shd w:val="clear" w:color="auto" w:fill="auto"/>
            <w:noWrap/>
            <w:vAlign w:val="bottom"/>
            <w:hideMark/>
          </w:tcPr>
          <w:p w14:paraId="10C7376C"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Generalized Linear Model</w:t>
            </w:r>
          </w:p>
        </w:tc>
        <w:tc>
          <w:tcPr>
            <w:tcW w:w="1257" w:type="dxa"/>
            <w:shd w:val="clear" w:color="auto" w:fill="auto"/>
            <w:noWrap/>
            <w:vAlign w:val="bottom"/>
            <w:hideMark/>
          </w:tcPr>
          <w:p w14:paraId="45A5D5EB"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0,1</w:t>
            </w:r>
          </w:p>
        </w:tc>
        <w:tc>
          <w:tcPr>
            <w:tcW w:w="1037" w:type="dxa"/>
            <w:shd w:val="clear" w:color="auto" w:fill="auto"/>
            <w:noWrap/>
            <w:vAlign w:val="bottom"/>
            <w:hideMark/>
          </w:tcPr>
          <w:p w14:paraId="060C6E3E"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25EDFA25"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136,3</w:t>
            </w:r>
          </w:p>
        </w:tc>
      </w:tr>
      <w:tr w:rsidR="00D82F4D" w:rsidRPr="002C01AE" w14:paraId="66F568E9" w14:textId="77777777" w:rsidTr="00D82F4D">
        <w:trPr>
          <w:trHeight w:val="393"/>
        </w:trPr>
        <w:tc>
          <w:tcPr>
            <w:tcW w:w="1252" w:type="dxa"/>
            <w:shd w:val="clear" w:color="auto" w:fill="auto"/>
            <w:noWrap/>
            <w:vAlign w:val="bottom"/>
            <w:hideMark/>
          </w:tcPr>
          <w:p w14:paraId="295B0BE9"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Logistic Regression</w:t>
            </w:r>
          </w:p>
        </w:tc>
        <w:tc>
          <w:tcPr>
            <w:tcW w:w="1257" w:type="dxa"/>
            <w:shd w:val="clear" w:color="auto" w:fill="auto"/>
            <w:noWrap/>
            <w:vAlign w:val="bottom"/>
            <w:hideMark/>
          </w:tcPr>
          <w:p w14:paraId="24E4B03B"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0,1</w:t>
            </w:r>
          </w:p>
        </w:tc>
        <w:tc>
          <w:tcPr>
            <w:tcW w:w="1037" w:type="dxa"/>
            <w:shd w:val="clear" w:color="auto" w:fill="auto"/>
            <w:noWrap/>
            <w:vAlign w:val="bottom"/>
            <w:hideMark/>
          </w:tcPr>
          <w:p w14:paraId="74497EF4"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42984755"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56,9</w:t>
            </w:r>
          </w:p>
        </w:tc>
      </w:tr>
      <w:tr w:rsidR="00D82F4D" w:rsidRPr="002C01AE" w14:paraId="19FA0D43" w14:textId="77777777" w:rsidTr="00D82F4D">
        <w:trPr>
          <w:trHeight w:val="393"/>
        </w:trPr>
        <w:tc>
          <w:tcPr>
            <w:tcW w:w="1252" w:type="dxa"/>
            <w:shd w:val="clear" w:color="auto" w:fill="auto"/>
            <w:noWrap/>
            <w:vAlign w:val="bottom"/>
            <w:hideMark/>
          </w:tcPr>
          <w:p w14:paraId="6FC69519"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Fast Large Margin</w:t>
            </w:r>
          </w:p>
        </w:tc>
        <w:tc>
          <w:tcPr>
            <w:tcW w:w="1257" w:type="dxa"/>
            <w:shd w:val="clear" w:color="auto" w:fill="auto"/>
            <w:noWrap/>
            <w:vAlign w:val="bottom"/>
            <w:hideMark/>
          </w:tcPr>
          <w:p w14:paraId="3052D3D9"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0,4</w:t>
            </w:r>
          </w:p>
        </w:tc>
        <w:tc>
          <w:tcPr>
            <w:tcW w:w="1037" w:type="dxa"/>
            <w:shd w:val="clear" w:color="auto" w:fill="auto"/>
            <w:noWrap/>
            <w:vAlign w:val="bottom"/>
            <w:hideMark/>
          </w:tcPr>
          <w:p w14:paraId="7495F7BB"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384DC136"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500,5</w:t>
            </w:r>
          </w:p>
        </w:tc>
      </w:tr>
      <w:tr w:rsidR="00D82F4D" w:rsidRPr="002C01AE" w14:paraId="0E9B14D2" w14:textId="77777777" w:rsidTr="00D82F4D">
        <w:trPr>
          <w:trHeight w:val="393"/>
        </w:trPr>
        <w:tc>
          <w:tcPr>
            <w:tcW w:w="1252" w:type="dxa"/>
            <w:shd w:val="clear" w:color="auto" w:fill="auto"/>
            <w:noWrap/>
            <w:vAlign w:val="bottom"/>
            <w:hideMark/>
          </w:tcPr>
          <w:p w14:paraId="28DB723F"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Deep Learning</w:t>
            </w:r>
          </w:p>
        </w:tc>
        <w:tc>
          <w:tcPr>
            <w:tcW w:w="1257" w:type="dxa"/>
            <w:shd w:val="clear" w:color="auto" w:fill="auto"/>
            <w:noWrap/>
            <w:vAlign w:val="bottom"/>
            <w:hideMark/>
          </w:tcPr>
          <w:p w14:paraId="05BAA97E"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0,2</w:t>
            </w:r>
          </w:p>
        </w:tc>
        <w:tc>
          <w:tcPr>
            <w:tcW w:w="1037" w:type="dxa"/>
            <w:shd w:val="clear" w:color="auto" w:fill="auto"/>
            <w:noWrap/>
            <w:vAlign w:val="bottom"/>
            <w:hideMark/>
          </w:tcPr>
          <w:p w14:paraId="6504E8A4"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085DB951"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395,5</w:t>
            </w:r>
          </w:p>
        </w:tc>
      </w:tr>
      <w:tr w:rsidR="00D82F4D" w:rsidRPr="002C01AE" w14:paraId="253197AD" w14:textId="77777777" w:rsidTr="00D82F4D">
        <w:trPr>
          <w:trHeight w:val="393"/>
        </w:trPr>
        <w:tc>
          <w:tcPr>
            <w:tcW w:w="1252" w:type="dxa"/>
            <w:shd w:val="clear" w:color="auto" w:fill="auto"/>
            <w:noWrap/>
            <w:vAlign w:val="bottom"/>
            <w:hideMark/>
          </w:tcPr>
          <w:p w14:paraId="6E7A7F33"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lastRenderedPageBreak/>
              <w:t>Decision Tree</w:t>
            </w:r>
          </w:p>
        </w:tc>
        <w:tc>
          <w:tcPr>
            <w:tcW w:w="1257" w:type="dxa"/>
            <w:shd w:val="clear" w:color="auto" w:fill="auto"/>
            <w:noWrap/>
            <w:vAlign w:val="bottom"/>
            <w:hideMark/>
          </w:tcPr>
          <w:p w14:paraId="6C6EA93B"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0,2</w:t>
            </w:r>
          </w:p>
        </w:tc>
        <w:tc>
          <w:tcPr>
            <w:tcW w:w="1037" w:type="dxa"/>
            <w:shd w:val="clear" w:color="auto" w:fill="auto"/>
            <w:noWrap/>
            <w:vAlign w:val="bottom"/>
            <w:hideMark/>
          </w:tcPr>
          <w:p w14:paraId="6C5F373D"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1BD71447"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12,6</w:t>
            </w:r>
          </w:p>
        </w:tc>
      </w:tr>
      <w:tr w:rsidR="00D82F4D" w:rsidRPr="002C01AE" w14:paraId="234F3E44" w14:textId="77777777" w:rsidTr="00D82F4D">
        <w:trPr>
          <w:trHeight w:val="393"/>
        </w:trPr>
        <w:tc>
          <w:tcPr>
            <w:tcW w:w="1252" w:type="dxa"/>
            <w:shd w:val="clear" w:color="auto" w:fill="auto"/>
            <w:noWrap/>
            <w:vAlign w:val="bottom"/>
            <w:hideMark/>
          </w:tcPr>
          <w:p w14:paraId="7A947DF1"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Random Forest</w:t>
            </w:r>
          </w:p>
        </w:tc>
        <w:tc>
          <w:tcPr>
            <w:tcW w:w="1257" w:type="dxa"/>
            <w:shd w:val="clear" w:color="auto" w:fill="auto"/>
            <w:noWrap/>
            <w:vAlign w:val="bottom"/>
            <w:hideMark/>
          </w:tcPr>
          <w:p w14:paraId="2DB08C4D"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0,2</w:t>
            </w:r>
          </w:p>
        </w:tc>
        <w:tc>
          <w:tcPr>
            <w:tcW w:w="1037" w:type="dxa"/>
            <w:shd w:val="clear" w:color="auto" w:fill="auto"/>
            <w:noWrap/>
            <w:vAlign w:val="bottom"/>
            <w:hideMark/>
          </w:tcPr>
          <w:p w14:paraId="6903224A"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38475331"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47,2</w:t>
            </w:r>
          </w:p>
        </w:tc>
      </w:tr>
      <w:tr w:rsidR="00D82F4D" w:rsidRPr="002C01AE" w14:paraId="29C575C4" w14:textId="77777777" w:rsidTr="00D82F4D">
        <w:trPr>
          <w:trHeight w:val="393"/>
        </w:trPr>
        <w:tc>
          <w:tcPr>
            <w:tcW w:w="1252" w:type="dxa"/>
            <w:shd w:val="clear" w:color="auto" w:fill="auto"/>
            <w:noWrap/>
            <w:vAlign w:val="bottom"/>
            <w:hideMark/>
          </w:tcPr>
          <w:p w14:paraId="32148AC6"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Gradient Boosted Trees</w:t>
            </w:r>
          </w:p>
        </w:tc>
        <w:tc>
          <w:tcPr>
            <w:tcW w:w="1257" w:type="dxa"/>
            <w:shd w:val="clear" w:color="auto" w:fill="auto"/>
            <w:noWrap/>
            <w:vAlign w:val="bottom"/>
            <w:hideMark/>
          </w:tcPr>
          <w:p w14:paraId="591CA020"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0,1</w:t>
            </w:r>
          </w:p>
        </w:tc>
        <w:tc>
          <w:tcPr>
            <w:tcW w:w="1037" w:type="dxa"/>
            <w:shd w:val="clear" w:color="auto" w:fill="auto"/>
            <w:noWrap/>
            <w:vAlign w:val="bottom"/>
            <w:hideMark/>
          </w:tcPr>
          <w:p w14:paraId="3A37CF6E"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0,0</w:t>
            </w:r>
          </w:p>
        </w:tc>
        <w:tc>
          <w:tcPr>
            <w:tcW w:w="897" w:type="dxa"/>
            <w:shd w:val="clear" w:color="auto" w:fill="auto"/>
            <w:noWrap/>
            <w:vAlign w:val="bottom"/>
            <w:hideMark/>
          </w:tcPr>
          <w:p w14:paraId="0A1D86B5" w14:textId="77777777" w:rsidR="00D82F4D" w:rsidRPr="002C01AE" w:rsidRDefault="00D82F4D" w:rsidP="002C01AE">
            <w:pPr>
              <w:spacing w:after="0" w:line="360" w:lineRule="auto"/>
              <w:rPr>
                <w:rFonts w:ascii="Times New Roman" w:hAnsi="Times New Roman"/>
                <w:color w:val="000000" w:themeColor="text1"/>
                <w:lang w:val="en-ID"/>
              </w:rPr>
            </w:pPr>
            <w:r w:rsidRPr="002C01AE">
              <w:rPr>
                <w:rFonts w:ascii="Times New Roman" w:hAnsi="Times New Roman"/>
                <w:color w:val="000000" w:themeColor="text1"/>
                <w:lang w:val="en-ID"/>
              </w:rPr>
              <w:t>197,6</w:t>
            </w:r>
          </w:p>
        </w:tc>
      </w:tr>
    </w:tbl>
    <w:p w14:paraId="12B12C1F" w14:textId="77777777" w:rsidR="00D82F4D" w:rsidRPr="002C01AE" w:rsidRDefault="00D82F4D" w:rsidP="002C01AE">
      <w:pPr>
        <w:autoSpaceDE w:val="0"/>
        <w:autoSpaceDN w:val="0"/>
        <w:adjustRightInd w:val="0"/>
        <w:spacing w:line="360" w:lineRule="auto"/>
        <w:ind w:left="284"/>
        <w:jc w:val="center"/>
        <w:rPr>
          <w:rFonts w:ascii="Times New Roman" w:eastAsiaTheme="minorHAnsi" w:hAnsi="Times New Roman"/>
          <w:b/>
          <w:color w:val="000000" w:themeColor="text1"/>
        </w:rPr>
      </w:pPr>
      <w:r w:rsidRPr="002C01AE">
        <w:rPr>
          <w:rFonts w:ascii="Times New Roman" w:eastAsiaTheme="minorHAnsi" w:hAnsi="Times New Roman"/>
          <w:b/>
          <w:color w:val="000000" w:themeColor="text1"/>
        </w:rPr>
        <w:t xml:space="preserve">         </w:t>
      </w:r>
    </w:p>
    <w:p w14:paraId="5245E685" w14:textId="77777777" w:rsidR="00D82F4D" w:rsidRPr="002C01AE" w:rsidRDefault="00D82F4D" w:rsidP="002C01AE">
      <w:pPr>
        <w:autoSpaceDE w:val="0"/>
        <w:autoSpaceDN w:val="0"/>
        <w:adjustRightInd w:val="0"/>
        <w:spacing w:line="360" w:lineRule="auto"/>
        <w:ind w:left="284"/>
        <w:jc w:val="center"/>
        <w:rPr>
          <w:rFonts w:ascii="Times New Roman" w:eastAsiaTheme="minorHAnsi" w:hAnsi="Times New Roman"/>
          <w:b/>
          <w:color w:val="000000" w:themeColor="text1"/>
        </w:rPr>
      </w:pPr>
    </w:p>
    <w:p w14:paraId="2423EE22" w14:textId="77777777" w:rsidR="00D82F4D" w:rsidRPr="002C01AE" w:rsidRDefault="00D82F4D" w:rsidP="002C01AE">
      <w:pPr>
        <w:autoSpaceDE w:val="0"/>
        <w:autoSpaceDN w:val="0"/>
        <w:adjustRightInd w:val="0"/>
        <w:spacing w:line="360" w:lineRule="auto"/>
        <w:ind w:left="284"/>
        <w:jc w:val="center"/>
        <w:rPr>
          <w:rFonts w:ascii="Times New Roman" w:eastAsiaTheme="minorHAnsi" w:hAnsi="Times New Roman"/>
          <w:b/>
          <w:color w:val="000000" w:themeColor="text1"/>
        </w:rPr>
      </w:pPr>
    </w:p>
    <w:p w14:paraId="0FB0DCAC" w14:textId="77777777" w:rsidR="00D82F4D" w:rsidRPr="002C01AE" w:rsidRDefault="00D82F4D" w:rsidP="002C01AE">
      <w:pPr>
        <w:autoSpaceDE w:val="0"/>
        <w:autoSpaceDN w:val="0"/>
        <w:adjustRightInd w:val="0"/>
        <w:spacing w:line="360" w:lineRule="auto"/>
        <w:ind w:left="284"/>
        <w:jc w:val="center"/>
        <w:rPr>
          <w:rFonts w:ascii="Times New Roman" w:eastAsiaTheme="minorHAnsi" w:hAnsi="Times New Roman"/>
          <w:b/>
          <w:color w:val="000000" w:themeColor="text1"/>
        </w:rPr>
      </w:pPr>
    </w:p>
    <w:p w14:paraId="35A6E8D6" w14:textId="77777777" w:rsidR="00D82F4D" w:rsidRPr="002C01AE" w:rsidRDefault="00D82F4D" w:rsidP="002C01AE">
      <w:pPr>
        <w:autoSpaceDE w:val="0"/>
        <w:autoSpaceDN w:val="0"/>
        <w:adjustRightInd w:val="0"/>
        <w:spacing w:line="360" w:lineRule="auto"/>
        <w:ind w:left="284"/>
        <w:jc w:val="center"/>
        <w:rPr>
          <w:rFonts w:ascii="Times New Roman" w:eastAsiaTheme="minorHAnsi" w:hAnsi="Times New Roman"/>
          <w:b/>
          <w:color w:val="000000" w:themeColor="text1"/>
        </w:rPr>
      </w:pPr>
    </w:p>
    <w:p w14:paraId="72236167" w14:textId="77777777" w:rsidR="00D82F4D" w:rsidRPr="002C01AE" w:rsidRDefault="00D82F4D" w:rsidP="002C01AE">
      <w:pPr>
        <w:autoSpaceDE w:val="0"/>
        <w:autoSpaceDN w:val="0"/>
        <w:adjustRightInd w:val="0"/>
        <w:spacing w:line="360" w:lineRule="auto"/>
        <w:rPr>
          <w:rFonts w:ascii="Times New Roman" w:eastAsiaTheme="minorHAnsi" w:hAnsi="Times New Roman"/>
          <w:b/>
          <w:color w:val="000000" w:themeColor="text1"/>
        </w:rPr>
      </w:pPr>
    </w:p>
    <w:p w14:paraId="4A17C098" w14:textId="23AE55EE" w:rsidR="00D82F4D" w:rsidRPr="002C01AE" w:rsidRDefault="00D82F4D" w:rsidP="002C01AE">
      <w:pPr>
        <w:autoSpaceDE w:val="0"/>
        <w:autoSpaceDN w:val="0"/>
        <w:adjustRightInd w:val="0"/>
        <w:spacing w:line="360" w:lineRule="auto"/>
        <w:ind w:left="284"/>
        <w:jc w:val="center"/>
        <w:rPr>
          <w:rFonts w:ascii="Times New Roman" w:eastAsiaTheme="minorHAnsi" w:hAnsi="Times New Roman"/>
          <w:i/>
          <w:iCs/>
          <w:color w:val="000000" w:themeColor="text1"/>
        </w:rPr>
      </w:pPr>
      <w:r w:rsidRPr="002C01AE">
        <w:rPr>
          <w:rFonts w:ascii="Times New Roman" w:eastAsiaTheme="minorHAnsi" w:hAnsi="Times New Roman"/>
          <w:b/>
          <w:color w:val="000000" w:themeColor="text1"/>
        </w:rPr>
        <w:t xml:space="preserve"> </w:t>
      </w:r>
      <w:proofErr w:type="spellStart"/>
      <w:r w:rsidRPr="002C01AE">
        <w:rPr>
          <w:rFonts w:ascii="Times New Roman" w:eastAsiaTheme="minorHAnsi" w:hAnsi="Times New Roman"/>
          <w:b/>
          <w:iCs/>
          <w:color w:val="000000" w:themeColor="text1"/>
        </w:rPr>
        <w:t>Tabel</w:t>
      </w:r>
      <w:proofErr w:type="spellEnd"/>
      <w:r w:rsidRPr="002C01AE">
        <w:rPr>
          <w:rFonts w:ascii="Times New Roman" w:eastAsiaTheme="minorHAnsi" w:hAnsi="Times New Roman"/>
          <w:b/>
          <w:iCs/>
          <w:color w:val="000000" w:themeColor="text1"/>
        </w:rPr>
        <w:t xml:space="preserve"> 1.</w:t>
      </w:r>
      <w:r w:rsidRPr="002C01AE">
        <w:rPr>
          <w:rFonts w:ascii="Times New Roman" w:eastAsiaTheme="minorHAnsi" w:hAnsi="Times New Roman"/>
          <w:i/>
          <w:iCs/>
          <w:color w:val="000000" w:themeColor="text1"/>
        </w:rPr>
        <w:t xml:space="preserve"> </w:t>
      </w:r>
      <w:proofErr w:type="spellStart"/>
      <w:r w:rsidRPr="002C01AE">
        <w:rPr>
          <w:rFonts w:ascii="Times New Roman" w:eastAsiaTheme="minorHAnsi" w:hAnsi="Times New Roman"/>
          <w:iCs/>
          <w:color w:val="000000" w:themeColor="text1"/>
        </w:rPr>
        <w:t>Tabel</w:t>
      </w:r>
      <w:proofErr w:type="spellEnd"/>
      <w:r w:rsidRPr="002C01AE">
        <w:rPr>
          <w:rFonts w:ascii="Times New Roman" w:eastAsiaTheme="minorHAnsi" w:hAnsi="Times New Roman"/>
          <w:iCs/>
          <w:color w:val="000000" w:themeColor="text1"/>
        </w:rPr>
        <w:t xml:space="preserve"> </w:t>
      </w:r>
      <w:proofErr w:type="spellStart"/>
      <w:r w:rsidRPr="002C01AE">
        <w:rPr>
          <w:rFonts w:ascii="Times New Roman" w:eastAsiaTheme="minorHAnsi" w:hAnsi="Times New Roman"/>
          <w:iCs/>
          <w:color w:val="000000" w:themeColor="text1"/>
        </w:rPr>
        <w:t>Akurasi</w:t>
      </w:r>
      <w:proofErr w:type="spellEnd"/>
    </w:p>
    <w:bookmarkEnd w:id="133"/>
    <w:p w14:paraId="0C4461CF" w14:textId="77777777" w:rsidR="00D82F4D" w:rsidRPr="002C01AE" w:rsidRDefault="00D82F4D" w:rsidP="002C01AE">
      <w:pPr>
        <w:spacing w:line="360" w:lineRule="auto"/>
        <w:rPr>
          <w:rFonts w:ascii="Times New Roman" w:hAnsi="Times New Roman"/>
          <w:bCs/>
          <w:color w:val="000000" w:themeColor="text1"/>
        </w:rPr>
      </w:pPr>
    </w:p>
    <w:p w14:paraId="4D7B8063" w14:textId="77777777" w:rsidR="00D82F4D" w:rsidRDefault="00D82F4D" w:rsidP="00FE24AC">
      <w:pPr>
        <w:autoSpaceDE w:val="0"/>
        <w:autoSpaceDN w:val="0"/>
        <w:adjustRightInd w:val="0"/>
        <w:spacing w:line="360" w:lineRule="auto"/>
        <w:rPr>
          <w:rFonts w:ascii="Times New Roman" w:eastAsiaTheme="minorHAnsi" w:hAnsi="Times New Roman"/>
          <w:color w:val="000000"/>
          <w:lang w:val="id-ID"/>
        </w:rPr>
      </w:pPr>
    </w:p>
    <w:p w14:paraId="5188904B" w14:textId="77777777" w:rsidR="00D82F4D" w:rsidRPr="004969CC" w:rsidRDefault="00D82F4D" w:rsidP="00FE24AC">
      <w:pPr>
        <w:autoSpaceDE w:val="0"/>
        <w:autoSpaceDN w:val="0"/>
        <w:adjustRightInd w:val="0"/>
        <w:spacing w:line="360" w:lineRule="auto"/>
        <w:rPr>
          <w:rFonts w:ascii="Times New Roman" w:eastAsiaTheme="minorHAnsi" w:hAnsi="Times New Roman"/>
          <w:color w:val="000000"/>
          <w:lang w:val="id-ID"/>
        </w:rPr>
      </w:pPr>
    </w:p>
    <w:p w14:paraId="3EB57631" w14:textId="3B9CE5EE" w:rsidR="00F26D28" w:rsidRPr="00474475" w:rsidRDefault="00F26D28" w:rsidP="00FE24AC">
      <w:pPr>
        <w:spacing w:after="240" w:line="360" w:lineRule="auto"/>
        <w:rPr>
          <w:rFonts w:ascii="Times New Roman" w:hAnsi="Times New Roman"/>
          <w:bCs/>
        </w:rPr>
      </w:pPr>
      <w:r w:rsidRPr="00474475">
        <w:rPr>
          <w:rFonts w:ascii="Times New Roman" w:hAnsi="Times New Roman"/>
          <w:bCs/>
        </w:rPr>
        <w:br w:type="page"/>
      </w:r>
    </w:p>
    <w:p w14:paraId="6F1FCCF3" w14:textId="58F34C1D" w:rsidR="0035176E" w:rsidRPr="00474475" w:rsidRDefault="00F26D28" w:rsidP="00F26D28">
      <w:pPr>
        <w:pStyle w:val="Heading1"/>
        <w:jc w:val="right"/>
      </w:pPr>
      <w:bookmarkStart w:id="134" w:name="_Toc97046994"/>
      <w:r w:rsidRPr="00474475">
        <w:lastRenderedPageBreak/>
        <w:t>Daftar Pustaka</w:t>
      </w:r>
      <w:bookmarkEnd w:id="134"/>
    </w:p>
    <w:p w14:paraId="3E22B083" w14:textId="77777777" w:rsidR="00120378" w:rsidRPr="00C847FB"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r w:rsidRPr="00332211">
        <w:rPr>
          <w:rFonts w:ascii="Times New Roman" w:hAnsi="Times New Roman"/>
          <w:color w:val="000000" w:themeColor="text1"/>
          <w:sz w:val="20"/>
          <w:szCs w:val="20"/>
        </w:rPr>
        <w:t>Umam</w:t>
      </w:r>
      <w:proofErr w:type="spellEnd"/>
      <w:r w:rsidRPr="00332211">
        <w:rPr>
          <w:rFonts w:ascii="Times New Roman" w:hAnsi="Times New Roman"/>
          <w:color w:val="000000" w:themeColor="text1"/>
          <w:sz w:val="20"/>
          <w:szCs w:val="20"/>
        </w:rPr>
        <w:t xml:space="preserve">, </w:t>
      </w:r>
      <w:proofErr w:type="gramStart"/>
      <w:r w:rsidRPr="00332211">
        <w:rPr>
          <w:rFonts w:ascii="Times New Roman" w:hAnsi="Times New Roman"/>
          <w:color w:val="000000" w:themeColor="text1"/>
          <w:sz w:val="20"/>
          <w:szCs w:val="20"/>
        </w:rPr>
        <w:t>K. ,</w:t>
      </w:r>
      <w:proofErr w:type="gramEnd"/>
      <w:r w:rsidRPr="00332211">
        <w:rPr>
          <w:rFonts w:ascii="Times New Roman" w:hAnsi="Times New Roman"/>
          <w:color w:val="000000" w:themeColor="text1"/>
          <w:sz w:val="20"/>
          <w:szCs w:val="20"/>
        </w:rPr>
        <w:t xml:space="preserve"> D </w:t>
      </w:r>
      <w:proofErr w:type="spellStart"/>
      <w:r w:rsidRPr="00332211">
        <w:rPr>
          <w:rFonts w:ascii="Times New Roman" w:hAnsi="Times New Roman"/>
          <w:color w:val="000000" w:themeColor="text1"/>
          <w:sz w:val="20"/>
          <w:szCs w:val="20"/>
        </w:rPr>
        <w:t>Puspitasari</w:t>
      </w:r>
      <w:proofErr w:type="spellEnd"/>
      <w:r w:rsidRPr="00332211">
        <w:rPr>
          <w:rFonts w:ascii="Times New Roman" w:hAnsi="Times New Roman"/>
          <w:color w:val="000000" w:themeColor="text1"/>
          <w:sz w:val="20"/>
          <w:szCs w:val="20"/>
        </w:rPr>
        <w:t xml:space="preserve"> dan </w:t>
      </w:r>
      <w:proofErr w:type="spellStart"/>
      <w:r w:rsidRPr="00332211">
        <w:rPr>
          <w:rFonts w:ascii="Times New Roman" w:hAnsi="Times New Roman"/>
          <w:color w:val="000000" w:themeColor="text1"/>
          <w:sz w:val="20"/>
          <w:szCs w:val="20"/>
        </w:rPr>
        <w:t>Achmad,N</w:t>
      </w:r>
      <w:proofErr w:type="spellEnd"/>
      <w:r w:rsidRPr="00332211">
        <w:rPr>
          <w:rFonts w:ascii="Times New Roman" w:hAnsi="Times New Roman"/>
          <w:color w:val="000000" w:themeColor="text1"/>
          <w:sz w:val="20"/>
          <w:szCs w:val="20"/>
        </w:rPr>
        <w:t xml:space="preserve">. 2020. </w:t>
      </w:r>
      <w:proofErr w:type="spellStart"/>
      <w:r w:rsidRPr="00332211">
        <w:rPr>
          <w:rFonts w:ascii="Times New Roman" w:hAnsi="Times New Roman"/>
          <w:color w:val="000000" w:themeColor="text1"/>
          <w:sz w:val="20"/>
          <w:szCs w:val="20"/>
        </w:rPr>
        <w:t>Penerapan</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Algoritma</w:t>
      </w:r>
      <w:proofErr w:type="spellEnd"/>
      <w:r w:rsidRPr="00332211">
        <w:rPr>
          <w:rFonts w:ascii="Times New Roman" w:hAnsi="Times New Roman"/>
          <w:color w:val="000000" w:themeColor="text1"/>
          <w:sz w:val="20"/>
          <w:szCs w:val="20"/>
        </w:rPr>
        <w:t xml:space="preserve"> C4.5 </w:t>
      </w:r>
      <w:proofErr w:type="spellStart"/>
      <w:r w:rsidRPr="00332211">
        <w:rPr>
          <w:rFonts w:ascii="Times New Roman" w:hAnsi="Times New Roman"/>
          <w:color w:val="000000" w:themeColor="text1"/>
          <w:sz w:val="20"/>
          <w:szCs w:val="20"/>
        </w:rPr>
        <w:t>Untuk</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Prediksi</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Loyalitas</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Nasabah</w:t>
      </w:r>
      <w:proofErr w:type="spellEnd"/>
      <w:r w:rsidRPr="00332211">
        <w:rPr>
          <w:rFonts w:ascii="Times New Roman" w:hAnsi="Times New Roman"/>
          <w:color w:val="000000" w:themeColor="text1"/>
          <w:sz w:val="20"/>
          <w:szCs w:val="20"/>
        </w:rPr>
        <w:t xml:space="preserve"> PT </w:t>
      </w:r>
      <w:proofErr w:type="spellStart"/>
      <w:r w:rsidRPr="00332211">
        <w:rPr>
          <w:rFonts w:ascii="Times New Roman" w:hAnsi="Times New Roman"/>
          <w:color w:val="000000" w:themeColor="text1"/>
          <w:sz w:val="20"/>
          <w:szCs w:val="20"/>
        </w:rPr>
        <w:t>Erdika</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Elit</w:t>
      </w:r>
      <w:proofErr w:type="spellEnd"/>
      <w:r w:rsidRPr="00332211">
        <w:rPr>
          <w:rFonts w:ascii="Times New Roman" w:hAnsi="Times New Roman"/>
          <w:color w:val="000000" w:themeColor="text1"/>
          <w:sz w:val="20"/>
          <w:szCs w:val="20"/>
        </w:rPr>
        <w:t xml:space="preserve"> Jakarta. </w:t>
      </w:r>
      <w:proofErr w:type="spellStart"/>
      <w:r>
        <w:rPr>
          <w:rFonts w:ascii="Times New Roman" w:hAnsi="Times New Roman"/>
          <w:color w:val="000000" w:themeColor="text1"/>
          <w:sz w:val="20"/>
          <w:szCs w:val="20"/>
        </w:rPr>
        <w:t>J</w:t>
      </w:r>
      <w:r w:rsidRPr="00332211">
        <w:rPr>
          <w:rFonts w:ascii="Times New Roman" w:hAnsi="Times New Roman"/>
          <w:color w:val="000000" w:themeColor="text1"/>
          <w:sz w:val="20"/>
          <w:szCs w:val="20"/>
        </w:rPr>
        <w:t>urnal</w:t>
      </w:r>
      <w:proofErr w:type="spellEnd"/>
      <w:r w:rsidRPr="00332211">
        <w:rPr>
          <w:rFonts w:ascii="Times New Roman" w:hAnsi="Times New Roman"/>
          <w:color w:val="000000" w:themeColor="text1"/>
          <w:sz w:val="20"/>
          <w:szCs w:val="20"/>
        </w:rPr>
        <w:t xml:space="preserve"> </w:t>
      </w:r>
      <w:r>
        <w:rPr>
          <w:rFonts w:ascii="Times New Roman" w:hAnsi="Times New Roman"/>
          <w:color w:val="000000" w:themeColor="text1"/>
          <w:sz w:val="20"/>
          <w:szCs w:val="20"/>
        </w:rPr>
        <w:t>M</w:t>
      </w:r>
      <w:r w:rsidRPr="00332211">
        <w:rPr>
          <w:rFonts w:ascii="Times New Roman" w:hAnsi="Times New Roman"/>
          <w:color w:val="000000" w:themeColor="text1"/>
          <w:sz w:val="20"/>
          <w:szCs w:val="20"/>
        </w:rPr>
        <w:t xml:space="preserve">edia </w:t>
      </w:r>
      <w:proofErr w:type="spellStart"/>
      <w:r>
        <w:rPr>
          <w:rFonts w:ascii="Times New Roman" w:hAnsi="Times New Roman"/>
          <w:color w:val="000000" w:themeColor="text1"/>
          <w:sz w:val="20"/>
          <w:szCs w:val="20"/>
        </w:rPr>
        <w:t>I</w:t>
      </w:r>
      <w:r w:rsidRPr="00332211">
        <w:rPr>
          <w:rFonts w:ascii="Times New Roman" w:hAnsi="Times New Roman"/>
          <w:color w:val="000000" w:themeColor="text1"/>
          <w:sz w:val="20"/>
          <w:szCs w:val="20"/>
        </w:rPr>
        <w:t>nformatika</w:t>
      </w:r>
      <w:proofErr w:type="spellEnd"/>
      <w:r w:rsidRPr="00332211">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B</w:t>
      </w:r>
      <w:r w:rsidRPr="00332211">
        <w:rPr>
          <w:rFonts w:ascii="Times New Roman" w:hAnsi="Times New Roman"/>
          <w:color w:val="000000" w:themeColor="text1"/>
          <w:sz w:val="20"/>
          <w:szCs w:val="20"/>
        </w:rPr>
        <w:t>udidarma</w:t>
      </w:r>
      <w:proofErr w:type="spellEnd"/>
      <w:r w:rsidRPr="00332211">
        <w:rPr>
          <w:rFonts w:ascii="Times New Roman" w:hAnsi="Times New Roman"/>
          <w:color w:val="000000" w:themeColor="text1"/>
          <w:sz w:val="20"/>
          <w:szCs w:val="20"/>
        </w:rPr>
        <w:t xml:space="preserve">. Volume 4, </w:t>
      </w:r>
      <w:proofErr w:type="spellStart"/>
      <w:r w:rsidRPr="00332211">
        <w:rPr>
          <w:rFonts w:ascii="Times New Roman" w:hAnsi="Times New Roman"/>
          <w:color w:val="000000" w:themeColor="text1"/>
          <w:sz w:val="20"/>
          <w:szCs w:val="20"/>
        </w:rPr>
        <w:t>Nomor</w:t>
      </w:r>
      <w:proofErr w:type="spellEnd"/>
      <w:r w:rsidRPr="00332211">
        <w:rPr>
          <w:rFonts w:ascii="Times New Roman" w:hAnsi="Times New Roman"/>
          <w:color w:val="000000" w:themeColor="text1"/>
          <w:sz w:val="20"/>
          <w:szCs w:val="20"/>
        </w:rPr>
        <w:t xml:space="preserve"> 1</w:t>
      </w:r>
      <w:r>
        <w:rPr>
          <w:rFonts w:ascii="Times New Roman" w:hAnsi="Times New Roman"/>
          <w:color w:val="000000" w:themeColor="text1"/>
          <w:sz w:val="20"/>
          <w:szCs w:val="20"/>
        </w:rPr>
        <w:t>.</w:t>
      </w:r>
    </w:p>
    <w:p w14:paraId="53DA59E5" w14:textId="77777777" w:rsidR="00120378" w:rsidRPr="00A062F5" w:rsidRDefault="00120378" w:rsidP="002C01AE">
      <w:pPr>
        <w:spacing w:after="0" w:line="360" w:lineRule="auto"/>
        <w:ind w:left="450" w:right="-60" w:hanging="450"/>
        <w:rPr>
          <w:rFonts w:ascii="Times New Roman" w:hAnsi="Times New Roman"/>
          <w:color w:val="000000" w:themeColor="text1"/>
          <w:sz w:val="20"/>
          <w:szCs w:val="20"/>
        </w:rPr>
      </w:pPr>
    </w:p>
    <w:p w14:paraId="7AB78AE4" w14:textId="4256149A" w:rsidR="00120378" w:rsidRPr="00332211"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r w:rsidRPr="00A062F5">
        <w:rPr>
          <w:rFonts w:ascii="Times New Roman" w:hAnsi="Times New Roman"/>
          <w:color w:val="000000" w:themeColor="text1"/>
          <w:sz w:val="20"/>
          <w:szCs w:val="20"/>
        </w:rPr>
        <w:t>[</w:t>
      </w:r>
      <w:proofErr w:type="spellStart"/>
      <w:r w:rsidRPr="00771F23">
        <w:rPr>
          <w:rFonts w:ascii="Times New Roman" w:hAnsi="Times New Roman"/>
          <w:color w:val="222222"/>
          <w:sz w:val="20"/>
          <w:szCs w:val="20"/>
          <w:shd w:val="clear" w:color="auto" w:fill="FFFFFF"/>
        </w:rPr>
        <w:t>Prianto</w:t>
      </w:r>
      <w:proofErr w:type="spellEnd"/>
      <w:r w:rsidRPr="00771F23">
        <w:rPr>
          <w:rFonts w:ascii="Times New Roman" w:hAnsi="Times New Roman"/>
          <w:color w:val="222222"/>
          <w:sz w:val="20"/>
          <w:szCs w:val="20"/>
          <w:shd w:val="clear" w:color="auto" w:fill="FFFFFF"/>
        </w:rPr>
        <w:t xml:space="preserve">, </w:t>
      </w:r>
      <w:proofErr w:type="spellStart"/>
      <w:r w:rsidRPr="00771F23">
        <w:rPr>
          <w:rFonts w:ascii="Times New Roman" w:hAnsi="Times New Roman"/>
          <w:color w:val="222222"/>
          <w:sz w:val="20"/>
          <w:szCs w:val="20"/>
          <w:shd w:val="clear" w:color="auto" w:fill="FFFFFF"/>
        </w:rPr>
        <w:t>Cahyo</w:t>
      </w:r>
      <w:proofErr w:type="spellEnd"/>
      <w:r w:rsidRPr="00771F23">
        <w:rPr>
          <w:rFonts w:ascii="Times New Roman" w:hAnsi="Times New Roman"/>
          <w:color w:val="222222"/>
          <w:sz w:val="20"/>
          <w:szCs w:val="20"/>
          <w:shd w:val="clear" w:color="auto" w:fill="FFFFFF"/>
        </w:rPr>
        <w:t xml:space="preserve">, and </w:t>
      </w:r>
      <w:proofErr w:type="spellStart"/>
      <w:r w:rsidRPr="00771F23">
        <w:rPr>
          <w:rFonts w:ascii="Times New Roman" w:hAnsi="Times New Roman"/>
          <w:color w:val="222222"/>
          <w:sz w:val="20"/>
          <w:szCs w:val="20"/>
          <w:shd w:val="clear" w:color="auto" w:fill="FFFFFF"/>
        </w:rPr>
        <w:t>Nisa</w:t>
      </w:r>
      <w:proofErr w:type="spellEnd"/>
      <w:r w:rsidRPr="00771F23">
        <w:rPr>
          <w:rFonts w:ascii="Times New Roman" w:hAnsi="Times New Roman"/>
          <w:color w:val="222222"/>
          <w:sz w:val="20"/>
          <w:szCs w:val="20"/>
          <w:shd w:val="clear" w:color="auto" w:fill="FFFFFF"/>
        </w:rPr>
        <w:t xml:space="preserve"> </w:t>
      </w:r>
      <w:proofErr w:type="spellStart"/>
      <w:r w:rsidRPr="00771F23">
        <w:rPr>
          <w:rFonts w:ascii="Times New Roman" w:hAnsi="Times New Roman"/>
          <w:color w:val="222222"/>
          <w:sz w:val="20"/>
          <w:szCs w:val="20"/>
          <w:shd w:val="clear" w:color="auto" w:fill="FFFFFF"/>
        </w:rPr>
        <w:t>Hanum</w:t>
      </w:r>
      <w:proofErr w:type="spellEnd"/>
      <w:r w:rsidRPr="00771F23">
        <w:rPr>
          <w:rFonts w:ascii="Times New Roman" w:hAnsi="Times New Roman"/>
          <w:color w:val="222222"/>
          <w:sz w:val="20"/>
          <w:szCs w:val="20"/>
          <w:shd w:val="clear" w:color="auto" w:fill="FFFFFF"/>
        </w:rPr>
        <w:t xml:space="preserve"> </w:t>
      </w:r>
      <w:proofErr w:type="spellStart"/>
      <w:r w:rsidRPr="00771F23">
        <w:rPr>
          <w:rFonts w:ascii="Times New Roman" w:hAnsi="Times New Roman"/>
          <w:color w:val="222222"/>
          <w:sz w:val="20"/>
          <w:szCs w:val="20"/>
          <w:shd w:val="clear" w:color="auto" w:fill="FFFFFF"/>
        </w:rPr>
        <w:t>Harani</w:t>
      </w:r>
      <w:proofErr w:type="spellEnd"/>
      <w:r w:rsidRPr="00771F23">
        <w:rPr>
          <w:rFonts w:ascii="Times New Roman" w:hAnsi="Times New Roman"/>
          <w:color w:val="222222"/>
          <w:sz w:val="20"/>
          <w:szCs w:val="20"/>
          <w:shd w:val="clear" w:color="auto" w:fill="FFFFFF"/>
        </w:rPr>
        <w:t>. "Sentiment Analysis of Covid-19 As A Social Media Pandemic." </w:t>
      </w:r>
      <w:r w:rsidRPr="00771F23">
        <w:rPr>
          <w:rFonts w:ascii="Times New Roman" w:hAnsi="Times New Roman"/>
          <w:i/>
          <w:iCs/>
          <w:color w:val="222222"/>
          <w:sz w:val="20"/>
          <w:szCs w:val="20"/>
          <w:shd w:val="clear" w:color="auto" w:fill="FFFFFF"/>
        </w:rPr>
        <w:t>IJISTECH (International Journal of Information System &amp; Technology)</w:t>
      </w:r>
      <w:r w:rsidRPr="00771F23">
        <w:rPr>
          <w:rFonts w:ascii="Times New Roman" w:hAnsi="Times New Roman"/>
          <w:color w:val="222222"/>
          <w:sz w:val="20"/>
          <w:szCs w:val="20"/>
          <w:shd w:val="clear" w:color="auto" w:fill="FFFFFF"/>
        </w:rPr>
        <w:t> 4.1 (2020): 509-517.</w:t>
      </w:r>
    </w:p>
    <w:p w14:paraId="6E5851D3"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rPr>
      </w:pPr>
    </w:p>
    <w:p w14:paraId="4D47F560" w14:textId="2205E47E"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r w:rsidRPr="00332211">
        <w:rPr>
          <w:rFonts w:ascii="Times New Roman" w:hAnsi="Times New Roman"/>
          <w:color w:val="000000" w:themeColor="text1"/>
          <w:sz w:val="20"/>
          <w:szCs w:val="20"/>
        </w:rPr>
        <w:t>Irmayani</w:t>
      </w:r>
      <w:proofErr w:type="spellEnd"/>
      <w:r w:rsidRPr="00332211">
        <w:rPr>
          <w:rFonts w:ascii="Times New Roman" w:hAnsi="Times New Roman"/>
          <w:color w:val="000000" w:themeColor="text1"/>
          <w:sz w:val="20"/>
          <w:szCs w:val="20"/>
        </w:rPr>
        <w:t xml:space="preserve">, D dan </w:t>
      </w:r>
      <w:proofErr w:type="spellStart"/>
      <w:r w:rsidRPr="00332211">
        <w:rPr>
          <w:rFonts w:ascii="Times New Roman" w:hAnsi="Times New Roman"/>
          <w:color w:val="000000" w:themeColor="text1"/>
          <w:sz w:val="20"/>
          <w:szCs w:val="20"/>
        </w:rPr>
        <w:t>Haris</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Musthafa</w:t>
      </w:r>
      <w:proofErr w:type="spellEnd"/>
      <w:r w:rsidRPr="00332211">
        <w:rPr>
          <w:rFonts w:ascii="Times New Roman" w:hAnsi="Times New Roman"/>
          <w:color w:val="000000" w:themeColor="text1"/>
          <w:sz w:val="20"/>
          <w:szCs w:val="20"/>
        </w:rPr>
        <w:t xml:space="preserve">. 2020. </w:t>
      </w:r>
      <w:proofErr w:type="spellStart"/>
      <w:r>
        <w:rPr>
          <w:rFonts w:ascii="Times New Roman" w:hAnsi="Times New Roman"/>
          <w:color w:val="000000" w:themeColor="text1"/>
          <w:sz w:val="20"/>
          <w:szCs w:val="20"/>
        </w:rPr>
        <w:t>S</w:t>
      </w:r>
      <w:r w:rsidRPr="00332211">
        <w:rPr>
          <w:rFonts w:ascii="Times New Roman" w:hAnsi="Times New Roman"/>
          <w:color w:val="000000" w:themeColor="text1"/>
          <w:sz w:val="20"/>
          <w:szCs w:val="20"/>
        </w:rPr>
        <w:t>istem</w:t>
      </w:r>
      <w:proofErr w:type="spellEnd"/>
      <w:r w:rsidRPr="00332211">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I</w:t>
      </w:r>
      <w:r w:rsidRPr="00332211">
        <w:rPr>
          <w:rFonts w:ascii="Times New Roman" w:hAnsi="Times New Roman"/>
          <w:color w:val="000000" w:themeColor="text1"/>
          <w:sz w:val="20"/>
          <w:szCs w:val="20"/>
        </w:rPr>
        <w:t>nformasi</w:t>
      </w:r>
      <w:proofErr w:type="spellEnd"/>
      <w:r w:rsidRPr="00332211">
        <w:rPr>
          <w:rFonts w:ascii="Times New Roman" w:hAnsi="Times New Roman"/>
          <w:color w:val="000000" w:themeColor="text1"/>
          <w:sz w:val="20"/>
          <w:szCs w:val="20"/>
        </w:rPr>
        <w:t xml:space="preserve"> </w:t>
      </w:r>
      <w:proofErr w:type="spellStart"/>
      <w:r>
        <w:rPr>
          <w:rFonts w:ascii="Times New Roman" w:hAnsi="Times New Roman"/>
          <w:color w:val="000000" w:themeColor="text1"/>
          <w:sz w:val="20"/>
          <w:szCs w:val="20"/>
        </w:rPr>
        <w:t>P</w:t>
      </w:r>
      <w:r w:rsidRPr="00332211">
        <w:rPr>
          <w:rFonts w:ascii="Times New Roman" w:hAnsi="Times New Roman"/>
          <w:color w:val="000000" w:themeColor="text1"/>
          <w:sz w:val="20"/>
          <w:szCs w:val="20"/>
        </w:rPr>
        <w:t>engelolaan</w:t>
      </w:r>
      <w:proofErr w:type="spellEnd"/>
      <w:r w:rsidRPr="00332211">
        <w:rPr>
          <w:rFonts w:ascii="Times New Roman" w:hAnsi="Times New Roman"/>
          <w:color w:val="000000" w:themeColor="text1"/>
          <w:sz w:val="20"/>
          <w:szCs w:val="20"/>
        </w:rPr>
        <w:t xml:space="preserve"> </w:t>
      </w:r>
      <w:r>
        <w:rPr>
          <w:rFonts w:ascii="Times New Roman" w:hAnsi="Times New Roman"/>
          <w:color w:val="000000" w:themeColor="text1"/>
          <w:sz w:val="20"/>
          <w:szCs w:val="20"/>
        </w:rPr>
        <w:t>D</w:t>
      </w:r>
      <w:r w:rsidRPr="00332211">
        <w:rPr>
          <w:rFonts w:ascii="Times New Roman" w:hAnsi="Times New Roman"/>
          <w:color w:val="000000" w:themeColor="text1"/>
          <w:sz w:val="20"/>
          <w:szCs w:val="20"/>
        </w:rPr>
        <w:t xml:space="preserve">ata </w:t>
      </w:r>
      <w:proofErr w:type="spellStart"/>
      <w:r>
        <w:rPr>
          <w:rFonts w:ascii="Times New Roman" w:hAnsi="Times New Roman"/>
          <w:color w:val="000000" w:themeColor="text1"/>
          <w:sz w:val="20"/>
          <w:szCs w:val="20"/>
        </w:rPr>
        <w:t>S</w:t>
      </w:r>
      <w:r w:rsidRPr="00332211">
        <w:rPr>
          <w:rFonts w:ascii="Times New Roman" w:hAnsi="Times New Roman"/>
          <w:color w:val="000000" w:themeColor="text1"/>
          <w:sz w:val="20"/>
          <w:szCs w:val="20"/>
        </w:rPr>
        <w:t>iswa</w:t>
      </w:r>
      <w:proofErr w:type="spellEnd"/>
      <w:r w:rsidRPr="00332211">
        <w:rPr>
          <w:rFonts w:ascii="Times New Roman" w:hAnsi="Times New Roman"/>
          <w:color w:val="000000" w:themeColor="text1"/>
          <w:sz w:val="20"/>
          <w:szCs w:val="20"/>
        </w:rPr>
        <w:t xml:space="preserve"> pada </w:t>
      </w:r>
      <w:r>
        <w:rPr>
          <w:rFonts w:ascii="Times New Roman" w:hAnsi="Times New Roman"/>
          <w:color w:val="000000" w:themeColor="text1"/>
          <w:sz w:val="20"/>
          <w:szCs w:val="20"/>
        </w:rPr>
        <w:t>SMA</w:t>
      </w:r>
      <w:r w:rsidRPr="00332211">
        <w:rPr>
          <w:rFonts w:ascii="Times New Roman" w:hAnsi="Times New Roman"/>
          <w:color w:val="000000" w:themeColor="text1"/>
          <w:sz w:val="20"/>
          <w:szCs w:val="20"/>
        </w:rPr>
        <w:t xml:space="preserve"> </w:t>
      </w:r>
      <w:r>
        <w:rPr>
          <w:rFonts w:ascii="Times New Roman" w:hAnsi="Times New Roman"/>
          <w:color w:val="000000" w:themeColor="text1"/>
          <w:sz w:val="20"/>
          <w:szCs w:val="20"/>
        </w:rPr>
        <w:t>N</w:t>
      </w:r>
      <w:r w:rsidRPr="00332211">
        <w:rPr>
          <w:rFonts w:ascii="Times New Roman" w:hAnsi="Times New Roman"/>
          <w:color w:val="000000" w:themeColor="text1"/>
          <w:sz w:val="20"/>
          <w:szCs w:val="20"/>
        </w:rPr>
        <w:t xml:space="preserve">egeri 02 </w:t>
      </w:r>
      <w:proofErr w:type="spellStart"/>
      <w:r>
        <w:rPr>
          <w:rFonts w:ascii="Times New Roman" w:hAnsi="Times New Roman"/>
          <w:color w:val="000000" w:themeColor="text1"/>
          <w:sz w:val="20"/>
          <w:szCs w:val="20"/>
        </w:rPr>
        <w:t>B</w:t>
      </w:r>
      <w:r w:rsidRPr="00332211">
        <w:rPr>
          <w:rFonts w:ascii="Times New Roman" w:hAnsi="Times New Roman"/>
          <w:color w:val="000000" w:themeColor="text1"/>
          <w:sz w:val="20"/>
          <w:szCs w:val="20"/>
        </w:rPr>
        <w:t>ilah</w:t>
      </w:r>
      <w:proofErr w:type="spellEnd"/>
      <w:r w:rsidRPr="00332211">
        <w:rPr>
          <w:rFonts w:ascii="Times New Roman" w:hAnsi="Times New Roman"/>
          <w:color w:val="000000" w:themeColor="text1"/>
          <w:sz w:val="20"/>
          <w:szCs w:val="20"/>
        </w:rPr>
        <w:t xml:space="preserve"> </w:t>
      </w:r>
      <w:r>
        <w:rPr>
          <w:rFonts w:ascii="Times New Roman" w:hAnsi="Times New Roman"/>
          <w:color w:val="000000" w:themeColor="text1"/>
          <w:sz w:val="20"/>
          <w:szCs w:val="20"/>
        </w:rPr>
        <w:t>H</w:t>
      </w:r>
      <w:r w:rsidRPr="00332211">
        <w:rPr>
          <w:rFonts w:ascii="Times New Roman" w:hAnsi="Times New Roman"/>
          <w:color w:val="000000" w:themeColor="text1"/>
          <w:sz w:val="20"/>
          <w:szCs w:val="20"/>
        </w:rPr>
        <w:t xml:space="preserve">ulu </w:t>
      </w:r>
      <w:proofErr w:type="spellStart"/>
      <w:r>
        <w:rPr>
          <w:rFonts w:ascii="Times New Roman" w:hAnsi="Times New Roman"/>
          <w:color w:val="000000" w:themeColor="text1"/>
          <w:sz w:val="20"/>
          <w:szCs w:val="20"/>
        </w:rPr>
        <w:t>B</w:t>
      </w:r>
      <w:r w:rsidRPr="00332211">
        <w:rPr>
          <w:rFonts w:ascii="Times New Roman" w:hAnsi="Times New Roman"/>
          <w:color w:val="000000" w:themeColor="text1"/>
          <w:sz w:val="20"/>
          <w:szCs w:val="20"/>
        </w:rPr>
        <w:t>erbasis</w:t>
      </w:r>
      <w:proofErr w:type="spellEnd"/>
      <w:r w:rsidRPr="00332211">
        <w:rPr>
          <w:rFonts w:ascii="Times New Roman" w:hAnsi="Times New Roman"/>
          <w:color w:val="000000" w:themeColor="text1"/>
          <w:sz w:val="20"/>
          <w:szCs w:val="20"/>
        </w:rPr>
        <w:t xml:space="preserve"> </w:t>
      </w:r>
      <w:r>
        <w:rPr>
          <w:rFonts w:ascii="Times New Roman" w:hAnsi="Times New Roman"/>
          <w:color w:val="000000" w:themeColor="text1"/>
          <w:sz w:val="20"/>
          <w:szCs w:val="20"/>
        </w:rPr>
        <w:t>W</w:t>
      </w:r>
      <w:r w:rsidRPr="00332211">
        <w:rPr>
          <w:rFonts w:ascii="Times New Roman" w:hAnsi="Times New Roman"/>
          <w:color w:val="000000" w:themeColor="text1"/>
          <w:sz w:val="20"/>
          <w:szCs w:val="20"/>
        </w:rPr>
        <w:t xml:space="preserve">eb. </w:t>
      </w:r>
      <w:proofErr w:type="spellStart"/>
      <w:r w:rsidRPr="00332211">
        <w:rPr>
          <w:rFonts w:ascii="Times New Roman" w:hAnsi="Times New Roman"/>
          <w:color w:val="000000" w:themeColor="text1"/>
          <w:sz w:val="20"/>
          <w:szCs w:val="20"/>
        </w:rPr>
        <w:t>Jurnal</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Ilmiah</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Fakultas</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Sains</w:t>
      </w:r>
      <w:proofErr w:type="spellEnd"/>
      <w:r w:rsidRPr="00332211">
        <w:rPr>
          <w:rFonts w:ascii="Times New Roman" w:hAnsi="Times New Roman"/>
          <w:color w:val="000000" w:themeColor="text1"/>
          <w:sz w:val="20"/>
          <w:szCs w:val="20"/>
        </w:rPr>
        <w:t xml:space="preserve"> dan </w:t>
      </w:r>
      <w:proofErr w:type="spellStart"/>
      <w:r w:rsidRPr="00332211">
        <w:rPr>
          <w:rFonts w:ascii="Times New Roman" w:hAnsi="Times New Roman"/>
          <w:color w:val="000000" w:themeColor="text1"/>
          <w:sz w:val="20"/>
          <w:szCs w:val="20"/>
        </w:rPr>
        <w:t>Teknologi</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Universitas</w:t>
      </w:r>
      <w:proofErr w:type="spellEnd"/>
      <w:r w:rsidRPr="00332211">
        <w:rPr>
          <w:rFonts w:ascii="Times New Roman" w:hAnsi="Times New Roman"/>
          <w:color w:val="000000" w:themeColor="text1"/>
          <w:sz w:val="20"/>
          <w:szCs w:val="20"/>
        </w:rPr>
        <w:t xml:space="preserve"> </w:t>
      </w:r>
      <w:proofErr w:type="spellStart"/>
      <w:r w:rsidRPr="00332211">
        <w:rPr>
          <w:rFonts w:ascii="Times New Roman" w:hAnsi="Times New Roman"/>
          <w:color w:val="000000" w:themeColor="text1"/>
          <w:sz w:val="20"/>
          <w:szCs w:val="20"/>
        </w:rPr>
        <w:t>Labuhanbatu</w:t>
      </w:r>
      <w:proofErr w:type="spellEnd"/>
      <w:r w:rsidRPr="00332211">
        <w:rPr>
          <w:rFonts w:ascii="Times New Roman" w:hAnsi="Times New Roman"/>
          <w:color w:val="000000" w:themeColor="text1"/>
          <w:sz w:val="20"/>
          <w:szCs w:val="20"/>
        </w:rPr>
        <w:t>. Vol. 8, no.2</w:t>
      </w:r>
      <w:r w:rsidRPr="00A062F5">
        <w:rPr>
          <w:rFonts w:ascii="Times New Roman" w:hAnsi="Times New Roman"/>
          <w:color w:val="000000" w:themeColor="text1"/>
          <w:sz w:val="20"/>
          <w:szCs w:val="20"/>
        </w:rPr>
        <w:t>.</w:t>
      </w:r>
    </w:p>
    <w:p w14:paraId="5C9D491A"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rPr>
      </w:pPr>
    </w:p>
    <w:p w14:paraId="190A537F" w14:textId="65C934CC" w:rsidR="00120378" w:rsidRPr="00C847FB"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proofErr w:type="gramStart"/>
      <w:r w:rsidRPr="00924BC7">
        <w:rPr>
          <w:rFonts w:ascii="Times New Roman" w:hAnsi="Times New Roman"/>
          <w:color w:val="000000" w:themeColor="text1"/>
          <w:sz w:val="20"/>
          <w:szCs w:val="20"/>
          <w:shd w:val="clear" w:color="auto" w:fill="FFFFFF"/>
        </w:rPr>
        <w:t>T.Novika</w:t>
      </w:r>
      <w:proofErr w:type="spellEnd"/>
      <w:proofErr w:type="gramEnd"/>
      <w:r w:rsidRPr="00924BC7">
        <w:rPr>
          <w:rFonts w:ascii="Times New Roman" w:hAnsi="Times New Roman"/>
          <w:color w:val="000000" w:themeColor="text1"/>
          <w:sz w:val="20"/>
          <w:szCs w:val="20"/>
          <w:shd w:val="clear" w:color="auto" w:fill="FFFFFF"/>
        </w:rPr>
        <w:t>,</w:t>
      </w:r>
      <w:r>
        <w:rPr>
          <w:rFonts w:ascii="Times New Roman" w:hAnsi="Times New Roman"/>
          <w:color w:val="000000" w:themeColor="text1"/>
          <w:sz w:val="20"/>
          <w:szCs w:val="20"/>
          <w:shd w:val="clear" w:color="auto" w:fill="FFFFFF"/>
        </w:rPr>
        <w:t xml:space="preserve"> </w:t>
      </w:r>
      <w:proofErr w:type="spellStart"/>
      <w:r w:rsidRPr="00924BC7">
        <w:rPr>
          <w:rFonts w:ascii="Times New Roman" w:hAnsi="Times New Roman"/>
          <w:color w:val="000000" w:themeColor="text1"/>
          <w:sz w:val="20"/>
          <w:szCs w:val="20"/>
          <w:shd w:val="clear" w:color="auto" w:fill="FFFFFF"/>
        </w:rPr>
        <w:t>H.Okprana</w:t>
      </w:r>
      <w:proofErr w:type="spellEnd"/>
      <w:r w:rsidRPr="00924BC7">
        <w:rPr>
          <w:rFonts w:ascii="Times New Roman" w:hAnsi="Times New Roman"/>
          <w:color w:val="000000" w:themeColor="text1"/>
          <w:sz w:val="20"/>
          <w:szCs w:val="20"/>
          <w:shd w:val="clear" w:color="auto" w:fill="FFFFFF"/>
        </w:rPr>
        <w:t>,</w:t>
      </w:r>
      <w:r>
        <w:rPr>
          <w:rFonts w:ascii="Times New Roman" w:hAnsi="Times New Roman"/>
          <w:color w:val="000000" w:themeColor="text1"/>
          <w:sz w:val="20"/>
          <w:szCs w:val="20"/>
          <w:shd w:val="clear" w:color="auto" w:fill="FFFFFF"/>
        </w:rPr>
        <w:t xml:space="preserve"> </w:t>
      </w:r>
      <w:proofErr w:type="spellStart"/>
      <w:r w:rsidRPr="00924BC7">
        <w:rPr>
          <w:rFonts w:ascii="Times New Roman" w:hAnsi="Times New Roman"/>
          <w:color w:val="000000" w:themeColor="text1"/>
          <w:sz w:val="20"/>
          <w:szCs w:val="20"/>
          <w:shd w:val="clear" w:color="auto" w:fill="FFFFFF"/>
        </w:rPr>
        <w:t>A.P.Windarto</w:t>
      </w:r>
      <w:proofErr w:type="spellEnd"/>
      <w:r w:rsidRPr="00924BC7">
        <w:rPr>
          <w:rFonts w:ascii="Times New Roman" w:hAnsi="Times New Roman"/>
          <w:color w:val="000000" w:themeColor="text1"/>
          <w:sz w:val="20"/>
          <w:szCs w:val="20"/>
          <w:shd w:val="clear" w:color="auto" w:fill="FFFFFF"/>
        </w:rPr>
        <w:t>,</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and</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H.</w:t>
      </w:r>
      <w:proofErr w:type="spellStart"/>
      <w:r w:rsidRPr="00924BC7">
        <w:rPr>
          <w:rFonts w:ascii="Times New Roman" w:hAnsi="Times New Roman"/>
          <w:color w:val="000000" w:themeColor="text1"/>
          <w:sz w:val="20"/>
          <w:szCs w:val="20"/>
          <w:shd w:val="clear" w:color="auto" w:fill="FFFFFF"/>
        </w:rPr>
        <w:t>Siahaan</w:t>
      </w:r>
      <w:proofErr w:type="spellEnd"/>
      <w:r w:rsidRPr="00924BC7">
        <w:rPr>
          <w:rFonts w:ascii="Times New Roman" w:hAnsi="Times New Roman"/>
          <w:color w:val="000000" w:themeColor="text1"/>
          <w:sz w:val="20"/>
          <w:szCs w:val="20"/>
          <w:shd w:val="clear" w:color="auto" w:fill="FFFFFF"/>
        </w:rPr>
        <w:t>,“</w:t>
      </w:r>
      <w:proofErr w:type="spellStart"/>
      <w:r w:rsidRPr="00924BC7">
        <w:rPr>
          <w:rFonts w:ascii="Times New Roman" w:hAnsi="Times New Roman"/>
          <w:color w:val="000000" w:themeColor="text1"/>
          <w:sz w:val="20"/>
          <w:szCs w:val="20"/>
          <w:shd w:val="clear" w:color="auto" w:fill="FFFFFF"/>
        </w:rPr>
        <w:t>Penerapan</w:t>
      </w:r>
      <w:proofErr w:type="spellEnd"/>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Data</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Mining</w:t>
      </w:r>
      <w:r>
        <w:rPr>
          <w:rFonts w:ascii="Times New Roman" w:hAnsi="Times New Roman"/>
          <w:color w:val="000000" w:themeColor="text1"/>
          <w:sz w:val="20"/>
          <w:szCs w:val="20"/>
          <w:shd w:val="clear" w:color="auto" w:fill="FFFFFF"/>
        </w:rPr>
        <w:t xml:space="preserve"> </w:t>
      </w:r>
      <w:proofErr w:type="spellStart"/>
      <w:r w:rsidRPr="00924BC7">
        <w:rPr>
          <w:rFonts w:ascii="Times New Roman" w:hAnsi="Times New Roman"/>
          <w:color w:val="000000" w:themeColor="text1"/>
          <w:sz w:val="20"/>
          <w:szCs w:val="20"/>
          <w:shd w:val="clear" w:color="auto" w:fill="FFFFFF"/>
        </w:rPr>
        <w:t>Klasifikasi</w:t>
      </w:r>
      <w:proofErr w:type="spellEnd"/>
      <w:r w:rsidRPr="00924BC7">
        <w:rPr>
          <w:rFonts w:ascii="Times New Roman" w:hAnsi="Times New Roman"/>
          <w:color w:val="000000" w:themeColor="text1"/>
          <w:sz w:val="20"/>
          <w:szCs w:val="20"/>
          <w:shd w:val="clear" w:color="auto" w:fill="FFFFFF"/>
        </w:rPr>
        <w:t xml:space="preserve">  Tingkat  </w:t>
      </w:r>
      <w:proofErr w:type="spellStart"/>
      <w:r w:rsidRPr="00924BC7">
        <w:rPr>
          <w:rFonts w:ascii="Times New Roman" w:hAnsi="Times New Roman"/>
          <w:color w:val="000000" w:themeColor="text1"/>
          <w:sz w:val="20"/>
          <w:szCs w:val="20"/>
          <w:shd w:val="clear" w:color="auto" w:fill="FFFFFF"/>
        </w:rPr>
        <w:t>Pemahaman</w:t>
      </w:r>
      <w:proofErr w:type="spellEnd"/>
      <w:r w:rsidRPr="00924BC7">
        <w:rPr>
          <w:rFonts w:ascii="Times New Roman" w:hAnsi="Times New Roman"/>
          <w:color w:val="000000" w:themeColor="text1"/>
          <w:sz w:val="20"/>
          <w:szCs w:val="20"/>
          <w:shd w:val="clear" w:color="auto" w:fill="FFFFFF"/>
        </w:rPr>
        <w:t xml:space="preserve">  </w:t>
      </w:r>
      <w:proofErr w:type="spellStart"/>
      <w:r w:rsidRPr="00924BC7">
        <w:rPr>
          <w:rFonts w:ascii="Times New Roman" w:hAnsi="Times New Roman"/>
          <w:color w:val="000000" w:themeColor="text1"/>
          <w:sz w:val="20"/>
          <w:szCs w:val="20"/>
          <w:shd w:val="clear" w:color="auto" w:fill="FFFFFF"/>
        </w:rPr>
        <w:t>Siswa</w:t>
      </w:r>
      <w:proofErr w:type="spellEnd"/>
      <w:r w:rsidRPr="00924BC7">
        <w:rPr>
          <w:rFonts w:ascii="Times New Roman" w:hAnsi="Times New Roman"/>
          <w:color w:val="000000" w:themeColor="text1"/>
          <w:sz w:val="20"/>
          <w:szCs w:val="20"/>
          <w:shd w:val="clear" w:color="auto" w:fill="FFFFFF"/>
        </w:rPr>
        <w:t xml:space="preserve"> Pada</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Pelajaran</w:t>
      </w:r>
      <w:r>
        <w:rPr>
          <w:rFonts w:ascii="Times New Roman" w:hAnsi="Times New Roman"/>
          <w:color w:val="000000" w:themeColor="text1"/>
          <w:sz w:val="20"/>
          <w:szCs w:val="20"/>
          <w:shd w:val="clear" w:color="auto" w:fill="FFFFFF"/>
        </w:rPr>
        <w:t xml:space="preserve"> </w:t>
      </w:r>
      <w:proofErr w:type="spellStart"/>
      <w:r w:rsidRPr="00924BC7">
        <w:rPr>
          <w:rFonts w:ascii="Times New Roman" w:hAnsi="Times New Roman"/>
          <w:color w:val="000000" w:themeColor="text1"/>
          <w:sz w:val="20"/>
          <w:szCs w:val="20"/>
          <w:shd w:val="clear" w:color="auto" w:fill="FFFFFF"/>
        </w:rPr>
        <w:t>Matematika</w:t>
      </w:r>
      <w:proofErr w:type="spellEnd"/>
      <w:r w:rsidRPr="00924BC7">
        <w:rPr>
          <w:rFonts w:ascii="Times New Roman" w:hAnsi="Times New Roman"/>
          <w:color w:val="000000" w:themeColor="text1"/>
          <w:sz w:val="20"/>
          <w:szCs w:val="20"/>
          <w:shd w:val="clear" w:color="auto" w:fill="FFFFFF"/>
        </w:rPr>
        <w:t>,”</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vol.5,</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pp.9</w:t>
      </w:r>
      <w:r>
        <w:rPr>
          <w:rFonts w:ascii="Times New Roman" w:hAnsi="Times New Roman"/>
          <w:color w:val="000000" w:themeColor="text1"/>
          <w:sz w:val="20"/>
          <w:szCs w:val="20"/>
          <w:shd w:val="clear" w:color="auto" w:fill="FFFFFF"/>
        </w:rPr>
        <w:t>-</w:t>
      </w:r>
      <w:r w:rsidRPr="00924BC7">
        <w:rPr>
          <w:rFonts w:ascii="Times New Roman" w:hAnsi="Times New Roman"/>
          <w:color w:val="000000" w:themeColor="text1"/>
          <w:sz w:val="20"/>
          <w:szCs w:val="20"/>
          <w:shd w:val="clear" w:color="auto" w:fill="FFFFFF"/>
        </w:rPr>
        <w:t>17,</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2021,</w:t>
      </w:r>
      <w:r>
        <w:rPr>
          <w:rFonts w:ascii="Times New Roman" w:hAnsi="Times New Roman"/>
          <w:color w:val="000000" w:themeColor="text1"/>
          <w:sz w:val="20"/>
          <w:szCs w:val="20"/>
          <w:shd w:val="clear" w:color="auto" w:fill="FFFFFF"/>
        </w:rPr>
        <w:t xml:space="preserve"> </w:t>
      </w:r>
      <w:proofErr w:type="spellStart"/>
      <w:r w:rsidRPr="00924BC7">
        <w:rPr>
          <w:rFonts w:ascii="Times New Roman" w:hAnsi="Times New Roman"/>
          <w:color w:val="000000" w:themeColor="text1"/>
          <w:sz w:val="20"/>
          <w:szCs w:val="20"/>
          <w:shd w:val="clear" w:color="auto" w:fill="FFFFFF"/>
        </w:rPr>
        <w:t>doi</w:t>
      </w:r>
      <w:proofErr w:type="spellEnd"/>
      <w:r w:rsidRPr="00924BC7">
        <w:rPr>
          <w:rFonts w:ascii="Times New Roman" w:hAnsi="Times New Roman"/>
          <w:color w:val="000000" w:themeColor="text1"/>
          <w:sz w:val="20"/>
          <w:szCs w:val="20"/>
          <w:shd w:val="clear" w:color="auto" w:fill="FFFFFF"/>
        </w:rPr>
        <w:t>:</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10.30865/</w:t>
      </w:r>
      <w:proofErr w:type="spellStart"/>
      <w:r w:rsidRPr="00924BC7">
        <w:rPr>
          <w:rFonts w:ascii="Times New Roman" w:hAnsi="Times New Roman"/>
          <w:color w:val="000000" w:themeColor="text1"/>
          <w:sz w:val="20"/>
          <w:szCs w:val="20"/>
          <w:shd w:val="clear" w:color="auto" w:fill="FFFFFF"/>
        </w:rPr>
        <w:t>mib</w:t>
      </w:r>
      <w:proofErr w:type="spellEnd"/>
      <w:r w:rsidRPr="00924BC7">
        <w:rPr>
          <w:rFonts w:ascii="Times New Roman" w:hAnsi="Times New Roman"/>
          <w:color w:val="000000" w:themeColor="text1"/>
          <w:sz w:val="20"/>
          <w:szCs w:val="20"/>
          <w:shd w:val="clear" w:color="auto" w:fill="FFFFFF"/>
        </w:rPr>
        <w:t>.</w:t>
      </w:r>
      <w:r>
        <w:rPr>
          <w:rFonts w:ascii="Times New Roman" w:hAnsi="Times New Roman"/>
          <w:color w:val="000000" w:themeColor="text1"/>
          <w:sz w:val="20"/>
          <w:szCs w:val="20"/>
          <w:shd w:val="clear" w:color="auto" w:fill="FFFFFF"/>
        </w:rPr>
        <w:t xml:space="preserve"> </w:t>
      </w:r>
      <w:r w:rsidRPr="00924BC7">
        <w:rPr>
          <w:rFonts w:ascii="Times New Roman" w:hAnsi="Times New Roman"/>
          <w:color w:val="000000" w:themeColor="text1"/>
          <w:sz w:val="20"/>
          <w:szCs w:val="20"/>
          <w:shd w:val="clear" w:color="auto" w:fill="FFFFFF"/>
        </w:rPr>
        <w:t>v5i1.2498</w:t>
      </w:r>
      <w:r w:rsidRPr="00A062F5">
        <w:rPr>
          <w:rFonts w:ascii="Times New Roman" w:hAnsi="Times New Roman"/>
          <w:color w:val="000000" w:themeColor="text1"/>
          <w:sz w:val="20"/>
          <w:szCs w:val="20"/>
          <w:shd w:val="clear" w:color="auto" w:fill="FFFFFF"/>
        </w:rPr>
        <w:t>.</w:t>
      </w:r>
    </w:p>
    <w:p w14:paraId="3C31FBF0"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rPr>
      </w:pPr>
    </w:p>
    <w:p w14:paraId="649B06FE" w14:textId="3C88E242" w:rsidR="00120378" w:rsidRPr="00A062F5" w:rsidRDefault="00120378" w:rsidP="002C01AE">
      <w:pPr>
        <w:spacing w:line="360" w:lineRule="auto"/>
        <w:ind w:left="426" w:right="212" w:hanging="426"/>
        <w:rPr>
          <w:rFonts w:ascii="Times New Roman" w:hAnsi="Times New Roman"/>
          <w:color w:val="000000" w:themeColor="text1"/>
          <w:sz w:val="20"/>
          <w:szCs w:val="20"/>
        </w:rPr>
      </w:pPr>
      <w:proofErr w:type="spellStart"/>
      <w:r w:rsidRPr="00924BC7">
        <w:rPr>
          <w:rFonts w:ascii="Times New Roman" w:hAnsi="Times New Roman"/>
          <w:color w:val="000000" w:themeColor="text1"/>
          <w:sz w:val="20"/>
          <w:szCs w:val="20"/>
        </w:rPr>
        <w:t>K.</w:t>
      </w:r>
      <w:proofErr w:type="gramStart"/>
      <w:r w:rsidRPr="00924BC7">
        <w:rPr>
          <w:rFonts w:ascii="Times New Roman" w:hAnsi="Times New Roman"/>
          <w:color w:val="000000" w:themeColor="text1"/>
          <w:sz w:val="20"/>
          <w:szCs w:val="20"/>
        </w:rPr>
        <w:t>F.Irnanda</w:t>
      </w:r>
      <w:proofErr w:type="spellEnd"/>
      <w:proofErr w:type="gramEnd"/>
      <w:r w:rsidRPr="00924BC7">
        <w:rPr>
          <w:rFonts w:ascii="Times New Roman" w:hAnsi="Times New Roman"/>
          <w:color w:val="000000" w:themeColor="text1"/>
          <w:sz w:val="20"/>
          <w:szCs w:val="20"/>
        </w:rPr>
        <w:t>,</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D.Hartama</w:t>
      </w:r>
      <w:proofErr w:type="spellEnd"/>
      <w:r w:rsidRPr="00924BC7">
        <w:rPr>
          <w:rFonts w:ascii="Times New Roman" w:hAnsi="Times New Roman"/>
          <w:color w:val="000000" w:themeColor="text1"/>
          <w:sz w:val="20"/>
          <w:szCs w:val="20"/>
        </w:rPr>
        <w:t>,</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and</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A.P.Windarto</w:t>
      </w:r>
      <w:proofErr w:type="spellEnd"/>
      <w:r w:rsidRPr="00924BC7">
        <w:rPr>
          <w:rFonts w:ascii="Times New Roman" w:hAnsi="Times New Roman"/>
          <w:color w:val="000000" w:themeColor="text1"/>
          <w:sz w:val="20"/>
          <w:szCs w:val="20"/>
        </w:rPr>
        <w:t>,</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“Analisa</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Klasifikasi</w:t>
      </w:r>
      <w:proofErr w:type="spellEnd"/>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C4.5</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Terhadap</w:t>
      </w:r>
      <w:proofErr w:type="spellEnd"/>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Faktor</w:t>
      </w:r>
      <w:proofErr w:type="spellEnd"/>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Penyebab</w:t>
      </w:r>
      <w:proofErr w:type="spellEnd"/>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Menurunnya</w:t>
      </w:r>
      <w:proofErr w:type="spellEnd"/>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Prestasi</w:t>
      </w:r>
      <w:proofErr w:type="spellEnd"/>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Belajar</w:t>
      </w:r>
      <w:proofErr w:type="spellEnd"/>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Mahasiswa</w:t>
      </w:r>
      <w:proofErr w:type="spellEnd"/>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Pada</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Masa</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Pandemi</w:t>
      </w:r>
      <w:proofErr w:type="spellEnd"/>
      <w:r w:rsidRPr="00924BC7">
        <w:rPr>
          <w:rFonts w:ascii="Times New Roman" w:hAnsi="Times New Roman"/>
          <w:color w:val="000000" w:themeColor="text1"/>
          <w:sz w:val="20"/>
          <w:szCs w:val="20"/>
        </w:rPr>
        <w:t>,”</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J.MediaInform</w:t>
      </w:r>
      <w:proofErr w:type="spellEnd"/>
      <w:r w:rsidRPr="00924BC7">
        <w:rPr>
          <w:rFonts w:ascii="Times New Roman" w:hAnsi="Times New Roman"/>
          <w:color w:val="000000" w:themeColor="text1"/>
          <w:sz w:val="20"/>
          <w:szCs w:val="20"/>
        </w:rPr>
        <w:t>.</w:t>
      </w:r>
      <w:r>
        <w:rPr>
          <w:rFonts w:ascii="Times New Roman" w:hAnsi="Times New Roman"/>
          <w:color w:val="000000" w:themeColor="text1"/>
          <w:sz w:val="20"/>
          <w:szCs w:val="20"/>
        </w:rPr>
        <w:t xml:space="preserve"> </w:t>
      </w:r>
      <w:proofErr w:type="spellStart"/>
      <w:r w:rsidRPr="00924BC7">
        <w:rPr>
          <w:rFonts w:ascii="Times New Roman" w:hAnsi="Times New Roman"/>
          <w:color w:val="000000" w:themeColor="text1"/>
          <w:sz w:val="20"/>
          <w:szCs w:val="20"/>
        </w:rPr>
        <w:t>Budidarma</w:t>
      </w:r>
      <w:proofErr w:type="spellEnd"/>
      <w:r w:rsidRPr="00924BC7">
        <w:rPr>
          <w:rFonts w:ascii="Times New Roman" w:hAnsi="Times New Roman"/>
          <w:color w:val="000000" w:themeColor="text1"/>
          <w:sz w:val="20"/>
          <w:szCs w:val="20"/>
        </w:rPr>
        <w:t>,</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vol.5,</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no.1,</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pp.327–331,</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2021,</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doi:1</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0.30865/</w:t>
      </w:r>
      <w:proofErr w:type="spellStart"/>
      <w:proofErr w:type="gramStart"/>
      <w:r w:rsidRPr="00924BC7">
        <w:rPr>
          <w:rFonts w:ascii="Times New Roman" w:hAnsi="Times New Roman"/>
          <w:color w:val="000000" w:themeColor="text1"/>
          <w:sz w:val="20"/>
          <w:szCs w:val="20"/>
        </w:rPr>
        <w:t>mib</w:t>
      </w:r>
      <w:proofErr w:type="spellEnd"/>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w:t>
      </w:r>
      <w:proofErr w:type="gramEnd"/>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v5i1</w:t>
      </w:r>
      <w:r>
        <w:rPr>
          <w:rFonts w:ascii="Times New Roman" w:hAnsi="Times New Roman"/>
          <w:color w:val="000000" w:themeColor="text1"/>
          <w:sz w:val="20"/>
          <w:szCs w:val="20"/>
        </w:rPr>
        <w:t xml:space="preserve"> </w:t>
      </w:r>
      <w:r w:rsidRPr="00924BC7">
        <w:rPr>
          <w:rFonts w:ascii="Times New Roman" w:hAnsi="Times New Roman"/>
          <w:color w:val="000000" w:themeColor="text1"/>
          <w:sz w:val="20"/>
          <w:szCs w:val="20"/>
        </w:rPr>
        <w:t>.2763</w:t>
      </w:r>
    </w:p>
    <w:p w14:paraId="2A683230"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
    <w:p w14:paraId="7A5A3533" w14:textId="37AF07FB" w:rsidR="00120378" w:rsidRDefault="00120378" w:rsidP="002C01AE">
      <w:pPr>
        <w:spacing w:line="360" w:lineRule="auto"/>
        <w:ind w:left="426" w:right="212" w:hanging="426"/>
        <w:rPr>
          <w:rFonts w:ascii="Times New Roman" w:hAnsi="Times New Roman"/>
          <w:sz w:val="20"/>
          <w:szCs w:val="20"/>
        </w:rPr>
      </w:pPr>
      <w:r w:rsidRPr="00452975">
        <w:rPr>
          <w:rFonts w:ascii="Times New Roman" w:hAnsi="Times New Roman"/>
          <w:sz w:val="20"/>
          <w:szCs w:val="20"/>
        </w:rPr>
        <w:t xml:space="preserve">Arifin, M.F. dan </w:t>
      </w:r>
      <w:proofErr w:type="spellStart"/>
      <w:r w:rsidRPr="00452975">
        <w:rPr>
          <w:rFonts w:ascii="Times New Roman" w:hAnsi="Times New Roman"/>
          <w:sz w:val="20"/>
          <w:szCs w:val="20"/>
        </w:rPr>
        <w:t>Firianah</w:t>
      </w:r>
      <w:proofErr w:type="spellEnd"/>
      <w:r w:rsidRPr="00452975">
        <w:rPr>
          <w:rFonts w:ascii="Times New Roman" w:hAnsi="Times New Roman"/>
          <w:sz w:val="20"/>
          <w:szCs w:val="20"/>
        </w:rPr>
        <w:t>, Devi., “</w:t>
      </w:r>
      <w:proofErr w:type="spellStart"/>
      <w:r w:rsidRPr="00452975">
        <w:rPr>
          <w:rFonts w:ascii="Times New Roman" w:hAnsi="Times New Roman"/>
          <w:sz w:val="20"/>
          <w:szCs w:val="20"/>
        </w:rPr>
        <w:t>Penerapan</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Algoritma</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Klasifikasi</w:t>
      </w:r>
      <w:proofErr w:type="spellEnd"/>
      <w:r w:rsidRPr="00452975">
        <w:rPr>
          <w:rFonts w:ascii="Times New Roman" w:hAnsi="Times New Roman"/>
          <w:sz w:val="20"/>
          <w:szCs w:val="20"/>
        </w:rPr>
        <w:t xml:space="preserve"> C4.5 </w:t>
      </w:r>
      <w:proofErr w:type="spellStart"/>
      <w:r w:rsidRPr="00452975">
        <w:rPr>
          <w:rFonts w:ascii="Times New Roman" w:hAnsi="Times New Roman"/>
          <w:sz w:val="20"/>
          <w:szCs w:val="20"/>
        </w:rPr>
        <w:t>dalam</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Rekomendasi</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Penerimaan</w:t>
      </w:r>
      <w:proofErr w:type="spellEnd"/>
      <w:r w:rsidRPr="00452975">
        <w:rPr>
          <w:rFonts w:ascii="Times New Roman" w:hAnsi="Times New Roman"/>
          <w:sz w:val="20"/>
          <w:szCs w:val="20"/>
        </w:rPr>
        <w:t xml:space="preserve"> Mitra </w:t>
      </w:r>
      <w:proofErr w:type="spellStart"/>
      <w:r w:rsidRPr="00452975">
        <w:rPr>
          <w:rFonts w:ascii="Times New Roman" w:hAnsi="Times New Roman"/>
          <w:sz w:val="20"/>
          <w:szCs w:val="20"/>
        </w:rPr>
        <w:t>Penjualan</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Studi</w:t>
      </w:r>
      <w:proofErr w:type="spellEnd"/>
      <w:r w:rsidRPr="00452975">
        <w:rPr>
          <w:rFonts w:ascii="Times New Roman" w:hAnsi="Times New Roman"/>
          <w:sz w:val="20"/>
          <w:szCs w:val="20"/>
        </w:rPr>
        <w:t xml:space="preserve"> </w:t>
      </w:r>
      <w:proofErr w:type="spellStart"/>
      <w:proofErr w:type="gramStart"/>
      <w:r w:rsidRPr="00452975">
        <w:rPr>
          <w:rFonts w:ascii="Times New Roman" w:hAnsi="Times New Roman"/>
          <w:sz w:val="20"/>
          <w:szCs w:val="20"/>
        </w:rPr>
        <w:t>Kasus</w:t>
      </w:r>
      <w:proofErr w:type="spellEnd"/>
      <w:r w:rsidRPr="00452975">
        <w:rPr>
          <w:rFonts w:ascii="Times New Roman" w:hAnsi="Times New Roman"/>
          <w:sz w:val="20"/>
          <w:szCs w:val="20"/>
        </w:rPr>
        <w:t xml:space="preserve"> :</w:t>
      </w:r>
      <w:proofErr w:type="gramEnd"/>
      <w:r w:rsidRPr="00452975">
        <w:rPr>
          <w:rFonts w:ascii="Times New Roman" w:hAnsi="Times New Roman"/>
          <w:sz w:val="20"/>
          <w:szCs w:val="20"/>
        </w:rPr>
        <w:t xml:space="preserve"> PT Atria </w:t>
      </w:r>
      <w:proofErr w:type="spellStart"/>
      <w:r w:rsidRPr="00452975">
        <w:rPr>
          <w:rFonts w:ascii="Times New Roman" w:hAnsi="Times New Roman"/>
          <w:sz w:val="20"/>
          <w:szCs w:val="20"/>
        </w:rPr>
        <w:t>Artha</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lastRenderedPageBreak/>
        <w:t>Persada</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IncomTech</w:t>
      </w:r>
      <w:proofErr w:type="spellEnd"/>
      <w:r w:rsidRPr="00452975">
        <w:rPr>
          <w:rFonts w:ascii="Times New Roman" w:hAnsi="Times New Roman"/>
          <w:sz w:val="20"/>
          <w:szCs w:val="20"/>
        </w:rPr>
        <w:t xml:space="preserve">, </w:t>
      </w:r>
      <w:proofErr w:type="spellStart"/>
      <w:r w:rsidRPr="00452975">
        <w:rPr>
          <w:rFonts w:ascii="Times New Roman" w:hAnsi="Times New Roman"/>
          <w:sz w:val="20"/>
          <w:szCs w:val="20"/>
        </w:rPr>
        <w:t>Jurnal</w:t>
      </w:r>
      <w:proofErr w:type="spellEnd"/>
      <w:r w:rsidRPr="00452975">
        <w:rPr>
          <w:rFonts w:ascii="Times New Roman" w:hAnsi="Times New Roman"/>
          <w:sz w:val="20"/>
          <w:szCs w:val="20"/>
        </w:rPr>
        <w:t xml:space="preserve"> Telekomunikasi dan </w:t>
      </w:r>
      <w:proofErr w:type="spellStart"/>
      <w:r w:rsidRPr="00452975">
        <w:rPr>
          <w:rFonts w:ascii="Times New Roman" w:hAnsi="Times New Roman"/>
          <w:sz w:val="20"/>
          <w:szCs w:val="20"/>
        </w:rPr>
        <w:t>Komputer</w:t>
      </w:r>
      <w:proofErr w:type="spellEnd"/>
      <w:r w:rsidRPr="00452975">
        <w:rPr>
          <w:rFonts w:ascii="Times New Roman" w:hAnsi="Times New Roman"/>
          <w:sz w:val="20"/>
          <w:szCs w:val="20"/>
        </w:rPr>
        <w:t xml:space="preserve">, vol.8, no.2 </w:t>
      </w:r>
      <w:proofErr w:type="spellStart"/>
      <w:r w:rsidRPr="00452975">
        <w:rPr>
          <w:rFonts w:ascii="Times New Roman" w:hAnsi="Times New Roman"/>
          <w:sz w:val="20"/>
          <w:szCs w:val="20"/>
        </w:rPr>
        <w:t>Halaman</w:t>
      </w:r>
      <w:proofErr w:type="spellEnd"/>
      <w:r w:rsidRPr="00452975">
        <w:rPr>
          <w:rFonts w:ascii="Times New Roman" w:hAnsi="Times New Roman"/>
          <w:sz w:val="20"/>
          <w:szCs w:val="20"/>
        </w:rPr>
        <w:t xml:space="preserve"> 87-102, ISSN : 2085-4811, 2018.</w:t>
      </w:r>
    </w:p>
    <w:p w14:paraId="50D20C23" w14:textId="77777777" w:rsidR="00120378" w:rsidRPr="00A062F5" w:rsidRDefault="00120378" w:rsidP="002C01AE">
      <w:pPr>
        <w:spacing w:line="360" w:lineRule="auto"/>
        <w:ind w:left="426" w:right="212" w:hanging="426"/>
        <w:rPr>
          <w:rFonts w:ascii="Times New Roman" w:hAnsi="Times New Roman"/>
          <w:color w:val="000000" w:themeColor="text1"/>
          <w:sz w:val="20"/>
          <w:szCs w:val="20"/>
        </w:rPr>
      </w:pPr>
    </w:p>
    <w:p w14:paraId="71B7D697" w14:textId="5FA72E16" w:rsidR="00120378" w:rsidRPr="004F5672"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r w:rsidRPr="004F5672">
        <w:rPr>
          <w:rFonts w:ascii="Times New Roman" w:hAnsi="Times New Roman"/>
          <w:color w:val="000000" w:themeColor="text1"/>
          <w:sz w:val="20"/>
          <w:szCs w:val="20"/>
        </w:rPr>
        <w:t>Yunianita</w:t>
      </w:r>
      <w:proofErr w:type="spellEnd"/>
      <w:r w:rsidRPr="004F5672">
        <w:rPr>
          <w:rFonts w:ascii="Times New Roman" w:hAnsi="Times New Roman"/>
          <w:color w:val="000000" w:themeColor="text1"/>
          <w:sz w:val="20"/>
          <w:szCs w:val="20"/>
        </w:rPr>
        <w:t xml:space="preserve"> S, N </w:t>
      </w:r>
      <w:proofErr w:type="spellStart"/>
      <w:r w:rsidRPr="004F5672">
        <w:rPr>
          <w:rFonts w:ascii="Times New Roman" w:hAnsi="Times New Roman"/>
          <w:color w:val="000000" w:themeColor="text1"/>
          <w:sz w:val="20"/>
          <w:szCs w:val="20"/>
        </w:rPr>
        <w:t>Setiani</w:t>
      </w:r>
      <w:proofErr w:type="spellEnd"/>
      <w:r w:rsidRPr="004F5672">
        <w:rPr>
          <w:rFonts w:ascii="Times New Roman" w:hAnsi="Times New Roman"/>
          <w:color w:val="000000" w:themeColor="text1"/>
          <w:sz w:val="20"/>
          <w:szCs w:val="20"/>
        </w:rPr>
        <w:t xml:space="preserve"> dan </w:t>
      </w:r>
      <w:proofErr w:type="spellStart"/>
      <w:r w:rsidRPr="004F5672">
        <w:rPr>
          <w:rFonts w:ascii="Times New Roman" w:hAnsi="Times New Roman"/>
          <w:color w:val="000000" w:themeColor="text1"/>
          <w:sz w:val="20"/>
          <w:szCs w:val="20"/>
        </w:rPr>
        <w:t>Mulyati</w:t>
      </w:r>
      <w:proofErr w:type="spellEnd"/>
      <w:r w:rsidRPr="004F5672">
        <w:rPr>
          <w:rFonts w:ascii="Times New Roman" w:hAnsi="Times New Roman"/>
          <w:color w:val="000000" w:themeColor="text1"/>
          <w:sz w:val="20"/>
          <w:szCs w:val="20"/>
        </w:rPr>
        <w:t xml:space="preserve"> S. 2018. </w:t>
      </w:r>
      <w:proofErr w:type="spellStart"/>
      <w:r w:rsidRPr="004F5672">
        <w:rPr>
          <w:rFonts w:ascii="Times New Roman" w:hAnsi="Times New Roman"/>
          <w:color w:val="000000" w:themeColor="text1"/>
          <w:sz w:val="20"/>
          <w:szCs w:val="20"/>
        </w:rPr>
        <w:t>Prediksi</w:t>
      </w:r>
      <w:proofErr w:type="spellEnd"/>
      <w:r w:rsidRPr="004F5672">
        <w:rPr>
          <w:rFonts w:ascii="Times New Roman" w:hAnsi="Times New Roman"/>
          <w:color w:val="000000" w:themeColor="text1"/>
          <w:sz w:val="20"/>
          <w:szCs w:val="20"/>
        </w:rPr>
        <w:t xml:space="preserve"> </w:t>
      </w:r>
      <w:proofErr w:type="spellStart"/>
      <w:r w:rsidRPr="004F5672">
        <w:rPr>
          <w:rFonts w:ascii="Times New Roman" w:hAnsi="Times New Roman"/>
          <w:color w:val="000000" w:themeColor="text1"/>
          <w:sz w:val="20"/>
          <w:szCs w:val="20"/>
        </w:rPr>
        <w:t>Ketepatan</w:t>
      </w:r>
      <w:proofErr w:type="spellEnd"/>
      <w:r w:rsidRPr="004F5672">
        <w:rPr>
          <w:rFonts w:ascii="Times New Roman" w:hAnsi="Times New Roman"/>
          <w:color w:val="000000" w:themeColor="text1"/>
          <w:sz w:val="20"/>
          <w:szCs w:val="20"/>
        </w:rPr>
        <w:t xml:space="preserve"> Masa </w:t>
      </w:r>
      <w:proofErr w:type="spellStart"/>
      <w:r w:rsidRPr="004F5672">
        <w:rPr>
          <w:rFonts w:ascii="Times New Roman" w:hAnsi="Times New Roman"/>
          <w:color w:val="000000" w:themeColor="text1"/>
          <w:sz w:val="20"/>
          <w:szCs w:val="20"/>
        </w:rPr>
        <w:t>Studi</w:t>
      </w:r>
      <w:proofErr w:type="spellEnd"/>
      <w:r w:rsidRPr="004F5672">
        <w:rPr>
          <w:rFonts w:ascii="Times New Roman" w:hAnsi="Times New Roman"/>
          <w:color w:val="000000" w:themeColor="text1"/>
          <w:sz w:val="20"/>
          <w:szCs w:val="20"/>
        </w:rPr>
        <w:t xml:space="preserve"> </w:t>
      </w:r>
      <w:proofErr w:type="spellStart"/>
      <w:r w:rsidRPr="004F5672">
        <w:rPr>
          <w:rFonts w:ascii="Times New Roman" w:hAnsi="Times New Roman"/>
          <w:color w:val="000000" w:themeColor="text1"/>
          <w:sz w:val="20"/>
          <w:szCs w:val="20"/>
        </w:rPr>
        <w:t>Mahasiswa</w:t>
      </w:r>
      <w:proofErr w:type="spellEnd"/>
      <w:r w:rsidRPr="004F5672">
        <w:rPr>
          <w:rFonts w:ascii="Times New Roman" w:hAnsi="Times New Roman"/>
          <w:color w:val="000000" w:themeColor="text1"/>
          <w:sz w:val="20"/>
          <w:szCs w:val="20"/>
        </w:rPr>
        <w:t xml:space="preserve"> </w:t>
      </w:r>
      <w:proofErr w:type="spellStart"/>
      <w:r w:rsidRPr="004F5672">
        <w:rPr>
          <w:rFonts w:ascii="Times New Roman" w:hAnsi="Times New Roman"/>
          <w:color w:val="000000" w:themeColor="text1"/>
          <w:sz w:val="20"/>
          <w:szCs w:val="20"/>
        </w:rPr>
        <w:t>dengan</w:t>
      </w:r>
      <w:proofErr w:type="spellEnd"/>
      <w:r w:rsidRPr="004F5672">
        <w:rPr>
          <w:rFonts w:ascii="Times New Roman" w:hAnsi="Times New Roman"/>
          <w:color w:val="000000" w:themeColor="text1"/>
          <w:sz w:val="20"/>
          <w:szCs w:val="20"/>
        </w:rPr>
        <w:t xml:space="preserve"> </w:t>
      </w:r>
      <w:proofErr w:type="spellStart"/>
      <w:r w:rsidRPr="004F5672">
        <w:rPr>
          <w:rFonts w:ascii="Times New Roman" w:hAnsi="Times New Roman"/>
          <w:color w:val="000000" w:themeColor="text1"/>
          <w:sz w:val="20"/>
          <w:szCs w:val="20"/>
        </w:rPr>
        <w:t>Algoritma</w:t>
      </w:r>
      <w:proofErr w:type="spellEnd"/>
      <w:r w:rsidRPr="004F5672">
        <w:rPr>
          <w:rFonts w:ascii="Times New Roman" w:hAnsi="Times New Roman"/>
          <w:color w:val="000000" w:themeColor="text1"/>
          <w:sz w:val="20"/>
          <w:szCs w:val="20"/>
        </w:rPr>
        <w:t xml:space="preserve"> </w:t>
      </w:r>
      <w:proofErr w:type="spellStart"/>
      <w:r w:rsidRPr="004F5672">
        <w:rPr>
          <w:rFonts w:ascii="Times New Roman" w:hAnsi="Times New Roman"/>
          <w:color w:val="000000" w:themeColor="text1"/>
          <w:sz w:val="20"/>
          <w:szCs w:val="20"/>
        </w:rPr>
        <w:t>Pohon</w:t>
      </w:r>
      <w:proofErr w:type="spellEnd"/>
      <w:r w:rsidRPr="004F5672">
        <w:rPr>
          <w:rFonts w:ascii="Times New Roman" w:hAnsi="Times New Roman"/>
          <w:color w:val="000000" w:themeColor="text1"/>
          <w:sz w:val="20"/>
          <w:szCs w:val="20"/>
        </w:rPr>
        <w:t xml:space="preserve"> Keputusan C45. </w:t>
      </w:r>
      <w:proofErr w:type="spellStart"/>
      <w:r w:rsidRPr="004F5672">
        <w:rPr>
          <w:rFonts w:ascii="Times New Roman" w:hAnsi="Times New Roman"/>
          <w:color w:val="000000" w:themeColor="text1"/>
          <w:sz w:val="20"/>
          <w:szCs w:val="20"/>
        </w:rPr>
        <w:t>Universitas</w:t>
      </w:r>
      <w:proofErr w:type="spellEnd"/>
      <w:r w:rsidRPr="004F5672">
        <w:rPr>
          <w:rFonts w:ascii="Times New Roman" w:hAnsi="Times New Roman"/>
          <w:color w:val="000000" w:themeColor="text1"/>
          <w:sz w:val="20"/>
          <w:szCs w:val="20"/>
        </w:rPr>
        <w:t xml:space="preserve"> Islam Indonesia</w:t>
      </w:r>
      <w:r>
        <w:rPr>
          <w:rFonts w:ascii="Times New Roman" w:hAnsi="Times New Roman"/>
          <w:color w:val="000000" w:themeColor="text1"/>
          <w:sz w:val="20"/>
          <w:szCs w:val="20"/>
        </w:rPr>
        <w:t>.</w:t>
      </w:r>
    </w:p>
    <w:p w14:paraId="6DCB4DBA" w14:textId="77777777" w:rsidR="00120378" w:rsidRPr="00A062F5" w:rsidRDefault="00120378" w:rsidP="002C01AE">
      <w:pPr>
        <w:pBdr>
          <w:top w:val="nil"/>
          <w:left w:val="nil"/>
          <w:bottom w:val="nil"/>
          <w:right w:val="nil"/>
          <w:between w:val="nil"/>
        </w:pBdr>
        <w:spacing w:after="0" w:line="360" w:lineRule="auto"/>
        <w:ind w:right="-60"/>
        <w:rPr>
          <w:rFonts w:ascii="Times New Roman" w:hAnsi="Times New Roman"/>
          <w:color w:val="000000" w:themeColor="text1"/>
          <w:sz w:val="20"/>
          <w:szCs w:val="20"/>
          <w:shd w:val="clear" w:color="auto" w:fill="FFFFFF"/>
        </w:rPr>
      </w:pPr>
    </w:p>
    <w:p w14:paraId="2B71D10E" w14:textId="3DEDD677" w:rsidR="00120378" w:rsidRPr="004F5672"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r w:rsidRPr="00A062F5">
        <w:rPr>
          <w:rFonts w:ascii="Times New Roman" w:hAnsi="Times New Roman"/>
          <w:color w:val="000000" w:themeColor="text1"/>
          <w:sz w:val="20"/>
          <w:szCs w:val="20"/>
        </w:rPr>
        <w:t xml:space="preserve">Nasrullah </w:t>
      </w:r>
      <w:proofErr w:type="spellStart"/>
      <w:r w:rsidRPr="00A062F5">
        <w:rPr>
          <w:rFonts w:ascii="Times New Roman" w:hAnsi="Times New Roman"/>
          <w:color w:val="000000" w:themeColor="text1"/>
          <w:sz w:val="20"/>
          <w:szCs w:val="20"/>
        </w:rPr>
        <w:t>asmaul</w:t>
      </w:r>
      <w:proofErr w:type="spellEnd"/>
      <w:r w:rsidRPr="00A062F5">
        <w:rPr>
          <w:rFonts w:ascii="Times New Roman" w:hAnsi="Times New Roman"/>
          <w:color w:val="000000" w:themeColor="text1"/>
          <w:sz w:val="20"/>
          <w:szCs w:val="20"/>
        </w:rPr>
        <w:t xml:space="preserve"> </w:t>
      </w:r>
      <w:proofErr w:type="spellStart"/>
      <w:r w:rsidRPr="00A062F5">
        <w:rPr>
          <w:rFonts w:ascii="Times New Roman" w:hAnsi="Times New Roman"/>
          <w:color w:val="000000" w:themeColor="text1"/>
          <w:sz w:val="20"/>
          <w:szCs w:val="20"/>
        </w:rPr>
        <w:t>husnah</w:t>
      </w:r>
      <w:proofErr w:type="spellEnd"/>
      <w:r w:rsidRPr="00A062F5">
        <w:rPr>
          <w:rFonts w:ascii="Times New Roman" w:hAnsi="Times New Roman"/>
          <w:color w:val="000000" w:themeColor="text1"/>
          <w:sz w:val="20"/>
          <w:szCs w:val="20"/>
        </w:rPr>
        <w:t>, 2018 “</w:t>
      </w:r>
      <w:proofErr w:type="spellStart"/>
      <w:r w:rsidRPr="00A062F5">
        <w:rPr>
          <w:rFonts w:ascii="Times New Roman" w:hAnsi="Times New Roman"/>
          <w:color w:val="000000" w:themeColor="text1"/>
          <w:sz w:val="20"/>
          <w:szCs w:val="20"/>
        </w:rPr>
        <w:t>Penerapan</w:t>
      </w:r>
      <w:proofErr w:type="spellEnd"/>
      <w:r w:rsidRPr="00A062F5">
        <w:rPr>
          <w:rFonts w:ascii="Times New Roman" w:hAnsi="Times New Roman"/>
          <w:color w:val="000000" w:themeColor="text1"/>
          <w:sz w:val="20"/>
          <w:szCs w:val="20"/>
        </w:rPr>
        <w:t xml:space="preserve"> </w:t>
      </w:r>
      <w:proofErr w:type="spellStart"/>
      <w:r w:rsidRPr="00A062F5">
        <w:rPr>
          <w:rFonts w:ascii="Times New Roman" w:hAnsi="Times New Roman"/>
          <w:color w:val="000000" w:themeColor="text1"/>
          <w:sz w:val="20"/>
          <w:szCs w:val="20"/>
        </w:rPr>
        <w:t>metode</w:t>
      </w:r>
      <w:proofErr w:type="spellEnd"/>
      <w:r w:rsidRPr="00A062F5">
        <w:rPr>
          <w:rFonts w:ascii="Times New Roman" w:hAnsi="Times New Roman"/>
          <w:color w:val="000000" w:themeColor="text1"/>
          <w:sz w:val="20"/>
          <w:szCs w:val="20"/>
        </w:rPr>
        <w:t xml:space="preserve"> C4.5 </w:t>
      </w:r>
      <w:proofErr w:type="spellStart"/>
      <w:r w:rsidRPr="00A062F5">
        <w:rPr>
          <w:rFonts w:ascii="Times New Roman" w:hAnsi="Times New Roman"/>
          <w:color w:val="000000" w:themeColor="text1"/>
          <w:sz w:val="20"/>
          <w:szCs w:val="20"/>
        </w:rPr>
        <w:t>untuk</w:t>
      </w:r>
      <w:proofErr w:type="spellEnd"/>
      <w:r w:rsidRPr="00A062F5">
        <w:rPr>
          <w:rFonts w:ascii="Times New Roman" w:hAnsi="Times New Roman"/>
          <w:color w:val="000000" w:themeColor="text1"/>
          <w:sz w:val="20"/>
          <w:szCs w:val="20"/>
        </w:rPr>
        <w:t xml:space="preserve"> </w:t>
      </w:r>
      <w:proofErr w:type="spellStart"/>
      <w:r w:rsidRPr="00A062F5">
        <w:rPr>
          <w:rFonts w:ascii="Times New Roman" w:hAnsi="Times New Roman"/>
          <w:color w:val="000000" w:themeColor="text1"/>
          <w:sz w:val="20"/>
          <w:szCs w:val="20"/>
        </w:rPr>
        <w:t>Klasifikasi</w:t>
      </w:r>
      <w:proofErr w:type="spellEnd"/>
      <w:r w:rsidRPr="00A062F5">
        <w:rPr>
          <w:rFonts w:ascii="Times New Roman" w:hAnsi="Times New Roman"/>
          <w:color w:val="000000" w:themeColor="text1"/>
          <w:sz w:val="20"/>
          <w:szCs w:val="20"/>
        </w:rPr>
        <w:t xml:space="preserve"> </w:t>
      </w:r>
      <w:proofErr w:type="spellStart"/>
      <w:r w:rsidRPr="00A062F5">
        <w:rPr>
          <w:rFonts w:ascii="Times New Roman" w:hAnsi="Times New Roman"/>
          <w:color w:val="000000" w:themeColor="text1"/>
          <w:sz w:val="20"/>
          <w:szCs w:val="20"/>
        </w:rPr>
        <w:t>Mahasiswa</w:t>
      </w:r>
      <w:proofErr w:type="spellEnd"/>
      <w:r w:rsidRPr="00A062F5">
        <w:rPr>
          <w:rFonts w:ascii="Times New Roman" w:hAnsi="Times New Roman"/>
          <w:color w:val="000000" w:themeColor="text1"/>
          <w:sz w:val="20"/>
          <w:szCs w:val="20"/>
        </w:rPr>
        <w:t xml:space="preserve"> </w:t>
      </w:r>
      <w:proofErr w:type="spellStart"/>
      <w:r w:rsidRPr="00A062F5">
        <w:rPr>
          <w:rFonts w:ascii="Times New Roman" w:hAnsi="Times New Roman"/>
          <w:color w:val="000000" w:themeColor="text1"/>
          <w:sz w:val="20"/>
          <w:szCs w:val="20"/>
        </w:rPr>
        <w:t>Berpotensi</w:t>
      </w:r>
      <w:proofErr w:type="spellEnd"/>
      <w:r w:rsidRPr="00A062F5">
        <w:rPr>
          <w:rFonts w:ascii="Times New Roman" w:hAnsi="Times New Roman"/>
          <w:color w:val="000000" w:themeColor="text1"/>
          <w:sz w:val="20"/>
          <w:szCs w:val="20"/>
        </w:rPr>
        <w:t xml:space="preserve"> Drop Out” ILKOM </w:t>
      </w:r>
      <w:proofErr w:type="spellStart"/>
      <w:r w:rsidRPr="00A062F5">
        <w:rPr>
          <w:rFonts w:ascii="Times New Roman" w:hAnsi="Times New Roman"/>
          <w:color w:val="000000" w:themeColor="text1"/>
          <w:sz w:val="20"/>
          <w:szCs w:val="20"/>
        </w:rPr>
        <w:t>Jurnal</w:t>
      </w:r>
      <w:proofErr w:type="spellEnd"/>
      <w:r w:rsidRPr="00A062F5">
        <w:rPr>
          <w:rFonts w:ascii="Times New Roman" w:hAnsi="Times New Roman"/>
          <w:color w:val="000000" w:themeColor="text1"/>
          <w:sz w:val="20"/>
          <w:szCs w:val="20"/>
        </w:rPr>
        <w:t xml:space="preserve"> </w:t>
      </w:r>
      <w:proofErr w:type="spellStart"/>
      <w:r w:rsidRPr="00A062F5">
        <w:rPr>
          <w:rFonts w:ascii="Times New Roman" w:hAnsi="Times New Roman"/>
          <w:color w:val="000000" w:themeColor="text1"/>
          <w:sz w:val="20"/>
          <w:szCs w:val="20"/>
        </w:rPr>
        <w:t>Ilmiah</w:t>
      </w:r>
      <w:proofErr w:type="spellEnd"/>
      <w:r w:rsidRPr="00A062F5">
        <w:rPr>
          <w:rFonts w:ascii="Times New Roman" w:hAnsi="Times New Roman"/>
          <w:color w:val="000000" w:themeColor="text1"/>
          <w:sz w:val="20"/>
          <w:szCs w:val="20"/>
        </w:rPr>
        <w:t xml:space="preserve"> Volume 10 </w:t>
      </w:r>
      <w:proofErr w:type="spellStart"/>
      <w:r w:rsidRPr="00A062F5">
        <w:rPr>
          <w:rFonts w:ascii="Times New Roman" w:hAnsi="Times New Roman"/>
          <w:color w:val="000000" w:themeColor="text1"/>
          <w:sz w:val="20"/>
          <w:szCs w:val="20"/>
        </w:rPr>
        <w:t>nomor</w:t>
      </w:r>
      <w:proofErr w:type="spellEnd"/>
      <w:r w:rsidRPr="00A062F5">
        <w:rPr>
          <w:rFonts w:ascii="Times New Roman" w:hAnsi="Times New Roman"/>
          <w:color w:val="000000" w:themeColor="text1"/>
          <w:sz w:val="20"/>
          <w:szCs w:val="20"/>
        </w:rPr>
        <w:t xml:space="preserve"> 2 </w:t>
      </w:r>
      <w:proofErr w:type="spellStart"/>
      <w:r w:rsidRPr="00A062F5">
        <w:rPr>
          <w:rFonts w:ascii="Times New Roman" w:hAnsi="Times New Roman"/>
          <w:color w:val="000000" w:themeColor="text1"/>
          <w:sz w:val="20"/>
          <w:szCs w:val="20"/>
        </w:rPr>
        <w:t>agustus</w:t>
      </w:r>
      <w:proofErr w:type="spellEnd"/>
      <w:r w:rsidRPr="00A062F5">
        <w:rPr>
          <w:rFonts w:ascii="Times New Roman" w:hAnsi="Times New Roman"/>
          <w:color w:val="000000" w:themeColor="text1"/>
          <w:sz w:val="20"/>
          <w:szCs w:val="20"/>
        </w:rPr>
        <w:t xml:space="preserve"> 2018</w:t>
      </w:r>
      <w:r w:rsidRPr="00A062F5">
        <w:rPr>
          <w:rFonts w:ascii="Times New Roman" w:hAnsi="Times New Roman"/>
          <w:color w:val="000000" w:themeColor="text1"/>
          <w:sz w:val="20"/>
          <w:szCs w:val="20"/>
          <w:shd w:val="clear" w:color="auto" w:fill="FFFFFF"/>
        </w:rPr>
        <w:t>.</w:t>
      </w:r>
    </w:p>
    <w:p w14:paraId="486DE2EC"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
    <w:p w14:paraId="3AA75399" w14:textId="13371A95"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r w:rsidRPr="00C41620">
        <w:rPr>
          <w:rFonts w:ascii="Times New Roman" w:hAnsi="Times New Roman"/>
          <w:color w:val="000000" w:themeColor="text1"/>
          <w:sz w:val="20"/>
          <w:szCs w:val="20"/>
        </w:rPr>
        <w:t xml:space="preserve">Sari, </w:t>
      </w:r>
      <w:proofErr w:type="spellStart"/>
      <w:proofErr w:type="gramStart"/>
      <w:r w:rsidRPr="00C41620">
        <w:rPr>
          <w:rFonts w:ascii="Times New Roman" w:hAnsi="Times New Roman"/>
          <w:color w:val="000000" w:themeColor="text1"/>
          <w:sz w:val="20"/>
          <w:szCs w:val="20"/>
        </w:rPr>
        <w:t>Febrina</w:t>
      </w:r>
      <w:proofErr w:type="spellEnd"/>
      <w:r w:rsidRPr="00C41620">
        <w:rPr>
          <w:rFonts w:ascii="Times New Roman" w:hAnsi="Times New Roman"/>
          <w:color w:val="000000" w:themeColor="text1"/>
          <w:sz w:val="20"/>
          <w:szCs w:val="20"/>
        </w:rPr>
        <w:t>,,</w:t>
      </w:r>
      <w:proofErr w:type="gram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Saro</w:t>
      </w:r>
      <w:proofErr w:type="spellEnd"/>
      <w:r w:rsidRPr="00C41620">
        <w:rPr>
          <w:rFonts w:ascii="Times New Roman" w:hAnsi="Times New Roman"/>
          <w:color w:val="000000" w:themeColor="text1"/>
          <w:sz w:val="20"/>
          <w:szCs w:val="20"/>
        </w:rPr>
        <w:t xml:space="preserve">, Davit 2018. </w:t>
      </w:r>
      <w:proofErr w:type="gramStart"/>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Implementasi</w:t>
      </w:r>
      <w:proofErr w:type="spellEnd"/>
      <w:proofErr w:type="gram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Algoritma</w:t>
      </w:r>
      <w:proofErr w:type="spellEnd"/>
      <w:r w:rsidRPr="00C41620">
        <w:rPr>
          <w:rFonts w:ascii="Times New Roman" w:hAnsi="Times New Roman"/>
          <w:color w:val="000000" w:themeColor="text1"/>
          <w:sz w:val="20"/>
          <w:szCs w:val="20"/>
        </w:rPr>
        <w:t xml:space="preserve"> C4.5 </w:t>
      </w:r>
      <w:proofErr w:type="spellStart"/>
      <w:r w:rsidRPr="00C41620">
        <w:rPr>
          <w:rFonts w:ascii="Times New Roman" w:hAnsi="Times New Roman"/>
          <w:color w:val="000000" w:themeColor="text1"/>
          <w:sz w:val="20"/>
          <w:szCs w:val="20"/>
        </w:rPr>
        <w:t>Dalam</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Menentukan</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Lokasi</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Prioritas</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Penyuluhan</w:t>
      </w:r>
      <w:proofErr w:type="spellEnd"/>
      <w:r w:rsidRPr="00C41620">
        <w:rPr>
          <w:rFonts w:ascii="Times New Roman" w:hAnsi="Times New Roman"/>
          <w:color w:val="000000" w:themeColor="text1"/>
          <w:sz w:val="20"/>
          <w:szCs w:val="20"/>
        </w:rPr>
        <w:t xml:space="preserve"> Program </w:t>
      </w:r>
      <w:proofErr w:type="spellStart"/>
      <w:r w:rsidRPr="00C41620">
        <w:rPr>
          <w:rFonts w:ascii="Times New Roman" w:hAnsi="Times New Roman"/>
          <w:color w:val="000000" w:themeColor="text1"/>
          <w:sz w:val="20"/>
          <w:szCs w:val="20"/>
        </w:rPr>
        <w:t>Keluarga</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Berencana</w:t>
      </w:r>
      <w:proofErr w:type="spellEnd"/>
      <w:r w:rsidRPr="00C41620">
        <w:rPr>
          <w:rFonts w:ascii="Times New Roman" w:hAnsi="Times New Roman"/>
          <w:color w:val="000000" w:themeColor="text1"/>
          <w:sz w:val="20"/>
          <w:szCs w:val="20"/>
        </w:rPr>
        <w:t xml:space="preserve"> Di </w:t>
      </w:r>
      <w:proofErr w:type="spellStart"/>
      <w:r w:rsidRPr="00C41620">
        <w:rPr>
          <w:rFonts w:ascii="Times New Roman" w:hAnsi="Times New Roman"/>
          <w:color w:val="000000" w:themeColor="text1"/>
          <w:sz w:val="20"/>
          <w:szCs w:val="20"/>
        </w:rPr>
        <w:t>Kecamatan</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Dumai</w:t>
      </w:r>
      <w:proofErr w:type="spellEnd"/>
      <w:r w:rsidRPr="00C41620">
        <w:rPr>
          <w:rFonts w:ascii="Times New Roman" w:hAnsi="Times New Roman"/>
          <w:color w:val="000000" w:themeColor="text1"/>
          <w:sz w:val="20"/>
          <w:szCs w:val="20"/>
        </w:rPr>
        <w:t xml:space="preserve"> Timur”, </w:t>
      </w:r>
      <w:proofErr w:type="spellStart"/>
      <w:r w:rsidRPr="00C41620">
        <w:rPr>
          <w:rFonts w:ascii="Times New Roman" w:hAnsi="Times New Roman"/>
          <w:color w:val="000000" w:themeColor="text1"/>
          <w:sz w:val="20"/>
          <w:szCs w:val="20"/>
        </w:rPr>
        <w:t>Jurnal</w:t>
      </w:r>
      <w:proofErr w:type="spellEnd"/>
      <w:r w:rsidRPr="00C41620">
        <w:rPr>
          <w:rFonts w:ascii="Times New Roman" w:hAnsi="Times New Roman"/>
          <w:color w:val="000000" w:themeColor="text1"/>
          <w:sz w:val="20"/>
          <w:szCs w:val="20"/>
        </w:rPr>
        <w:t xml:space="preserve"> </w:t>
      </w:r>
      <w:proofErr w:type="spellStart"/>
      <w:r w:rsidRPr="00C41620">
        <w:rPr>
          <w:rFonts w:ascii="Times New Roman" w:hAnsi="Times New Roman"/>
          <w:color w:val="000000" w:themeColor="text1"/>
          <w:sz w:val="20"/>
          <w:szCs w:val="20"/>
        </w:rPr>
        <w:t>Penelitian</w:t>
      </w:r>
      <w:proofErr w:type="spellEnd"/>
      <w:r w:rsidRPr="00C41620">
        <w:rPr>
          <w:rFonts w:ascii="Times New Roman" w:hAnsi="Times New Roman"/>
          <w:color w:val="000000" w:themeColor="text1"/>
          <w:sz w:val="20"/>
          <w:szCs w:val="20"/>
        </w:rPr>
        <w:t xml:space="preserve"> Pos dan </w:t>
      </w:r>
      <w:proofErr w:type="spellStart"/>
      <w:r w:rsidRPr="00C41620">
        <w:rPr>
          <w:rFonts w:ascii="Times New Roman" w:hAnsi="Times New Roman"/>
          <w:color w:val="000000" w:themeColor="text1"/>
          <w:sz w:val="20"/>
          <w:szCs w:val="20"/>
        </w:rPr>
        <w:t>Informatika</w:t>
      </w:r>
      <w:proofErr w:type="spellEnd"/>
      <w:r w:rsidRPr="00C41620">
        <w:rPr>
          <w:rFonts w:ascii="Times New Roman" w:hAnsi="Times New Roman"/>
          <w:color w:val="000000" w:themeColor="text1"/>
          <w:sz w:val="20"/>
          <w:szCs w:val="20"/>
        </w:rPr>
        <w:t xml:space="preserve"> Vol 8, No 1, 2018</w:t>
      </w:r>
      <w:r w:rsidRPr="00C41620">
        <w:rPr>
          <w:rFonts w:ascii="Times New Roman" w:hAnsi="Times New Roman"/>
          <w:color w:val="000000" w:themeColor="text1"/>
          <w:sz w:val="20"/>
          <w:szCs w:val="20"/>
          <w:shd w:val="clear" w:color="auto" w:fill="FFFFFF"/>
        </w:rPr>
        <w:t>.</w:t>
      </w:r>
    </w:p>
    <w:p w14:paraId="403EE295"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
    <w:p w14:paraId="47874B57" w14:textId="484553B3" w:rsidR="00120378" w:rsidRDefault="00120378" w:rsidP="002C01AE">
      <w:pPr>
        <w:spacing w:line="360" w:lineRule="auto"/>
        <w:ind w:left="426" w:hanging="426"/>
        <w:rPr>
          <w:rFonts w:ascii="Times New Roman" w:hAnsi="Times New Roman"/>
          <w:sz w:val="20"/>
          <w:szCs w:val="20"/>
        </w:rPr>
      </w:pPr>
      <w:r w:rsidRPr="00C41620">
        <w:rPr>
          <w:rFonts w:ascii="Times New Roman" w:hAnsi="Times New Roman"/>
          <w:sz w:val="20"/>
          <w:szCs w:val="20"/>
        </w:rPr>
        <w:t xml:space="preserve">N.   H.   </w:t>
      </w:r>
      <w:proofErr w:type="spellStart"/>
      <w:r w:rsidRPr="00C41620">
        <w:rPr>
          <w:rFonts w:ascii="Times New Roman" w:hAnsi="Times New Roman"/>
          <w:sz w:val="20"/>
          <w:szCs w:val="20"/>
        </w:rPr>
        <w:t>Harani</w:t>
      </w:r>
      <w:proofErr w:type="spellEnd"/>
      <w:r w:rsidRPr="00C41620">
        <w:rPr>
          <w:rFonts w:ascii="Times New Roman" w:hAnsi="Times New Roman"/>
          <w:sz w:val="20"/>
          <w:szCs w:val="20"/>
        </w:rPr>
        <w:t xml:space="preserve">   and   F.   S.   Damayanti, “</w:t>
      </w:r>
      <w:proofErr w:type="spellStart"/>
      <w:proofErr w:type="gramStart"/>
      <w:r w:rsidRPr="00C41620">
        <w:rPr>
          <w:rFonts w:ascii="Times New Roman" w:hAnsi="Times New Roman"/>
          <w:sz w:val="20"/>
          <w:szCs w:val="20"/>
        </w:rPr>
        <w:t>Implementasi</w:t>
      </w:r>
      <w:proofErr w:type="spellEnd"/>
      <w:r w:rsidRPr="00C41620">
        <w:rPr>
          <w:rFonts w:ascii="Times New Roman" w:hAnsi="Times New Roman"/>
          <w:sz w:val="20"/>
          <w:szCs w:val="20"/>
        </w:rPr>
        <w:t xml:space="preserve">  </w:t>
      </w:r>
      <w:proofErr w:type="spellStart"/>
      <w:r w:rsidRPr="00C41620">
        <w:rPr>
          <w:rFonts w:ascii="Times New Roman" w:hAnsi="Times New Roman"/>
          <w:sz w:val="20"/>
          <w:szCs w:val="20"/>
        </w:rPr>
        <w:t>Algoritma</w:t>
      </w:r>
      <w:proofErr w:type="spellEnd"/>
      <w:proofErr w:type="gramEnd"/>
      <w:r w:rsidRPr="00C41620">
        <w:rPr>
          <w:rFonts w:ascii="Times New Roman" w:hAnsi="Times New Roman"/>
          <w:sz w:val="20"/>
          <w:szCs w:val="20"/>
        </w:rPr>
        <w:t xml:space="preserve">  C5.0  </w:t>
      </w:r>
      <w:proofErr w:type="spellStart"/>
      <w:r w:rsidRPr="00C41620">
        <w:rPr>
          <w:rFonts w:ascii="Times New Roman" w:hAnsi="Times New Roman"/>
          <w:sz w:val="20"/>
          <w:szCs w:val="20"/>
        </w:rPr>
        <w:t>Untuk</w:t>
      </w:r>
      <w:proofErr w:type="spellEnd"/>
      <w:r w:rsidRPr="00C41620">
        <w:rPr>
          <w:rFonts w:ascii="Times New Roman" w:hAnsi="Times New Roman"/>
          <w:sz w:val="20"/>
          <w:szCs w:val="20"/>
        </w:rPr>
        <w:t xml:space="preserve"> </w:t>
      </w:r>
      <w:proofErr w:type="spellStart"/>
      <w:r w:rsidRPr="00C41620">
        <w:rPr>
          <w:rFonts w:ascii="Times New Roman" w:hAnsi="Times New Roman"/>
          <w:sz w:val="20"/>
          <w:szCs w:val="20"/>
        </w:rPr>
        <w:t>Menentukan</w:t>
      </w:r>
      <w:proofErr w:type="spellEnd"/>
      <w:r w:rsidRPr="00C41620">
        <w:rPr>
          <w:rFonts w:ascii="Times New Roman" w:hAnsi="Times New Roman"/>
          <w:sz w:val="20"/>
          <w:szCs w:val="20"/>
        </w:rPr>
        <w:t xml:space="preserve">    </w:t>
      </w:r>
      <w:proofErr w:type="spellStart"/>
      <w:r w:rsidRPr="00C41620">
        <w:rPr>
          <w:rFonts w:ascii="Times New Roman" w:hAnsi="Times New Roman"/>
          <w:sz w:val="20"/>
          <w:szCs w:val="20"/>
        </w:rPr>
        <w:t>Pelanggan</w:t>
      </w:r>
      <w:proofErr w:type="spellEnd"/>
      <w:r w:rsidRPr="00C41620">
        <w:rPr>
          <w:rFonts w:ascii="Times New Roman" w:hAnsi="Times New Roman"/>
          <w:sz w:val="20"/>
          <w:szCs w:val="20"/>
        </w:rPr>
        <w:t xml:space="preserve">    </w:t>
      </w:r>
      <w:proofErr w:type="spellStart"/>
      <w:r w:rsidRPr="00C41620">
        <w:rPr>
          <w:rFonts w:ascii="Times New Roman" w:hAnsi="Times New Roman"/>
          <w:sz w:val="20"/>
          <w:szCs w:val="20"/>
        </w:rPr>
        <w:t>Potensial</w:t>
      </w:r>
      <w:proofErr w:type="spellEnd"/>
      <w:r w:rsidRPr="00C41620">
        <w:rPr>
          <w:rFonts w:ascii="Times New Roman" w:hAnsi="Times New Roman"/>
          <w:sz w:val="20"/>
          <w:szCs w:val="20"/>
        </w:rPr>
        <w:t xml:space="preserve">    Di Kantor Pos </w:t>
      </w:r>
      <w:proofErr w:type="spellStart"/>
      <w:r w:rsidRPr="00C41620">
        <w:rPr>
          <w:rFonts w:ascii="Times New Roman" w:hAnsi="Times New Roman"/>
          <w:sz w:val="20"/>
          <w:szCs w:val="20"/>
        </w:rPr>
        <w:t>Cimahi</w:t>
      </w:r>
      <w:proofErr w:type="spellEnd"/>
      <w:r w:rsidRPr="00C41620">
        <w:rPr>
          <w:rFonts w:ascii="Times New Roman" w:hAnsi="Times New Roman"/>
          <w:sz w:val="20"/>
          <w:szCs w:val="20"/>
        </w:rPr>
        <w:t xml:space="preserve">,” J. SITECH  </w:t>
      </w:r>
      <w:proofErr w:type="spellStart"/>
      <w:r w:rsidRPr="00C41620">
        <w:rPr>
          <w:rFonts w:ascii="Times New Roman" w:hAnsi="Times New Roman"/>
          <w:sz w:val="20"/>
          <w:szCs w:val="20"/>
        </w:rPr>
        <w:t>Sist</w:t>
      </w:r>
      <w:proofErr w:type="spellEnd"/>
      <w:r w:rsidRPr="00C41620">
        <w:rPr>
          <w:rFonts w:ascii="Times New Roman" w:hAnsi="Times New Roman"/>
          <w:sz w:val="20"/>
          <w:szCs w:val="20"/>
        </w:rPr>
        <w:t xml:space="preserve">. Inf. </w:t>
      </w:r>
      <w:proofErr w:type="gramStart"/>
      <w:r w:rsidRPr="00C41620">
        <w:rPr>
          <w:rFonts w:ascii="Times New Roman" w:hAnsi="Times New Roman"/>
          <w:sz w:val="20"/>
          <w:szCs w:val="20"/>
        </w:rPr>
        <w:t xml:space="preserve">dan  </w:t>
      </w:r>
      <w:proofErr w:type="spellStart"/>
      <w:r w:rsidRPr="00C41620">
        <w:rPr>
          <w:rFonts w:ascii="Times New Roman" w:hAnsi="Times New Roman"/>
          <w:sz w:val="20"/>
          <w:szCs w:val="20"/>
        </w:rPr>
        <w:t>Teknol</w:t>
      </w:r>
      <w:proofErr w:type="spellEnd"/>
      <w:proofErr w:type="gramEnd"/>
      <w:r w:rsidRPr="00C41620">
        <w:rPr>
          <w:rFonts w:ascii="Times New Roman" w:hAnsi="Times New Roman"/>
          <w:sz w:val="20"/>
          <w:szCs w:val="20"/>
        </w:rPr>
        <w:t xml:space="preserve">.  vol.  </w:t>
      </w:r>
      <w:proofErr w:type="gramStart"/>
      <w:r w:rsidRPr="00C41620">
        <w:rPr>
          <w:rFonts w:ascii="Times New Roman" w:hAnsi="Times New Roman"/>
          <w:sz w:val="20"/>
          <w:szCs w:val="20"/>
        </w:rPr>
        <w:t>4,  no.</w:t>
      </w:r>
      <w:proofErr w:type="gramEnd"/>
      <w:r w:rsidRPr="00C41620">
        <w:rPr>
          <w:rFonts w:ascii="Times New Roman" w:hAnsi="Times New Roman"/>
          <w:sz w:val="20"/>
          <w:szCs w:val="20"/>
        </w:rPr>
        <w:t xml:space="preserve">  </w:t>
      </w:r>
      <w:proofErr w:type="gramStart"/>
      <w:r w:rsidRPr="00C41620">
        <w:rPr>
          <w:rFonts w:ascii="Times New Roman" w:hAnsi="Times New Roman"/>
          <w:sz w:val="20"/>
          <w:szCs w:val="20"/>
        </w:rPr>
        <w:t>1,  pp.</w:t>
      </w:r>
      <w:proofErr w:type="gramEnd"/>
      <w:r w:rsidRPr="00C41620">
        <w:rPr>
          <w:rFonts w:ascii="Times New Roman" w:hAnsi="Times New Roman"/>
          <w:sz w:val="20"/>
          <w:szCs w:val="20"/>
        </w:rPr>
        <w:t xml:space="preserve">  69 – 76, 2021, </w:t>
      </w:r>
      <w:proofErr w:type="spellStart"/>
      <w:proofErr w:type="gramStart"/>
      <w:r w:rsidRPr="00C41620">
        <w:rPr>
          <w:rFonts w:ascii="Times New Roman" w:hAnsi="Times New Roman"/>
          <w:sz w:val="20"/>
          <w:szCs w:val="20"/>
        </w:rPr>
        <w:t>doi</w:t>
      </w:r>
      <w:proofErr w:type="spellEnd"/>
      <w:r w:rsidRPr="00C41620">
        <w:rPr>
          <w:rFonts w:ascii="Times New Roman" w:hAnsi="Times New Roman"/>
          <w:sz w:val="20"/>
          <w:szCs w:val="20"/>
        </w:rPr>
        <w:t xml:space="preserve"> :</w:t>
      </w:r>
      <w:proofErr w:type="gramEnd"/>
      <w:r w:rsidRPr="00C41620">
        <w:rPr>
          <w:rFonts w:ascii="Times New Roman" w:hAnsi="Times New Roman"/>
          <w:sz w:val="20"/>
          <w:szCs w:val="20"/>
        </w:rPr>
        <w:t xml:space="preserve"> 10.24176/sitech.v4i1.6281</w:t>
      </w:r>
    </w:p>
    <w:p w14:paraId="26A8E03B" w14:textId="77777777" w:rsidR="00120378" w:rsidRPr="00C847FB" w:rsidRDefault="00120378" w:rsidP="002C01AE">
      <w:pPr>
        <w:spacing w:line="360" w:lineRule="auto"/>
        <w:ind w:left="426" w:hanging="426"/>
        <w:rPr>
          <w:rFonts w:ascii="Times New Roman" w:hAnsi="Times New Roman"/>
          <w:sz w:val="20"/>
          <w:szCs w:val="20"/>
        </w:rPr>
      </w:pPr>
    </w:p>
    <w:p w14:paraId="2C6220F3" w14:textId="23F919B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r w:rsidRPr="00671F27">
        <w:rPr>
          <w:rFonts w:ascii="Times New Roman" w:hAnsi="Times New Roman"/>
          <w:sz w:val="20"/>
          <w:szCs w:val="20"/>
        </w:rPr>
        <w:t>Putria</w:t>
      </w:r>
      <w:proofErr w:type="spellEnd"/>
      <w:r w:rsidRPr="00671F27">
        <w:rPr>
          <w:rFonts w:ascii="Times New Roman" w:hAnsi="Times New Roman"/>
          <w:sz w:val="20"/>
          <w:szCs w:val="20"/>
        </w:rPr>
        <w:t xml:space="preserve">, N.E. 2018. “Data Mining </w:t>
      </w:r>
      <w:proofErr w:type="spellStart"/>
      <w:r w:rsidRPr="00671F27">
        <w:rPr>
          <w:rFonts w:ascii="Times New Roman" w:hAnsi="Times New Roman"/>
          <w:sz w:val="20"/>
          <w:szCs w:val="20"/>
        </w:rPr>
        <w:t>Penjualan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Tiket</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Pesawat</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Menggunakan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Algoritma</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Apriori</w:t>
      </w:r>
      <w:proofErr w:type="spellEnd"/>
      <w:r w:rsidRPr="00671F27">
        <w:rPr>
          <w:rFonts w:ascii="Times New Roman" w:hAnsi="Times New Roman"/>
          <w:sz w:val="20"/>
          <w:szCs w:val="20"/>
        </w:rPr>
        <w:t xml:space="preserve"> Pada Terminal </w:t>
      </w:r>
      <w:proofErr w:type="spellStart"/>
      <w:r w:rsidRPr="00671F27">
        <w:rPr>
          <w:rFonts w:ascii="Times New Roman" w:hAnsi="Times New Roman"/>
          <w:sz w:val="20"/>
          <w:szCs w:val="20"/>
        </w:rPr>
        <w:t>Tiket</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Batam</w:t>
      </w:r>
      <w:proofErr w:type="spellEnd"/>
      <w:r w:rsidRPr="00671F27">
        <w:rPr>
          <w:rFonts w:ascii="Times New Roman" w:hAnsi="Times New Roman"/>
          <w:sz w:val="20"/>
          <w:szCs w:val="20"/>
        </w:rPr>
        <w:t xml:space="preserve"> Tour &amp; Travel”. Computer Based Information System Journal, Vol.06 (01), 29-38.</w:t>
      </w:r>
    </w:p>
    <w:p w14:paraId="4B96C3AC" w14:textId="77777777" w:rsidR="00120378" w:rsidRPr="00671F27" w:rsidRDefault="00120378" w:rsidP="002C01AE">
      <w:pPr>
        <w:spacing w:line="360" w:lineRule="auto"/>
        <w:rPr>
          <w:rFonts w:ascii="Times New Roman" w:hAnsi="Times New Roman"/>
          <w:sz w:val="20"/>
          <w:szCs w:val="20"/>
        </w:rPr>
      </w:pPr>
    </w:p>
    <w:p w14:paraId="71DD7C91" w14:textId="775AA150"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r w:rsidRPr="00671F27">
        <w:rPr>
          <w:rFonts w:ascii="Times New Roman" w:hAnsi="Times New Roman"/>
          <w:sz w:val="20"/>
          <w:szCs w:val="20"/>
        </w:rPr>
        <w:t>Rahmawati</w:t>
      </w:r>
      <w:proofErr w:type="spellEnd"/>
      <w:r w:rsidRPr="00671F27">
        <w:rPr>
          <w:rFonts w:ascii="Times New Roman" w:hAnsi="Times New Roman"/>
          <w:sz w:val="20"/>
          <w:szCs w:val="20"/>
        </w:rPr>
        <w:t xml:space="preserve">, F., </w:t>
      </w:r>
      <w:proofErr w:type="spellStart"/>
      <w:r w:rsidRPr="00671F27">
        <w:rPr>
          <w:rFonts w:ascii="Times New Roman" w:hAnsi="Times New Roman"/>
          <w:sz w:val="20"/>
          <w:szCs w:val="20"/>
        </w:rPr>
        <w:t>Merlina</w:t>
      </w:r>
      <w:proofErr w:type="spellEnd"/>
      <w:r w:rsidRPr="00671F27">
        <w:rPr>
          <w:rFonts w:ascii="Times New Roman" w:hAnsi="Times New Roman"/>
          <w:sz w:val="20"/>
          <w:szCs w:val="20"/>
        </w:rPr>
        <w:t>, N. 2018. “</w:t>
      </w:r>
      <w:proofErr w:type="spellStart"/>
      <w:r w:rsidRPr="00671F27">
        <w:rPr>
          <w:rFonts w:ascii="Times New Roman" w:hAnsi="Times New Roman"/>
          <w:sz w:val="20"/>
          <w:szCs w:val="20"/>
        </w:rPr>
        <w:t>Metode</w:t>
      </w:r>
      <w:proofErr w:type="spellEnd"/>
      <w:r w:rsidRPr="00671F27">
        <w:rPr>
          <w:rFonts w:ascii="Times New Roman" w:hAnsi="Times New Roman"/>
          <w:sz w:val="20"/>
          <w:szCs w:val="20"/>
        </w:rPr>
        <w:t xml:space="preserve"> Data Mining </w:t>
      </w:r>
      <w:proofErr w:type="spellStart"/>
      <w:r w:rsidRPr="00671F27">
        <w:rPr>
          <w:rFonts w:ascii="Times New Roman" w:hAnsi="Times New Roman"/>
          <w:sz w:val="20"/>
          <w:szCs w:val="20"/>
        </w:rPr>
        <w:t>Terhadap</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Dta</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Penjualan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Sparepart</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Mesin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Fotocopy</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Menggunakan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Algoritma</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Apriori</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Jurnal</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Penelitian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Ilmu</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Komputer</w:t>
      </w:r>
      <w:proofErr w:type="spellEnd"/>
      <w:r w:rsidRPr="00671F27">
        <w:rPr>
          <w:rFonts w:ascii="Times New Roman" w:hAnsi="Times New Roman"/>
          <w:sz w:val="20"/>
          <w:szCs w:val="20"/>
        </w:rPr>
        <w:t>, System Embedded &amp; Logic, Vol.6 (1), 9-20</w:t>
      </w:r>
      <w:r>
        <w:t>.</w:t>
      </w:r>
    </w:p>
    <w:p w14:paraId="5900B3C5" w14:textId="77777777" w:rsidR="00120378" w:rsidRPr="00A062F5" w:rsidRDefault="00120378" w:rsidP="002C01AE">
      <w:pPr>
        <w:pBdr>
          <w:top w:val="nil"/>
          <w:left w:val="nil"/>
          <w:bottom w:val="nil"/>
          <w:right w:val="nil"/>
          <w:between w:val="nil"/>
        </w:pBdr>
        <w:spacing w:after="0" w:line="360" w:lineRule="auto"/>
        <w:ind w:right="-60"/>
        <w:rPr>
          <w:rFonts w:ascii="Times New Roman" w:hAnsi="Times New Roman"/>
          <w:color w:val="000000" w:themeColor="text1"/>
          <w:sz w:val="20"/>
          <w:szCs w:val="20"/>
          <w:shd w:val="clear" w:color="auto" w:fill="FFFFFF"/>
        </w:rPr>
      </w:pPr>
    </w:p>
    <w:p w14:paraId="0AFD7864" w14:textId="302B30EB"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roofErr w:type="spellStart"/>
      <w:r w:rsidRPr="00671F27">
        <w:rPr>
          <w:rFonts w:ascii="Times New Roman" w:hAnsi="Times New Roman"/>
          <w:sz w:val="20"/>
          <w:szCs w:val="20"/>
        </w:rPr>
        <w:t>Sulindawaty</w:t>
      </w:r>
      <w:proofErr w:type="spellEnd"/>
      <w:r w:rsidRPr="00671F27">
        <w:rPr>
          <w:rFonts w:ascii="Times New Roman" w:hAnsi="Times New Roman"/>
          <w:sz w:val="20"/>
          <w:szCs w:val="20"/>
        </w:rPr>
        <w:t xml:space="preserve">, Muhammad </w:t>
      </w:r>
      <w:proofErr w:type="spellStart"/>
      <w:r w:rsidRPr="00671F27">
        <w:rPr>
          <w:rFonts w:ascii="Times New Roman" w:hAnsi="Times New Roman"/>
          <w:sz w:val="20"/>
          <w:szCs w:val="20"/>
        </w:rPr>
        <w:t>Zarlis</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Niskarto</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Zendrato</w:t>
      </w:r>
      <w:proofErr w:type="spellEnd"/>
      <w:r w:rsidRPr="00671F27">
        <w:rPr>
          <w:rFonts w:ascii="Times New Roman" w:hAnsi="Times New Roman"/>
          <w:sz w:val="20"/>
          <w:szCs w:val="20"/>
        </w:rPr>
        <w:t>. 2018. “</w:t>
      </w:r>
      <w:proofErr w:type="spellStart"/>
      <w:r w:rsidRPr="00671F27">
        <w:rPr>
          <w:rFonts w:ascii="Times New Roman" w:hAnsi="Times New Roman"/>
          <w:sz w:val="20"/>
          <w:szCs w:val="20"/>
        </w:rPr>
        <w:t>Strategi</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Peningkatan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Penjualan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Buku</w:t>
      </w:r>
      <w:proofErr w:type="spellEnd"/>
      <w:r w:rsidRPr="00671F27">
        <w:rPr>
          <w:rFonts w:ascii="Times New Roman" w:hAnsi="Times New Roman"/>
          <w:sz w:val="20"/>
          <w:szCs w:val="20"/>
        </w:rPr>
        <w:t xml:space="preserve"> Pada PT. </w:t>
      </w:r>
      <w:proofErr w:type="spellStart"/>
      <w:r w:rsidRPr="00671F27">
        <w:rPr>
          <w:rFonts w:ascii="Times New Roman" w:hAnsi="Times New Roman"/>
          <w:sz w:val="20"/>
          <w:szCs w:val="20"/>
        </w:rPr>
        <w:t>Tiga</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Serangkai</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Internasional</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Dengan</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Metode</w:t>
      </w:r>
      <w:proofErr w:type="spellEnd"/>
      <w:r w:rsidRPr="00671F27">
        <w:rPr>
          <w:rFonts w:ascii="Times New Roman" w:hAnsi="Times New Roman"/>
          <w:sz w:val="20"/>
          <w:szCs w:val="20"/>
        </w:rPr>
        <w:t xml:space="preserve"> Clustering”. Seminar Nasional </w:t>
      </w:r>
      <w:proofErr w:type="spellStart"/>
      <w:r w:rsidRPr="00671F27">
        <w:rPr>
          <w:rFonts w:ascii="Times New Roman" w:hAnsi="Times New Roman"/>
          <w:sz w:val="20"/>
          <w:szCs w:val="20"/>
        </w:rPr>
        <w:t>Teknologi</w:t>
      </w:r>
      <w:proofErr w:type="spellEnd"/>
      <w:r w:rsidRPr="00671F27">
        <w:rPr>
          <w:rFonts w:ascii="Times New Roman" w:hAnsi="Times New Roman"/>
          <w:sz w:val="20"/>
          <w:szCs w:val="20"/>
        </w:rPr>
        <w:t xml:space="preserve"> </w:t>
      </w:r>
      <w:proofErr w:type="spellStart"/>
      <w:r w:rsidRPr="00671F27">
        <w:rPr>
          <w:rFonts w:ascii="Times New Roman" w:hAnsi="Times New Roman"/>
          <w:sz w:val="20"/>
          <w:szCs w:val="20"/>
        </w:rPr>
        <w:t>Informasi</w:t>
      </w:r>
      <w:proofErr w:type="spellEnd"/>
      <w:r w:rsidRPr="00671F27">
        <w:rPr>
          <w:rFonts w:ascii="Times New Roman" w:hAnsi="Times New Roman"/>
          <w:sz w:val="20"/>
          <w:szCs w:val="20"/>
        </w:rPr>
        <w:t xml:space="preserve"> dan </w:t>
      </w:r>
      <w:proofErr w:type="spellStart"/>
      <w:r w:rsidRPr="00671F27">
        <w:rPr>
          <w:rFonts w:ascii="Times New Roman" w:hAnsi="Times New Roman"/>
          <w:sz w:val="20"/>
          <w:szCs w:val="20"/>
        </w:rPr>
        <w:t>Komunikasi</w:t>
      </w:r>
      <w:proofErr w:type="spellEnd"/>
      <w:r w:rsidRPr="00671F27">
        <w:rPr>
          <w:rFonts w:ascii="Times New Roman" w:hAnsi="Times New Roman"/>
          <w:sz w:val="20"/>
          <w:szCs w:val="20"/>
        </w:rPr>
        <w:t xml:space="preserve"> STI&amp;K, Vol 2. 102-110.</w:t>
      </w:r>
    </w:p>
    <w:p w14:paraId="3900566A" w14:textId="77777777" w:rsidR="00120378" w:rsidRPr="00A062F5" w:rsidRDefault="00120378" w:rsidP="002C01AE">
      <w:pPr>
        <w:pBdr>
          <w:top w:val="nil"/>
          <w:left w:val="nil"/>
          <w:bottom w:val="nil"/>
          <w:right w:val="nil"/>
          <w:between w:val="nil"/>
        </w:pBdr>
        <w:spacing w:after="0" w:line="360" w:lineRule="auto"/>
        <w:ind w:right="-60"/>
        <w:rPr>
          <w:rFonts w:ascii="Times New Roman" w:hAnsi="Times New Roman"/>
          <w:color w:val="000000" w:themeColor="text1"/>
          <w:sz w:val="20"/>
          <w:szCs w:val="20"/>
          <w:shd w:val="clear" w:color="auto" w:fill="FFFFFF"/>
        </w:rPr>
      </w:pPr>
    </w:p>
    <w:p w14:paraId="5D00024A" w14:textId="32D57A24"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r w:rsidRPr="00C847FB">
        <w:rPr>
          <w:rFonts w:ascii="Times New Roman" w:hAnsi="Times New Roman"/>
          <w:color w:val="000000" w:themeColor="text1"/>
          <w:sz w:val="20"/>
          <w:szCs w:val="20"/>
          <w:shd w:val="clear" w:color="auto" w:fill="FFFFFF"/>
        </w:rPr>
        <w:t xml:space="preserve">Fiona </w:t>
      </w:r>
      <w:proofErr w:type="gramStart"/>
      <w:r w:rsidRPr="00C847FB">
        <w:rPr>
          <w:rFonts w:ascii="Times New Roman" w:hAnsi="Times New Roman"/>
          <w:color w:val="000000" w:themeColor="text1"/>
          <w:sz w:val="20"/>
          <w:szCs w:val="20"/>
          <w:shd w:val="clear" w:color="auto" w:fill="FFFFFF"/>
        </w:rPr>
        <w:t>Y ,</w:t>
      </w:r>
      <w:proofErr w:type="gramEnd"/>
      <w:r w:rsidRPr="00C847FB">
        <w:rPr>
          <w:rFonts w:ascii="Times New Roman" w:hAnsi="Times New Roman"/>
          <w:color w:val="000000" w:themeColor="text1"/>
          <w:sz w:val="20"/>
          <w:szCs w:val="20"/>
          <w:shd w:val="clear" w:color="auto" w:fill="FFFFFF"/>
        </w:rPr>
        <w:t xml:space="preserve"> Z Hassan dan Hamdani H</w:t>
      </w:r>
      <w:r>
        <w:rPr>
          <w:rFonts w:ascii="Times New Roman" w:hAnsi="Times New Roman"/>
          <w:color w:val="000000" w:themeColor="text1"/>
          <w:sz w:val="20"/>
          <w:szCs w:val="20"/>
          <w:shd w:val="clear" w:color="auto" w:fill="FFFFFF"/>
        </w:rPr>
        <w:t xml:space="preserve">  (2021). </w:t>
      </w:r>
      <w:proofErr w:type="spellStart"/>
      <w:r w:rsidRPr="00C847FB">
        <w:rPr>
          <w:rFonts w:ascii="Times New Roman" w:hAnsi="Times New Roman"/>
          <w:i/>
          <w:iCs/>
          <w:sz w:val="20"/>
          <w:szCs w:val="20"/>
        </w:rPr>
        <w:t>Macrozoobentos</w:t>
      </w:r>
      <w:proofErr w:type="spellEnd"/>
      <w:r w:rsidRPr="00C847FB">
        <w:rPr>
          <w:rFonts w:ascii="Times New Roman" w:hAnsi="Times New Roman"/>
          <w:i/>
          <w:iCs/>
          <w:sz w:val="20"/>
          <w:szCs w:val="20"/>
        </w:rPr>
        <w:t xml:space="preserve"> community structure in situ </w:t>
      </w:r>
      <w:proofErr w:type="spellStart"/>
      <w:r w:rsidRPr="00C847FB">
        <w:rPr>
          <w:rFonts w:ascii="Times New Roman" w:hAnsi="Times New Roman"/>
          <w:i/>
          <w:iCs/>
          <w:sz w:val="20"/>
          <w:szCs w:val="20"/>
        </w:rPr>
        <w:t>Ciburuy</w:t>
      </w:r>
      <w:proofErr w:type="spellEnd"/>
      <w:r w:rsidRPr="00C847FB">
        <w:rPr>
          <w:rFonts w:ascii="Times New Roman" w:hAnsi="Times New Roman"/>
          <w:i/>
          <w:iCs/>
          <w:sz w:val="20"/>
          <w:szCs w:val="20"/>
        </w:rPr>
        <w:t xml:space="preserve"> </w:t>
      </w:r>
      <w:proofErr w:type="spellStart"/>
      <w:r w:rsidRPr="00C847FB">
        <w:rPr>
          <w:rFonts w:ascii="Times New Roman" w:hAnsi="Times New Roman"/>
          <w:i/>
          <w:iCs/>
          <w:sz w:val="20"/>
          <w:szCs w:val="20"/>
        </w:rPr>
        <w:t>Padalarang</w:t>
      </w:r>
      <w:proofErr w:type="spellEnd"/>
      <w:r w:rsidRPr="00C847FB">
        <w:rPr>
          <w:rFonts w:ascii="Times New Roman" w:hAnsi="Times New Roman"/>
          <w:i/>
          <w:iCs/>
          <w:sz w:val="20"/>
          <w:szCs w:val="20"/>
        </w:rPr>
        <w:t xml:space="preserve"> West Bandung regency, West Java</w:t>
      </w:r>
      <w:r>
        <w:rPr>
          <w:rFonts w:ascii="Times New Roman" w:hAnsi="Times New Roman"/>
          <w:sz w:val="20"/>
          <w:szCs w:val="20"/>
        </w:rPr>
        <w:t>.</w:t>
      </w:r>
      <w:r w:rsidRPr="00993C10">
        <w:rPr>
          <w:rFonts w:ascii="Times New Roman" w:hAnsi="Times New Roman"/>
          <w:sz w:val="20"/>
          <w:szCs w:val="20"/>
        </w:rPr>
        <w:t xml:space="preserve"> International Journal of Fisheries and Aquatic Studies 2021; 9(4): 280-289.</w:t>
      </w:r>
    </w:p>
    <w:p w14:paraId="0532AA2B" w14:textId="77777777" w:rsidR="00120378" w:rsidRPr="00A062F5" w:rsidRDefault="00120378" w:rsidP="002C01AE">
      <w:pPr>
        <w:pBdr>
          <w:top w:val="nil"/>
          <w:left w:val="nil"/>
          <w:bottom w:val="nil"/>
          <w:right w:val="nil"/>
          <w:between w:val="nil"/>
        </w:pBdr>
        <w:spacing w:after="0" w:line="360" w:lineRule="auto"/>
        <w:ind w:right="-60"/>
        <w:rPr>
          <w:rFonts w:ascii="Times New Roman" w:hAnsi="Times New Roman"/>
          <w:color w:val="000000" w:themeColor="text1"/>
          <w:sz w:val="20"/>
          <w:szCs w:val="20"/>
          <w:shd w:val="clear" w:color="auto" w:fill="FFFFFF"/>
        </w:rPr>
      </w:pPr>
    </w:p>
    <w:p w14:paraId="03B6DCD6" w14:textId="19CD5D9E" w:rsidR="00120378" w:rsidRDefault="00120378" w:rsidP="002C01AE">
      <w:pPr>
        <w:pBdr>
          <w:top w:val="nil"/>
          <w:left w:val="nil"/>
          <w:bottom w:val="nil"/>
          <w:right w:val="nil"/>
          <w:between w:val="nil"/>
        </w:pBdr>
        <w:spacing w:after="0" w:line="360" w:lineRule="auto"/>
        <w:ind w:left="450" w:right="-60" w:hanging="450"/>
        <w:rPr>
          <w:rFonts w:ascii="Times New Roman" w:hAnsi="Times New Roman"/>
          <w:color w:val="222222"/>
          <w:sz w:val="20"/>
          <w:szCs w:val="20"/>
          <w:shd w:val="clear" w:color="auto" w:fill="FFFFFF"/>
        </w:rPr>
      </w:pPr>
      <w:r w:rsidRPr="00993C10">
        <w:rPr>
          <w:rFonts w:ascii="Times New Roman" w:hAnsi="Times New Roman"/>
          <w:color w:val="222222"/>
          <w:sz w:val="20"/>
          <w:szCs w:val="20"/>
          <w:shd w:val="clear" w:color="auto" w:fill="FFFFFF"/>
        </w:rPr>
        <w:t xml:space="preserve">Eleanora, F. N., &amp; </w:t>
      </w:r>
      <w:proofErr w:type="spellStart"/>
      <w:r w:rsidRPr="00993C10">
        <w:rPr>
          <w:rFonts w:ascii="Times New Roman" w:hAnsi="Times New Roman"/>
          <w:color w:val="222222"/>
          <w:sz w:val="20"/>
          <w:szCs w:val="20"/>
          <w:shd w:val="clear" w:color="auto" w:fill="FFFFFF"/>
        </w:rPr>
        <w:t>Wijanarko</w:t>
      </w:r>
      <w:proofErr w:type="spellEnd"/>
      <w:r w:rsidRPr="00993C10">
        <w:rPr>
          <w:rFonts w:ascii="Times New Roman" w:hAnsi="Times New Roman"/>
          <w:color w:val="222222"/>
          <w:sz w:val="20"/>
          <w:szCs w:val="20"/>
          <w:shd w:val="clear" w:color="auto" w:fill="FFFFFF"/>
        </w:rPr>
        <w:t xml:space="preserve">, D. S. (2022). </w:t>
      </w:r>
      <w:proofErr w:type="spellStart"/>
      <w:r w:rsidRPr="00993C10">
        <w:rPr>
          <w:rFonts w:ascii="Times New Roman" w:hAnsi="Times New Roman"/>
          <w:color w:val="222222"/>
          <w:sz w:val="20"/>
          <w:szCs w:val="20"/>
          <w:shd w:val="clear" w:color="auto" w:fill="FFFFFF"/>
        </w:rPr>
        <w:t>Jurnal</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internasional</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bereputasi</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terindeks</w:t>
      </w:r>
      <w:proofErr w:type="spellEnd"/>
      <w:r w:rsidRPr="00993C10">
        <w:rPr>
          <w:rFonts w:ascii="Times New Roman" w:hAnsi="Times New Roman"/>
          <w:color w:val="222222"/>
          <w:sz w:val="20"/>
          <w:szCs w:val="20"/>
          <w:shd w:val="clear" w:color="auto" w:fill="FFFFFF"/>
        </w:rPr>
        <w:t xml:space="preserve"> pada database </w:t>
      </w:r>
      <w:proofErr w:type="spellStart"/>
      <w:r w:rsidRPr="00993C10">
        <w:rPr>
          <w:rFonts w:ascii="Times New Roman" w:hAnsi="Times New Roman"/>
          <w:color w:val="222222"/>
          <w:sz w:val="20"/>
          <w:szCs w:val="20"/>
          <w:shd w:val="clear" w:color="auto" w:fill="FFFFFF"/>
        </w:rPr>
        <w:t>internasional</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bereputasi</w:t>
      </w:r>
      <w:proofErr w:type="spellEnd"/>
      <w:r w:rsidRPr="00993C10">
        <w:rPr>
          <w:rFonts w:ascii="Times New Roman" w:hAnsi="Times New Roman"/>
          <w:color w:val="222222"/>
          <w:sz w:val="20"/>
          <w:szCs w:val="20"/>
          <w:shd w:val="clear" w:color="auto" w:fill="FFFFFF"/>
        </w:rPr>
        <w:t xml:space="preserve"> dan </w:t>
      </w:r>
      <w:proofErr w:type="spellStart"/>
      <w:r w:rsidRPr="00993C10">
        <w:rPr>
          <w:rFonts w:ascii="Times New Roman" w:hAnsi="Times New Roman"/>
          <w:color w:val="222222"/>
          <w:sz w:val="20"/>
          <w:szCs w:val="20"/>
          <w:shd w:val="clear" w:color="auto" w:fill="FFFFFF"/>
        </w:rPr>
        <w:t>berfaktor</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dampak</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dengan</w:t>
      </w:r>
      <w:proofErr w:type="spellEnd"/>
      <w:r w:rsidRPr="00993C10">
        <w:rPr>
          <w:rFonts w:ascii="Times New Roman" w:hAnsi="Times New Roman"/>
          <w:color w:val="222222"/>
          <w:sz w:val="20"/>
          <w:szCs w:val="20"/>
          <w:shd w:val="clear" w:color="auto" w:fill="FFFFFF"/>
        </w:rPr>
        <w:t xml:space="preserve"> </w:t>
      </w:r>
      <w:proofErr w:type="spellStart"/>
      <w:r w:rsidRPr="00993C10">
        <w:rPr>
          <w:rFonts w:ascii="Times New Roman" w:hAnsi="Times New Roman"/>
          <w:color w:val="222222"/>
          <w:sz w:val="20"/>
          <w:szCs w:val="20"/>
          <w:shd w:val="clear" w:color="auto" w:fill="FFFFFF"/>
        </w:rPr>
        <w:t>Judul</w:t>
      </w:r>
      <w:proofErr w:type="spellEnd"/>
      <w:r w:rsidRPr="00993C10">
        <w:rPr>
          <w:rFonts w:ascii="Times New Roman" w:hAnsi="Times New Roman"/>
          <w:color w:val="222222"/>
          <w:sz w:val="20"/>
          <w:szCs w:val="20"/>
          <w:shd w:val="clear" w:color="auto" w:fill="FFFFFF"/>
        </w:rPr>
        <w:t xml:space="preserve"> Child Friendly Principles Based </w:t>
      </w:r>
      <w:proofErr w:type="gramStart"/>
      <w:r w:rsidRPr="00993C10">
        <w:rPr>
          <w:rFonts w:ascii="Times New Roman" w:hAnsi="Times New Roman"/>
          <w:color w:val="222222"/>
          <w:sz w:val="20"/>
          <w:szCs w:val="20"/>
          <w:shd w:val="clear" w:color="auto" w:fill="FFFFFF"/>
        </w:rPr>
        <w:t>On</w:t>
      </w:r>
      <w:proofErr w:type="gramEnd"/>
      <w:r w:rsidRPr="00993C10">
        <w:rPr>
          <w:rFonts w:ascii="Times New Roman" w:hAnsi="Times New Roman"/>
          <w:color w:val="222222"/>
          <w:sz w:val="20"/>
          <w:szCs w:val="20"/>
          <w:shd w:val="clear" w:color="auto" w:fill="FFFFFF"/>
        </w:rPr>
        <w:t xml:space="preserve"> Justice In Child Development Institution Tangerang-Indonesia.</w:t>
      </w:r>
    </w:p>
    <w:p w14:paraId="682BF8E6" w14:textId="77777777" w:rsidR="00F25A11" w:rsidRPr="00F25A11" w:rsidRDefault="00F25A11" w:rsidP="00F25A11">
      <w:pPr>
        <w:shd w:val="clear" w:color="auto" w:fill="FFFFFF"/>
        <w:tabs>
          <w:tab w:val="clear" w:pos="1260"/>
        </w:tabs>
        <w:spacing w:before="0" w:after="0" w:line="360" w:lineRule="auto"/>
        <w:ind w:right="450"/>
        <w:textAlignment w:val="baseline"/>
        <w:rPr>
          <w:rFonts w:ascii="Times New Roman" w:hAnsi="Times New Roman"/>
          <w:spacing w:val="0"/>
          <w:sz w:val="20"/>
          <w:szCs w:val="20"/>
          <w:lang w:val="en-ID" w:eastAsia="en-ID"/>
        </w:rPr>
      </w:pPr>
      <w:r w:rsidRPr="00F25A11">
        <w:rPr>
          <w:rFonts w:ascii="Times New Roman" w:hAnsi="Times New Roman"/>
          <w:spacing w:val="0"/>
          <w:sz w:val="20"/>
          <w:szCs w:val="20"/>
          <w:lang w:val="en-ID" w:eastAsia="en-ID"/>
        </w:rPr>
        <w:t>Pete Chapman (1999); The CRISP-DM User Guide.</w:t>
      </w:r>
    </w:p>
    <w:p w14:paraId="79F87D8C" w14:textId="11CE9552" w:rsidR="00F25A11" w:rsidRPr="00F25A11" w:rsidRDefault="00F25A11" w:rsidP="00F25A11">
      <w:pPr>
        <w:shd w:val="clear" w:color="auto" w:fill="FFFFFF"/>
        <w:tabs>
          <w:tab w:val="clear" w:pos="1260"/>
        </w:tabs>
        <w:spacing w:before="0" w:after="0" w:line="360" w:lineRule="auto"/>
        <w:ind w:left="450" w:right="450"/>
        <w:textAlignment w:val="baseline"/>
        <w:rPr>
          <w:rFonts w:ascii="Times New Roman" w:hAnsi="Times New Roman"/>
          <w:spacing w:val="0"/>
          <w:sz w:val="20"/>
          <w:szCs w:val="20"/>
          <w:lang w:val="en-ID" w:eastAsia="en-ID"/>
        </w:rPr>
      </w:pPr>
      <w:r w:rsidRPr="00F25A11">
        <w:rPr>
          <w:rFonts w:ascii="Times New Roman" w:hAnsi="Times New Roman"/>
          <w:spacing w:val="0"/>
          <w:sz w:val="20"/>
          <w:szCs w:val="20"/>
          <w:lang w:val="en-ID" w:eastAsia="en-ID"/>
        </w:rPr>
        <w:t xml:space="preserve">Pete Chapman, Julian Clinton, Randy Kerber, Thomas </w:t>
      </w:r>
      <w:proofErr w:type="spellStart"/>
      <w:r w:rsidRPr="00F25A11">
        <w:rPr>
          <w:rFonts w:ascii="Times New Roman" w:hAnsi="Times New Roman"/>
          <w:spacing w:val="0"/>
          <w:sz w:val="20"/>
          <w:szCs w:val="20"/>
          <w:lang w:val="en-ID" w:eastAsia="en-ID"/>
        </w:rPr>
        <w:t>Khabaza</w:t>
      </w:r>
      <w:proofErr w:type="spellEnd"/>
      <w:r w:rsidRPr="00F25A11">
        <w:rPr>
          <w:rFonts w:ascii="Times New Roman" w:hAnsi="Times New Roman"/>
          <w:spacing w:val="0"/>
          <w:sz w:val="20"/>
          <w:szCs w:val="20"/>
          <w:lang w:val="en-ID" w:eastAsia="en-ID"/>
        </w:rPr>
        <w:t xml:space="preserve">, Thomas </w:t>
      </w:r>
      <w:proofErr w:type="spellStart"/>
      <w:r w:rsidRPr="00F25A11">
        <w:rPr>
          <w:rFonts w:ascii="Times New Roman" w:hAnsi="Times New Roman"/>
          <w:spacing w:val="0"/>
          <w:sz w:val="20"/>
          <w:szCs w:val="20"/>
          <w:lang w:val="en-ID" w:eastAsia="en-ID"/>
        </w:rPr>
        <w:t>Reinartz</w:t>
      </w:r>
      <w:proofErr w:type="spellEnd"/>
      <w:r w:rsidRPr="00F25A11">
        <w:rPr>
          <w:rFonts w:ascii="Times New Roman" w:hAnsi="Times New Roman"/>
          <w:spacing w:val="0"/>
          <w:sz w:val="20"/>
          <w:szCs w:val="20"/>
          <w:lang w:val="en-ID" w:eastAsia="en-ID"/>
        </w:rPr>
        <w:t xml:space="preserve">, Colin Shearer, and </w:t>
      </w:r>
      <w:proofErr w:type="spellStart"/>
      <w:r w:rsidRPr="00F25A11">
        <w:rPr>
          <w:rFonts w:ascii="Times New Roman" w:hAnsi="Times New Roman"/>
          <w:spacing w:val="0"/>
          <w:sz w:val="20"/>
          <w:szCs w:val="20"/>
          <w:lang w:val="en-ID" w:eastAsia="en-ID"/>
        </w:rPr>
        <w:t>Rüdiger</w:t>
      </w:r>
      <w:proofErr w:type="spellEnd"/>
      <w:r w:rsidRPr="00F25A11">
        <w:rPr>
          <w:rFonts w:ascii="Times New Roman" w:hAnsi="Times New Roman"/>
          <w:spacing w:val="0"/>
          <w:sz w:val="20"/>
          <w:szCs w:val="20"/>
          <w:lang w:val="en-ID" w:eastAsia="en-ID"/>
        </w:rPr>
        <w:t xml:space="preserve"> Wirth (2000); CRISP-DM 1.0 Step-by-step data mining guides.</w:t>
      </w:r>
    </w:p>
    <w:p w14:paraId="3D432B74" w14:textId="77777777" w:rsidR="00F25A11" w:rsidRPr="00F25A11" w:rsidRDefault="00F25A11" w:rsidP="00F25A11">
      <w:pPr>
        <w:shd w:val="clear" w:color="auto" w:fill="FFFFFF"/>
        <w:tabs>
          <w:tab w:val="clear" w:pos="1260"/>
        </w:tabs>
        <w:spacing w:before="0" w:after="0" w:line="360" w:lineRule="auto"/>
        <w:ind w:left="450" w:right="450"/>
        <w:textAlignment w:val="baseline"/>
        <w:rPr>
          <w:rFonts w:ascii="Times New Roman" w:hAnsi="Times New Roman"/>
          <w:spacing w:val="0"/>
          <w:sz w:val="20"/>
          <w:szCs w:val="20"/>
          <w:lang w:val="en-ID" w:eastAsia="en-ID"/>
        </w:rPr>
      </w:pPr>
    </w:p>
    <w:p w14:paraId="4CF55693" w14:textId="54E6D19D" w:rsidR="00F25A11" w:rsidRPr="00F25A11" w:rsidRDefault="00F25A11" w:rsidP="00F25A11">
      <w:pPr>
        <w:shd w:val="clear" w:color="auto" w:fill="FFFFFF"/>
        <w:tabs>
          <w:tab w:val="clear" w:pos="1260"/>
        </w:tabs>
        <w:spacing w:before="0" w:after="0" w:line="360" w:lineRule="auto"/>
        <w:ind w:right="450"/>
        <w:textAlignment w:val="baseline"/>
        <w:rPr>
          <w:rFonts w:ascii="Times New Roman" w:hAnsi="Times New Roman"/>
          <w:spacing w:val="0"/>
          <w:sz w:val="20"/>
          <w:szCs w:val="20"/>
          <w:lang w:val="en-ID" w:eastAsia="en-ID"/>
        </w:rPr>
      </w:pPr>
      <w:r w:rsidRPr="00F25A11">
        <w:rPr>
          <w:rFonts w:ascii="Times New Roman" w:hAnsi="Times New Roman"/>
          <w:spacing w:val="0"/>
          <w:sz w:val="20"/>
          <w:szCs w:val="20"/>
          <w:lang w:val="en-ID" w:eastAsia="en-ID"/>
        </w:rPr>
        <w:t>Colin Shearer (2006); First CRISP-DM 2.0 Workshop Held</w:t>
      </w:r>
    </w:p>
    <w:p w14:paraId="7B0722D6" w14:textId="0824BB0A" w:rsidR="00F25A11" w:rsidRDefault="00F25A11" w:rsidP="00F25A11">
      <w:pPr>
        <w:shd w:val="clear" w:color="auto" w:fill="FFFFFF"/>
        <w:tabs>
          <w:tab w:val="clear" w:pos="1260"/>
        </w:tabs>
        <w:spacing w:before="0" w:after="0" w:line="360" w:lineRule="auto"/>
        <w:ind w:left="426" w:right="450"/>
        <w:textAlignment w:val="baseline"/>
        <w:rPr>
          <w:rFonts w:ascii="Times New Roman" w:hAnsi="Times New Roman"/>
          <w:spacing w:val="0"/>
          <w:sz w:val="20"/>
          <w:szCs w:val="20"/>
          <w:lang w:val="en-ID" w:eastAsia="en-ID"/>
        </w:rPr>
      </w:pPr>
      <w:r w:rsidRPr="00F25A11">
        <w:rPr>
          <w:rFonts w:ascii="Times New Roman" w:hAnsi="Times New Roman"/>
          <w:spacing w:val="0"/>
          <w:sz w:val="20"/>
          <w:szCs w:val="20"/>
          <w:lang w:val="en-ID" w:eastAsia="en-ID"/>
        </w:rPr>
        <w:t xml:space="preserve">Mariscal, Gonzalo, Oscar </w:t>
      </w:r>
      <w:proofErr w:type="spellStart"/>
      <w:r w:rsidRPr="00F25A11">
        <w:rPr>
          <w:rFonts w:ascii="Times New Roman" w:hAnsi="Times New Roman"/>
          <w:spacing w:val="0"/>
          <w:sz w:val="20"/>
          <w:szCs w:val="20"/>
          <w:lang w:val="en-ID" w:eastAsia="en-ID"/>
        </w:rPr>
        <w:t>Marban</w:t>
      </w:r>
      <w:proofErr w:type="spellEnd"/>
      <w:r w:rsidRPr="00F25A11">
        <w:rPr>
          <w:rFonts w:ascii="Times New Roman" w:hAnsi="Times New Roman"/>
          <w:spacing w:val="0"/>
          <w:sz w:val="20"/>
          <w:szCs w:val="20"/>
          <w:lang w:val="en-ID" w:eastAsia="en-ID"/>
        </w:rPr>
        <w:t>, and Covadonga Fernandez. 2010. “A Survey of Data Mining and Knowledge Discovery Process Models and Methodologies.” The Knowledge Engineering Review, Cambridge University Press 25:2(2010): 137–66.</w:t>
      </w:r>
    </w:p>
    <w:p w14:paraId="39C1E5C8" w14:textId="77777777" w:rsidR="009E405E" w:rsidRPr="009E405E" w:rsidRDefault="009E405E" w:rsidP="009E405E">
      <w:pPr>
        <w:spacing w:before="228"/>
        <w:ind w:left="426" w:hanging="426"/>
        <w:rPr>
          <w:rFonts w:ascii="Times New Roman" w:hAnsi="Times New Roman"/>
          <w:sz w:val="20"/>
          <w:szCs w:val="18"/>
        </w:rPr>
      </w:pPr>
      <w:r w:rsidRPr="009E405E">
        <w:rPr>
          <w:rFonts w:ascii="Times New Roman" w:hAnsi="Times New Roman"/>
          <w:sz w:val="20"/>
          <w:szCs w:val="18"/>
        </w:rPr>
        <w:t>David,</w:t>
      </w:r>
      <w:r w:rsidRPr="009E405E">
        <w:rPr>
          <w:rFonts w:ascii="Times New Roman" w:hAnsi="Times New Roman"/>
          <w:spacing w:val="41"/>
          <w:sz w:val="20"/>
          <w:szCs w:val="18"/>
        </w:rPr>
        <w:t xml:space="preserve"> </w:t>
      </w:r>
      <w:proofErr w:type="spellStart"/>
      <w:r w:rsidRPr="009E405E">
        <w:rPr>
          <w:rFonts w:ascii="Times New Roman" w:hAnsi="Times New Roman"/>
          <w:sz w:val="20"/>
          <w:szCs w:val="18"/>
        </w:rPr>
        <w:t>Hansun</w:t>
      </w:r>
      <w:proofErr w:type="spellEnd"/>
      <w:r w:rsidRPr="009E405E">
        <w:rPr>
          <w:rFonts w:ascii="Times New Roman" w:hAnsi="Times New Roman"/>
          <w:sz w:val="20"/>
          <w:szCs w:val="18"/>
        </w:rPr>
        <w:t>,</w:t>
      </w:r>
      <w:r w:rsidRPr="009E405E">
        <w:rPr>
          <w:rFonts w:ascii="Times New Roman" w:hAnsi="Times New Roman"/>
          <w:spacing w:val="41"/>
          <w:sz w:val="20"/>
          <w:szCs w:val="18"/>
        </w:rPr>
        <w:t xml:space="preserve"> </w:t>
      </w:r>
      <w:r w:rsidRPr="009E405E">
        <w:rPr>
          <w:rFonts w:ascii="Times New Roman" w:hAnsi="Times New Roman"/>
          <w:sz w:val="20"/>
          <w:szCs w:val="18"/>
        </w:rPr>
        <w:t>S.</w:t>
      </w:r>
      <w:r w:rsidRPr="009E405E">
        <w:rPr>
          <w:rFonts w:ascii="Times New Roman" w:hAnsi="Times New Roman"/>
          <w:spacing w:val="37"/>
          <w:sz w:val="20"/>
          <w:szCs w:val="18"/>
        </w:rPr>
        <w:t xml:space="preserve"> </w:t>
      </w:r>
      <w:r w:rsidRPr="009E405E">
        <w:rPr>
          <w:rFonts w:ascii="Times New Roman" w:hAnsi="Times New Roman"/>
          <w:sz w:val="20"/>
          <w:szCs w:val="18"/>
        </w:rPr>
        <w:t>2014.</w:t>
      </w:r>
      <w:r w:rsidRPr="009E405E">
        <w:rPr>
          <w:rFonts w:ascii="Times New Roman" w:hAnsi="Times New Roman"/>
          <w:spacing w:val="40"/>
          <w:sz w:val="20"/>
          <w:szCs w:val="18"/>
        </w:rPr>
        <w:t xml:space="preserve"> </w:t>
      </w:r>
      <w:proofErr w:type="spellStart"/>
      <w:r w:rsidRPr="009E405E">
        <w:rPr>
          <w:rFonts w:ascii="Times New Roman" w:hAnsi="Times New Roman"/>
          <w:i/>
          <w:sz w:val="20"/>
          <w:szCs w:val="18"/>
        </w:rPr>
        <w:t>Implementasi</w:t>
      </w:r>
      <w:proofErr w:type="spellEnd"/>
      <w:r w:rsidRPr="009E405E">
        <w:rPr>
          <w:rFonts w:ascii="Times New Roman" w:hAnsi="Times New Roman"/>
          <w:i/>
          <w:spacing w:val="38"/>
          <w:sz w:val="20"/>
          <w:szCs w:val="18"/>
        </w:rPr>
        <w:t xml:space="preserve"> </w:t>
      </w:r>
      <w:r w:rsidRPr="009E405E">
        <w:rPr>
          <w:rFonts w:ascii="Times New Roman" w:hAnsi="Times New Roman"/>
          <w:i/>
          <w:sz w:val="20"/>
          <w:szCs w:val="18"/>
        </w:rPr>
        <w:t>Data</w:t>
      </w:r>
      <w:r w:rsidRPr="009E405E">
        <w:rPr>
          <w:rFonts w:ascii="Times New Roman" w:hAnsi="Times New Roman"/>
          <w:i/>
          <w:spacing w:val="37"/>
          <w:sz w:val="20"/>
          <w:szCs w:val="18"/>
        </w:rPr>
        <w:t xml:space="preserve"> </w:t>
      </w:r>
      <w:r w:rsidRPr="009E405E">
        <w:rPr>
          <w:rFonts w:ascii="Times New Roman" w:hAnsi="Times New Roman"/>
          <w:i/>
          <w:sz w:val="20"/>
          <w:szCs w:val="18"/>
        </w:rPr>
        <w:t>Mining</w:t>
      </w:r>
      <w:r w:rsidRPr="009E405E">
        <w:rPr>
          <w:rFonts w:ascii="Times New Roman" w:hAnsi="Times New Roman"/>
          <w:i/>
          <w:spacing w:val="37"/>
          <w:sz w:val="20"/>
          <w:szCs w:val="18"/>
        </w:rPr>
        <w:t xml:space="preserve"> </w:t>
      </w:r>
      <w:proofErr w:type="spellStart"/>
      <w:r w:rsidRPr="009E405E">
        <w:rPr>
          <w:rFonts w:ascii="Times New Roman" w:hAnsi="Times New Roman"/>
          <w:i/>
          <w:sz w:val="20"/>
          <w:szCs w:val="18"/>
        </w:rPr>
        <w:t>Dengan</w:t>
      </w:r>
      <w:proofErr w:type="spellEnd"/>
      <w:r w:rsidRPr="009E405E">
        <w:rPr>
          <w:rFonts w:ascii="Times New Roman" w:hAnsi="Times New Roman"/>
          <w:i/>
          <w:spacing w:val="37"/>
          <w:sz w:val="20"/>
          <w:szCs w:val="18"/>
        </w:rPr>
        <w:t xml:space="preserve"> </w:t>
      </w:r>
      <w:proofErr w:type="spellStart"/>
      <w:r w:rsidRPr="009E405E">
        <w:rPr>
          <w:rFonts w:ascii="Times New Roman" w:hAnsi="Times New Roman"/>
          <w:i/>
          <w:sz w:val="20"/>
          <w:szCs w:val="18"/>
        </w:rPr>
        <w:t>Algoritma</w:t>
      </w:r>
      <w:proofErr w:type="spellEnd"/>
      <w:r w:rsidRPr="009E405E">
        <w:rPr>
          <w:rFonts w:ascii="Times New Roman" w:hAnsi="Times New Roman"/>
          <w:i/>
          <w:spacing w:val="37"/>
          <w:sz w:val="20"/>
          <w:szCs w:val="18"/>
        </w:rPr>
        <w:t xml:space="preserve"> </w:t>
      </w:r>
      <w:r w:rsidRPr="009E405E">
        <w:rPr>
          <w:rFonts w:ascii="Times New Roman" w:hAnsi="Times New Roman"/>
          <w:i/>
          <w:sz w:val="20"/>
          <w:szCs w:val="18"/>
        </w:rPr>
        <w:t>C4.5</w:t>
      </w:r>
      <w:r w:rsidRPr="009E405E">
        <w:rPr>
          <w:rFonts w:ascii="Times New Roman" w:hAnsi="Times New Roman"/>
          <w:i/>
          <w:spacing w:val="37"/>
          <w:sz w:val="20"/>
          <w:szCs w:val="18"/>
        </w:rPr>
        <w:t xml:space="preserve"> </w:t>
      </w:r>
      <w:proofErr w:type="spellStart"/>
      <w:r w:rsidRPr="009E405E">
        <w:rPr>
          <w:rFonts w:ascii="Times New Roman" w:hAnsi="Times New Roman"/>
          <w:i/>
          <w:sz w:val="20"/>
          <w:szCs w:val="18"/>
        </w:rPr>
        <w:t>Untuk</w:t>
      </w:r>
      <w:proofErr w:type="spellEnd"/>
      <w:r w:rsidRPr="009E405E">
        <w:rPr>
          <w:rFonts w:ascii="Times New Roman" w:hAnsi="Times New Roman"/>
          <w:i/>
          <w:spacing w:val="-57"/>
          <w:sz w:val="20"/>
          <w:szCs w:val="18"/>
        </w:rPr>
        <w:t xml:space="preserve"> </w:t>
      </w:r>
      <w:proofErr w:type="spellStart"/>
      <w:r w:rsidRPr="009E405E">
        <w:rPr>
          <w:rFonts w:ascii="Times New Roman" w:hAnsi="Times New Roman"/>
          <w:i/>
          <w:sz w:val="20"/>
          <w:szCs w:val="18"/>
        </w:rPr>
        <w:t>Memprediksi</w:t>
      </w:r>
      <w:proofErr w:type="spellEnd"/>
      <w:r w:rsidRPr="009E405E">
        <w:rPr>
          <w:rFonts w:ascii="Times New Roman" w:hAnsi="Times New Roman"/>
          <w:i/>
          <w:spacing w:val="-1"/>
          <w:sz w:val="20"/>
          <w:szCs w:val="18"/>
        </w:rPr>
        <w:t xml:space="preserve"> </w:t>
      </w:r>
      <w:r w:rsidRPr="009E405E">
        <w:rPr>
          <w:rFonts w:ascii="Times New Roman" w:hAnsi="Times New Roman"/>
          <w:i/>
          <w:sz w:val="20"/>
          <w:szCs w:val="18"/>
        </w:rPr>
        <w:t xml:space="preserve">Tingkat </w:t>
      </w:r>
      <w:proofErr w:type="spellStart"/>
      <w:r w:rsidRPr="009E405E">
        <w:rPr>
          <w:rFonts w:ascii="Times New Roman" w:hAnsi="Times New Roman"/>
          <w:i/>
          <w:sz w:val="20"/>
          <w:szCs w:val="18"/>
        </w:rPr>
        <w:t>Kelulusan</w:t>
      </w:r>
      <w:proofErr w:type="spellEnd"/>
      <w:r w:rsidRPr="009E405E">
        <w:rPr>
          <w:rFonts w:ascii="Times New Roman" w:hAnsi="Times New Roman"/>
          <w:i/>
          <w:spacing w:val="-1"/>
          <w:sz w:val="20"/>
          <w:szCs w:val="18"/>
        </w:rPr>
        <w:t xml:space="preserve"> </w:t>
      </w:r>
      <w:proofErr w:type="spellStart"/>
      <w:r w:rsidRPr="009E405E">
        <w:rPr>
          <w:rFonts w:ascii="Times New Roman" w:hAnsi="Times New Roman"/>
          <w:i/>
          <w:sz w:val="20"/>
          <w:szCs w:val="18"/>
        </w:rPr>
        <w:t>Mahasiswa</w:t>
      </w:r>
      <w:proofErr w:type="spellEnd"/>
      <w:r w:rsidRPr="009E405E">
        <w:rPr>
          <w:rFonts w:ascii="Times New Roman" w:hAnsi="Times New Roman"/>
          <w:i/>
          <w:sz w:val="20"/>
          <w:szCs w:val="18"/>
        </w:rPr>
        <w:t>,</w:t>
      </w:r>
      <w:r w:rsidRPr="009E405E">
        <w:rPr>
          <w:rFonts w:ascii="Times New Roman" w:hAnsi="Times New Roman"/>
          <w:i/>
          <w:spacing w:val="5"/>
          <w:sz w:val="20"/>
          <w:szCs w:val="18"/>
        </w:rPr>
        <w:t xml:space="preserve"> </w:t>
      </w:r>
      <w:r w:rsidRPr="009E405E">
        <w:rPr>
          <w:rFonts w:ascii="Times New Roman" w:hAnsi="Times New Roman"/>
          <w:sz w:val="20"/>
          <w:szCs w:val="18"/>
        </w:rPr>
        <w:t>Tangerang.</w:t>
      </w:r>
    </w:p>
    <w:p w14:paraId="04282B2E" w14:textId="77777777" w:rsidR="009E405E" w:rsidRPr="00F25A11" w:rsidRDefault="009E405E" w:rsidP="009E405E">
      <w:pPr>
        <w:shd w:val="clear" w:color="auto" w:fill="FFFFFF"/>
        <w:tabs>
          <w:tab w:val="clear" w:pos="1260"/>
        </w:tabs>
        <w:spacing w:before="0" w:after="0" w:line="360" w:lineRule="auto"/>
        <w:ind w:right="450"/>
        <w:textAlignment w:val="baseline"/>
        <w:rPr>
          <w:rFonts w:ascii="Times New Roman" w:hAnsi="Times New Roman"/>
          <w:spacing w:val="0"/>
          <w:sz w:val="20"/>
          <w:szCs w:val="20"/>
          <w:lang w:val="en-ID" w:eastAsia="en-ID"/>
        </w:rPr>
      </w:pPr>
    </w:p>
    <w:p w14:paraId="768D2D9E" w14:textId="77777777" w:rsidR="00F25A11" w:rsidRPr="00A062F5" w:rsidRDefault="00F25A11"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
    <w:p w14:paraId="1942AD79" w14:textId="77777777" w:rsidR="00120378" w:rsidRPr="00A062F5" w:rsidRDefault="00120378" w:rsidP="002C01AE">
      <w:pPr>
        <w:pBdr>
          <w:top w:val="nil"/>
          <w:left w:val="nil"/>
          <w:bottom w:val="nil"/>
          <w:right w:val="nil"/>
          <w:between w:val="nil"/>
        </w:pBdr>
        <w:spacing w:after="0" w:line="360" w:lineRule="auto"/>
        <w:ind w:left="450" w:right="-60" w:hanging="450"/>
        <w:rPr>
          <w:rFonts w:ascii="Times New Roman" w:hAnsi="Times New Roman"/>
          <w:color w:val="000000" w:themeColor="text1"/>
          <w:sz w:val="20"/>
          <w:szCs w:val="20"/>
          <w:shd w:val="clear" w:color="auto" w:fill="FFFFFF"/>
        </w:rPr>
      </w:pPr>
    </w:p>
    <w:p w14:paraId="66D65BDC" w14:textId="77777777" w:rsidR="00D93743" w:rsidRPr="00474475" w:rsidRDefault="00D93743" w:rsidP="002C01AE">
      <w:pPr>
        <w:spacing w:line="360" w:lineRule="auto"/>
        <w:rPr>
          <w:rFonts w:ascii="Times New Roman" w:hAnsi="Times New Roman"/>
          <w:lang w:val="de-DE"/>
        </w:rPr>
      </w:pPr>
    </w:p>
    <w:p w14:paraId="2B05C7EE" w14:textId="4F2504F5" w:rsidR="00097E87" w:rsidRPr="00474475" w:rsidRDefault="00097E87" w:rsidP="002C01AE">
      <w:pPr>
        <w:spacing w:after="240" w:line="360" w:lineRule="auto"/>
        <w:jc w:val="center"/>
        <w:rPr>
          <w:rFonts w:ascii="Times New Roman" w:hAnsi="Times New Roman"/>
          <w:bCs/>
        </w:rPr>
      </w:pPr>
    </w:p>
    <w:p w14:paraId="24430A7B" w14:textId="77777777" w:rsidR="00097E87" w:rsidRPr="00474475" w:rsidRDefault="00097E87" w:rsidP="00097E87">
      <w:pPr>
        <w:spacing w:after="240"/>
        <w:rPr>
          <w:rFonts w:ascii="Times New Roman" w:hAnsi="Times New Roman"/>
          <w:bCs/>
        </w:rPr>
      </w:pPr>
    </w:p>
    <w:p w14:paraId="19836CDC" w14:textId="1DECBAB4" w:rsidR="00097E87" w:rsidRPr="00474475" w:rsidRDefault="00097E87" w:rsidP="00097E87">
      <w:pPr>
        <w:spacing w:after="240"/>
        <w:rPr>
          <w:rFonts w:ascii="Times New Roman" w:hAnsi="Times New Roman"/>
          <w:bCs/>
        </w:rPr>
      </w:pPr>
    </w:p>
    <w:p w14:paraId="18EF50B3" w14:textId="77777777" w:rsidR="00097E87" w:rsidRPr="00474475" w:rsidRDefault="00097E87" w:rsidP="00E24201">
      <w:pPr>
        <w:spacing w:after="240"/>
        <w:rPr>
          <w:rFonts w:ascii="Times New Roman" w:hAnsi="Times New Roman"/>
          <w:bCs/>
        </w:rPr>
      </w:pPr>
    </w:p>
    <w:p w14:paraId="6A4AC554" w14:textId="36B80E25" w:rsidR="00DB5680" w:rsidRPr="00474475" w:rsidRDefault="00DB5680" w:rsidP="00E24201">
      <w:pPr>
        <w:spacing w:after="240"/>
        <w:rPr>
          <w:rFonts w:ascii="Times New Roman" w:hAnsi="Times New Roman"/>
          <w:bCs/>
        </w:rPr>
      </w:pPr>
    </w:p>
    <w:p w14:paraId="7FD20479" w14:textId="10196C47" w:rsidR="006E685A" w:rsidRPr="00474475" w:rsidRDefault="006E685A" w:rsidP="00D33B6A">
      <w:pPr>
        <w:spacing w:after="240"/>
        <w:ind w:left="360"/>
        <w:rPr>
          <w:rFonts w:ascii="Times New Roman" w:hAnsi="Times New Roman"/>
          <w:bCs/>
        </w:rPr>
      </w:pPr>
    </w:p>
    <w:p w14:paraId="055D7EA7" w14:textId="188957BD" w:rsidR="006E685A" w:rsidRPr="00474475" w:rsidRDefault="006E685A" w:rsidP="006E685A">
      <w:pPr>
        <w:spacing w:after="240"/>
        <w:ind w:left="360"/>
        <w:jc w:val="center"/>
        <w:rPr>
          <w:rFonts w:ascii="Times New Roman" w:hAnsi="Times New Roman"/>
          <w:bCs/>
        </w:rPr>
      </w:pPr>
    </w:p>
    <w:p w14:paraId="7FE3C631" w14:textId="005BC122" w:rsidR="006E685A" w:rsidRPr="00474475" w:rsidRDefault="006E685A" w:rsidP="006E685A">
      <w:pPr>
        <w:spacing w:after="240"/>
        <w:ind w:left="360"/>
        <w:jc w:val="center"/>
        <w:rPr>
          <w:rFonts w:ascii="Times New Roman" w:hAnsi="Times New Roman"/>
          <w:bCs/>
        </w:rPr>
      </w:pPr>
    </w:p>
    <w:p w14:paraId="184B099A" w14:textId="79BF5EE0" w:rsidR="00230DB3" w:rsidRPr="00474475" w:rsidRDefault="00230DB3" w:rsidP="00230DB3">
      <w:pPr>
        <w:pStyle w:val="ListParagraph"/>
        <w:spacing w:after="240"/>
        <w:jc w:val="both"/>
        <w:rPr>
          <w:rFonts w:ascii="Times New Roman" w:hAnsi="Times New Roman"/>
          <w:bCs/>
        </w:rPr>
      </w:pPr>
    </w:p>
    <w:p w14:paraId="38D1DEB5" w14:textId="52684F8E" w:rsidR="00527F56" w:rsidRPr="00474475" w:rsidRDefault="00527F56" w:rsidP="00527F56">
      <w:pPr>
        <w:spacing w:after="240"/>
        <w:rPr>
          <w:rFonts w:ascii="Times New Roman" w:hAnsi="Times New Roman"/>
          <w:bCs/>
        </w:rPr>
      </w:pPr>
    </w:p>
    <w:p w14:paraId="06C0C990" w14:textId="2D015E06" w:rsidR="0082798D" w:rsidRPr="00474475" w:rsidRDefault="0082798D" w:rsidP="00527F56">
      <w:pPr>
        <w:spacing w:after="240"/>
        <w:rPr>
          <w:rFonts w:ascii="Times New Roman" w:hAnsi="Times New Roman"/>
          <w:bCs/>
        </w:rPr>
      </w:pPr>
    </w:p>
    <w:p w14:paraId="2880D550" w14:textId="71841C53" w:rsidR="0082798D" w:rsidRPr="00474475" w:rsidRDefault="0082798D" w:rsidP="00527F56">
      <w:pPr>
        <w:spacing w:after="240"/>
        <w:rPr>
          <w:rFonts w:ascii="Times New Roman" w:hAnsi="Times New Roman"/>
          <w:bCs/>
        </w:rPr>
      </w:pPr>
    </w:p>
    <w:p w14:paraId="743F9A2E" w14:textId="77777777" w:rsidR="0082798D" w:rsidRPr="00474475" w:rsidRDefault="0082798D" w:rsidP="00527F56">
      <w:pPr>
        <w:spacing w:after="240"/>
        <w:rPr>
          <w:rFonts w:ascii="Times New Roman" w:hAnsi="Times New Roman"/>
          <w:bCs/>
        </w:rPr>
      </w:pPr>
    </w:p>
    <w:p w14:paraId="2DB0C353" w14:textId="58BDBDAE" w:rsidR="00527F56" w:rsidRPr="00474475" w:rsidRDefault="00527F56" w:rsidP="00527F56">
      <w:pPr>
        <w:spacing w:after="240"/>
        <w:rPr>
          <w:rFonts w:ascii="Times New Roman" w:hAnsi="Times New Roman"/>
          <w:bCs/>
        </w:rPr>
      </w:pPr>
    </w:p>
    <w:sectPr w:rsidR="00527F56" w:rsidRPr="00474475" w:rsidSect="00E61CE6">
      <w:headerReference w:type="even" r:id="rId58"/>
      <w:headerReference w:type="default" r:id="rId59"/>
      <w:headerReference w:type="first" r:id="rId60"/>
      <w:type w:val="oddPage"/>
      <w:pgSz w:w="9072" w:h="13041"/>
      <w:pgMar w:top="2268" w:right="1344" w:bottom="794" w:left="1321" w:header="1588" w:footer="5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A3D4F" w14:textId="77777777" w:rsidR="00B40E26" w:rsidRDefault="00B40E26">
      <w:pPr>
        <w:spacing w:before="0" w:after="0"/>
      </w:pPr>
      <w:r>
        <w:separator/>
      </w:r>
    </w:p>
  </w:endnote>
  <w:endnote w:type="continuationSeparator" w:id="0">
    <w:p w14:paraId="33704E8B" w14:textId="77777777" w:rsidR="00B40E26" w:rsidRDefault="00B40E2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venir Book">
    <w:altName w:val="Corbel"/>
    <w:charset w:val="00"/>
    <w:family w:val="auto"/>
    <w:pitch w:val="default"/>
    <w:sig w:usb0="00000000" w:usb1="00000000" w:usb2="00000000" w:usb3="00000000" w:csb0="0000009B"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metr231 BT">
    <w:altName w:val="Century Gothic"/>
    <w:charset w:val="00"/>
    <w:family w:val="swiss"/>
    <w:pitch w:val="default"/>
    <w:sig w:usb0="00000000"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Futura XBlkIt BT">
    <w:charset w:val="B1"/>
    <w:family w:val="swiss"/>
    <w:pitch w:val="default"/>
    <w:sig w:usb0="00000000" w:usb1="00000000" w:usb2="00000000" w:usb3="00000000" w:csb0="000001FB"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Quicksand">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4FFB4" w14:textId="77777777" w:rsidR="00B40E26" w:rsidRDefault="00B40E26">
      <w:pPr>
        <w:spacing w:before="0" w:after="0"/>
      </w:pPr>
      <w:r>
        <w:separator/>
      </w:r>
    </w:p>
  </w:footnote>
  <w:footnote w:type="continuationSeparator" w:id="0">
    <w:p w14:paraId="05906825" w14:textId="77777777" w:rsidR="00B40E26" w:rsidRDefault="00B40E2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A1E4A" w14:textId="0879052E" w:rsidR="00D5194D" w:rsidRDefault="00D5194D">
    <w:pPr>
      <w:pStyle w:val="Header"/>
      <w:rPr>
        <w:rFonts w:ascii="Avenir Book" w:hAnsi="Avenir Book"/>
        <w:b w:val="0"/>
      </w:rPr>
    </w:pPr>
    <w:r>
      <w:rPr>
        <w:rFonts w:ascii="Avenir Book" w:hAnsi="Avenir Book"/>
        <w:b w:val="0"/>
      </w:rPr>
      <w:tab/>
    </w:r>
    <w:r>
      <w:rPr>
        <w:rFonts w:ascii="Avenir Book" w:hAnsi="Avenir Book"/>
        <w:b w:val="0"/>
        <w:lang w:val="id-ID"/>
      </w:rPr>
      <w:t xml:space="preserve">Contoh Judul : </w:t>
    </w:r>
    <w:proofErr w:type="spellStart"/>
    <w:r>
      <w:rPr>
        <w:rFonts w:ascii="Avenir Book" w:hAnsi="Avenir Book"/>
        <w:b w:val="0"/>
      </w:rPr>
      <w:t>xxxxxxxxxxxxxxxxxx</w:t>
    </w:r>
    <w:proofErr w:type="spellEnd"/>
  </w:p>
  <w:p w14:paraId="33217B67" w14:textId="77777777" w:rsidR="00D5194D" w:rsidRDefault="00D519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6140F" w14:textId="5544C45E" w:rsidR="00D5194D" w:rsidRPr="00E61CE6" w:rsidRDefault="00D5194D">
    <w:pPr>
      <w:pStyle w:val="Header"/>
      <w:rPr>
        <w:rFonts w:ascii="Avenir Book" w:hAnsi="Avenir Book"/>
        <w:b w:val="0"/>
      </w:rPr>
    </w:pPr>
    <w:r>
      <w:rPr>
        <w:rFonts w:ascii="Avenir Book" w:hAnsi="Avenir Book"/>
        <w:b w:val="0"/>
      </w:rPr>
      <w:tab/>
    </w:r>
  </w:p>
  <w:p w14:paraId="0C6C592C" w14:textId="77777777" w:rsidR="00D5194D" w:rsidRDefault="00D5194D">
    <w:pPr>
      <w:rPr>
        <w:rFonts w:ascii="Avenir Book" w:hAnsi="Avenir Book"/>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EADFC" w14:textId="77777777" w:rsidR="00D5194D" w:rsidRDefault="00D5194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FFFFFF7F"/>
    <w:lvl w:ilvl="0">
      <w:start w:val="1"/>
      <w:numFmt w:val="decimal"/>
      <w:pStyle w:val="ListNumber2"/>
      <w:lvlText w:val="%1."/>
      <w:lvlJc w:val="left"/>
      <w:pPr>
        <w:tabs>
          <w:tab w:val="left" w:pos="2115"/>
        </w:tabs>
        <w:ind w:left="2115" w:hanging="360"/>
      </w:pPr>
    </w:lvl>
  </w:abstractNum>
  <w:abstractNum w:abstractNumId="1"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2"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3" w15:restartNumberingAfterBreak="0">
    <w:nsid w:val="04155AB7"/>
    <w:multiLevelType w:val="multilevel"/>
    <w:tmpl w:val="C60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921D4"/>
    <w:multiLevelType w:val="multilevel"/>
    <w:tmpl w:val="06322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B0DC2"/>
    <w:multiLevelType w:val="hybridMultilevel"/>
    <w:tmpl w:val="1E04C438"/>
    <w:lvl w:ilvl="0" w:tplc="0B528C54">
      <w:start w:val="1"/>
      <w:numFmt w:val="decimal"/>
      <w:lvlText w:val="%1."/>
      <w:lvlJc w:val="left"/>
      <w:pPr>
        <w:ind w:left="700" w:hanging="360"/>
        <w:jc w:val="left"/>
      </w:pPr>
      <w:rPr>
        <w:rFonts w:ascii="Times New Roman" w:eastAsia="Times New Roman" w:hAnsi="Times New Roman" w:cs="Times New Roman" w:hint="default"/>
        <w:w w:val="100"/>
        <w:sz w:val="24"/>
        <w:szCs w:val="24"/>
        <w:lang w:val="id" w:eastAsia="en-US" w:bidi="ar-SA"/>
      </w:rPr>
    </w:lvl>
    <w:lvl w:ilvl="1" w:tplc="FD6237BA">
      <w:numFmt w:val="bullet"/>
      <w:lvlText w:val=""/>
      <w:lvlJc w:val="left"/>
      <w:pPr>
        <w:ind w:left="1781" w:hanging="360"/>
      </w:pPr>
      <w:rPr>
        <w:rFonts w:ascii="Wingdings" w:eastAsia="Wingdings" w:hAnsi="Wingdings" w:cs="Wingdings" w:hint="default"/>
        <w:w w:val="100"/>
        <w:sz w:val="24"/>
        <w:szCs w:val="24"/>
        <w:lang w:val="id" w:eastAsia="en-US" w:bidi="ar-SA"/>
      </w:rPr>
    </w:lvl>
    <w:lvl w:ilvl="2" w:tplc="467450EC">
      <w:numFmt w:val="bullet"/>
      <w:lvlText w:val="•"/>
      <w:lvlJc w:val="left"/>
      <w:pPr>
        <w:ind w:left="2660" w:hanging="360"/>
      </w:pPr>
      <w:rPr>
        <w:rFonts w:hint="default"/>
        <w:lang w:val="id" w:eastAsia="en-US" w:bidi="ar-SA"/>
      </w:rPr>
    </w:lvl>
    <w:lvl w:ilvl="3" w:tplc="FE70B0FC">
      <w:numFmt w:val="bullet"/>
      <w:lvlText w:val="•"/>
      <w:lvlJc w:val="left"/>
      <w:pPr>
        <w:ind w:left="3541" w:hanging="360"/>
      </w:pPr>
      <w:rPr>
        <w:rFonts w:hint="default"/>
        <w:lang w:val="id" w:eastAsia="en-US" w:bidi="ar-SA"/>
      </w:rPr>
    </w:lvl>
    <w:lvl w:ilvl="4" w:tplc="616AA122">
      <w:numFmt w:val="bullet"/>
      <w:lvlText w:val="•"/>
      <w:lvlJc w:val="left"/>
      <w:pPr>
        <w:ind w:left="4422" w:hanging="360"/>
      </w:pPr>
      <w:rPr>
        <w:rFonts w:hint="default"/>
        <w:lang w:val="id" w:eastAsia="en-US" w:bidi="ar-SA"/>
      </w:rPr>
    </w:lvl>
    <w:lvl w:ilvl="5" w:tplc="10EEFB98">
      <w:numFmt w:val="bullet"/>
      <w:lvlText w:val="•"/>
      <w:lvlJc w:val="left"/>
      <w:pPr>
        <w:ind w:left="5303" w:hanging="360"/>
      </w:pPr>
      <w:rPr>
        <w:rFonts w:hint="default"/>
        <w:lang w:val="id" w:eastAsia="en-US" w:bidi="ar-SA"/>
      </w:rPr>
    </w:lvl>
    <w:lvl w:ilvl="6" w:tplc="BDF842EA">
      <w:numFmt w:val="bullet"/>
      <w:lvlText w:val="•"/>
      <w:lvlJc w:val="left"/>
      <w:pPr>
        <w:ind w:left="6184" w:hanging="360"/>
      </w:pPr>
      <w:rPr>
        <w:rFonts w:hint="default"/>
        <w:lang w:val="id" w:eastAsia="en-US" w:bidi="ar-SA"/>
      </w:rPr>
    </w:lvl>
    <w:lvl w:ilvl="7" w:tplc="6DEA02C0">
      <w:numFmt w:val="bullet"/>
      <w:lvlText w:val="•"/>
      <w:lvlJc w:val="left"/>
      <w:pPr>
        <w:ind w:left="7065" w:hanging="360"/>
      </w:pPr>
      <w:rPr>
        <w:rFonts w:hint="default"/>
        <w:lang w:val="id" w:eastAsia="en-US" w:bidi="ar-SA"/>
      </w:rPr>
    </w:lvl>
    <w:lvl w:ilvl="8" w:tplc="D2A6B8C2">
      <w:numFmt w:val="bullet"/>
      <w:lvlText w:val="•"/>
      <w:lvlJc w:val="left"/>
      <w:pPr>
        <w:ind w:left="7946" w:hanging="360"/>
      </w:pPr>
      <w:rPr>
        <w:rFonts w:hint="default"/>
        <w:lang w:val="id" w:eastAsia="en-US" w:bidi="ar-SA"/>
      </w:rPr>
    </w:lvl>
  </w:abstractNum>
  <w:abstractNum w:abstractNumId="6" w15:restartNumberingAfterBreak="0">
    <w:nsid w:val="0F6E2DAE"/>
    <w:multiLevelType w:val="multilevel"/>
    <w:tmpl w:val="2B26B93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7" w15:restartNumberingAfterBreak="0">
    <w:nsid w:val="1211541E"/>
    <w:multiLevelType w:val="hybridMultilevel"/>
    <w:tmpl w:val="9AF883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82D2CD6"/>
    <w:multiLevelType w:val="multilevel"/>
    <w:tmpl w:val="8608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B0545"/>
    <w:multiLevelType w:val="multilevel"/>
    <w:tmpl w:val="9854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D1EF8"/>
    <w:multiLevelType w:val="multilevel"/>
    <w:tmpl w:val="7A64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73A8F"/>
    <w:multiLevelType w:val="multilevel"/>
    <w:tmpl w:val="69BC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79496C"/>
    <w:multiLevelType w:val="multilevel"/>
    <w:tmpl w:val="DD5E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147F3"/>
    <w:multiLevelType w:val="multilevel"/>
    <w:tmpl w:val="F97240EA"/>
    <w:lvl w:ilvl="0">
      <w:start w:val="2"/>
      <w:numFmt w:val="decimal"/>
      <w:lvlText w:val="%1"/>
      <w:lvlJc w:val="left"/>
      <w:pPr>
        <w:ind w:left="480" w:hanging="480"/>
      </w:pPr>
      <w:rPr>
        <w:rFonts w:hint="default"/>
        <w:sz w:val="22"/>
      </w:rPr>
    </w:lvl>
    <w:lvl w:ilvl="1">
      <w:start w:val="9"/>
      <w:numFmt w:val="decimal"/>
      <w:lvlText w:val="%1.%2"/>
      <w:lvlJc w:val="left"/>
      <w:pPr>
        <w:ind w:left="1074" w:hanging="720"/>
      </w:pPr>
      <w:rPr>
        <w:rFonts w:hint="default"/>
        <w:sz w:val="22"/>
      </w:rPr>
    </w:lvl>
    <w:lvl w:ilvl="2">
      <w:start w:val="2"/>
      <w:numFmt w:val="decimal"/>
      <w:lvlText w:val="%1.%2.%3"/>
      <w:lvlJc w:val="left"/>
      <w:pPr>
        <w:ind w:left="1428" w:hanging="720"/>
      </w:pPr>
      <w:rPr>
        <w:rFonts w:hint="default"/>
        <w:sz w:val="22"/>
      </w:rPr>
    </w:lvl>
    <w:lvl w:ilvl="3">
      <w:start w:val="1"/>
      <w:numFmt w:val="decimal"/>
      <w:lvlText w:val="%1.%2.%3.%4"/>
      <w:lvlJc w:val="left"/>
      <w:pPr>
        <w:ind w:left="2142" w:hanging="1080"/>
      </w:pPr>
      <w:rPr>
        <w:rFonts w:hint="default"/>
        <w:sz w:val="22"/>
      </w:rPr>
    </w:lvl>
    <w:lvl w:ilvl="4">
      <w:start w:val="1"/>
      <w:numFmt w:val="decimal"/>
      <w:lvlText w:val="%1.%2.%3.%4.%5"/>
      <w:lvlJc w:val="left"/>
      <w:pPr>
        <w:ind w:left="2496" w:hanging="1080"/>
      </w:pPr>
      <w:rPr>
        <w:rFonts w:hint="default"/>
        <w:sz w:val="22"/>
      </w:rPr>
    </w:lvl>
    <w:lvl w:ilvl="5">
      <w:start w:val="1"/>
      <w:numFmt w:val="decimal"/>
      <w:lvlText w:val="%1.%2.%3.%4.%5.%6"/>
      <w:lvlJc w:val="left"/>
      <w:pPr>
        <w:ind w:left="3210" w:hanging="1440"/>
      </w:pPr>
      <w:rPr>
        <w:rFonts w:hint="default"/>
        <w:sz w:val="22"/>
      </w:rPr>
    </w:lvl>
    <w:lvl w:ilvl="6">
      <w:start w:val="1"/>
      <w:numFmt w:val="decimal"/>
      <w:lvlText w:val="%1.%2.%3.%4.%5.%6.%7"/>
      <w:lvlJc w:val="left"/>
      <w:pPr>
        <w:ind w:left="3924" w:hanging="1800"/>
      </w:pPr>
      <w:rPr>
        <w:rFonts w:hint="default"/>
        <w:sz w:val="22"/>
      </w:rPr>
    </w:lvl>
    <w:lvl w:ilvl="7">
      <w:start w:val="1"/>
      <w:numFmt w:val="decimal"/>
      <w:lvlText w:val="%1.%2.%3.%4.%5.%6.%7.%8"/>
      <w:lvlJc w:val="left"/>
      <w:pPr>
        <w:ind w:left="4278" w:hanging="1800"/>
      </w:pPr>
      <w:rPr>
        <w:rFonts w:hint="default"/>
        <w:sz w:val="22"/>
      </w:rPr>
    </w:lvl>
    <w:lvl w:ilvl="8">
      <w:start w:val="1"/>
      <w:numFmt w:val="decimal"/>
      <w:lvlText w:val="%1.%2.%3.%4.%5.%6.%7.%8.%9"/>
      <w:lvlJc w:val="left"/>
      <w:pPr>
        <w:ind w:left="4992" w:hanging="2160"/>
      </w:pPr>
      <w:rPr>
        <w:rFonts w:hint="default"/>
        <w:sz w:val="22"/>
      </w:rPr>
    </w:lvl>
  </w:abstractNum>
  <w:abstractNum w:abstractNumId="14" w15:restartNumberingAfterBreak="0">
    <w:nsid w:val="2EB52079"/>
    <w:multiLevelType w:val="multilevel"/>
    <w:tmpl w:val="81E6F958"/>
    <w:lvl w:ilvl="0">
      <w:start w:val="1"/>
      <w:numFmt w:val="decimal"/>
      <w:lvlText w:val="(%1)"/>
      <w:lvlJc w:val="left"/>
      <w:pPr>
        <w:ind w:left="720" w:hanging="360"/>
      </w:pPr>
      <w:rPr>
        <w:rFonts w:hint="default"/>
      </w:rPr>
    </w:lvl>
    <w:lvl w:ilvl="1">
      <w:start w:val="1"/>
      <w:numFmt w:val="lowerLetter"/>
      <w:lvlText w:val="%2."/>
      <w:lvlJc w:val="left"/>
      <w:pPr>
        <w:ind w:left="1068" w:hanging="360"/>
      </w:pPr>
    </w:lvl>
    <w:lvl w:ilvl="2">
      <w:start w:val="1"/>
      <w:numFmt w:val="lowerRoman"/>
      <w:lvlText w:val="%3."/>
      <w:lvlJc w:val="right"/>
      <w:pPr>
        <w:ind w:left="2160" w:hanging="180"/>
      </w:pPr>
    </w:lvl>
    <w:lvl w:ilvl="3">
      <w:start w:val="1"/>
      <w:numFmt w:val="decimal"/>
      <w:lvlText w:val="%4."/>
      <w:lvlJc w:val="left"/>
      <w:pPr>
        <w:ind w:left="360" w:hanging="360"/>
      </w:pPr>
      <w:rPr>
        <w:rFonts w:ascii="Times New Roman" w:eastAsia="Times New Roman" w:hAnsi="Times New Roman" w:cs="Times New Roman"/>
        <w:i w:val="0"/>
        <w:iCs w:val="0"/>
      </w:rPr>
    </w:lvl>
    <w:lvl w:ilvl="4">
      <w:start w:val="1"/>
      <w:numFmt w:val="lowerLetter"/>
      <w:lvlText w:val="%5."/>
      <w:lvlJc w:val="left"/>
      <w:pPr>
        <w:ind w:left="1068" w:hanging="360"/>
      </w:pPr>
    </w:lvl>
    <w:lvl w:ilvl="5">
      <w:start w:val="1"/>
      <w:numFmt w:val="lowerRoman"/>
      <w:lvlText w:val="%6."/>
      <w:lvlJc w:val="right"/>
      <w:pPr>
        <w:ind w:left="4320" w:hanging="180"/>
      </w:pPr>
    </w:lvl>
    <w:lvl w:ilvl="6">
      <w:start w:val="1"/>
      <w:numFmt w:val="decimal"/>
      <w:lvlText w:val="%7."/>
      <w:lvlJc w:val="left"/>
      <w:pPr>
        <w:ind w:left="644"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752B76"/>
    <w:multiLevelType w:val="multilevel"/>
    <w:tmpl w:val="2D48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E1504E"/>
    <w:multiLevelType w:val="multilevel"/>
    <w:tmpl w:val="B1F6DA2C"/>
    <w:lvl w:ilvl="0">
      <w:start w:val="1"/>
      <w:numFmt w:val="decimal"/>
      <w:lvlText w:val="%1."/>
      <w:lvlJc w:val="left"/>
      <w:pPr>
        <w:ind w:left="360" w:hanging="360"/>
      </w:pPr>
      <w:rPr>
        <w:rFonts w:hint="default"/>
      </w:rPr>
    </w:lvl>
    <w:lvl w:ilvl="1">
      <w:start w:val="1"/>
      <w:numFmt w:val="decimal"/>
      <w:lvlText w:val="%1.%2."/>
      <w:lvlJc w:val="left"/>
      <w:pPr>
        <w:ind w:left="432" w:hanging="432"/>
      </w:pPr>
      <w:rPr>
        <w:b/>
        <w:bCs w:val="0"/>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194EF9"/>
    <w:multiLevelType w:val="multilevel"/>
    <w:tmpl w:val="CF3A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DF4A36"/>
    <w:multiLevelType w:val="multilevel"/>
    <w:tmpl w:val="F97240EA"/>
    <w:lvl w:ilvl="0">
      <w:start w:val="2"/>
      <w:numFmt w:val="decimal"/>
      <w:lvlText w:val="%1"/>
      <w:lvlJc w:val="left"/>
      <w:pPr>
        <w:ind w:left="480" w:hanging="480"/>
      </w:pPr>
      <w:rPr>
        <w:rFonts w:hint="default"/>
        <w:sz w:val="22"/>
      </w:rPr>
    </w:lvl>
    <w:lvl w:ilvl="1">
      <w:start w:val="9"/>
      <w:numFmt w:val="decimal"/>
      <w:lvlText w:val="%1.%2"/>
      <w:lvlJc w:val="left"/>
      <w:pPr>
        <w:ind w:left="1074" w:hanging="720"/>
      </w:pPr>
      <w:rPr>
        <w:rFonts w:hint="default"/>
        <w:sz w:val="22"/>
      </w:rPr>
    </w:lvl>
    <w:lvl w:ilvl="2">
      <w:start w:val="2"/>
      <w:numFmt w:val="decimal"/>
      <w:lvlText w:val="%1.%2.%3"/>
      <w:lvlJc w:val="left"/>
      <w:pPr>
        <w:ind w:left="1428" w:hanging="720"/>
      </w:pPr>
      <w:rPr>
        <w:rFonts w:hint="default"/>
        <w:sz w:val="22"/>
      </w:rPr>
    </w:lvl>
    <w:lvl w:ilvl="3">
      <w:start w:val="1"/>
      <w:numFmt w:val="decimal"/>
      <w:lvlText w:val="%1.%2.%3.%4"/>
      <w:lvlJc w:val="left"/>
      <w:pPr>
        <w:ind w:left="2142" w:hanging="1080"/>
      </w:pPr>
      <w:rPr>
        <w:rFonts w:hint="default"/>
        <w:sz w:val="22"/>
      </w:rPr>
    </w:lvl>
    <w:lvl w:ilvl="4">
      <w:start w:val="1"/>
      <w:numFmt w:val="decimal"/>
      <w:lvlText w:val="%1.%2.%3.%4.%5"/>
      <w:lvlJc w:val="left"/>
      <w:pPr>
        <w:ind w:left="2496" w:hanging="1080"/>
      </w:pPr>
      <w:rPr>
        <w:rFonts w:hint="default"/>
        <w:sz w:val="22"/>
      </w:rPr>
    </w:lvl>
    <w:lvl w:ilvl="5">
      <w:start w:val="1"/>
      <w:numFmt w:val="decimal"/>
      <w:lvlText w:val="%1.%2.%3.%4.%5.%6"/>
      <w:lvlJc w:val="left"/>
      <w:pPr>
        <w:ind w:left="3210" w:hanging="1440"/>
      </w:pPr>
      <w:rPr>
        <w:rFonts w:hint="default"/>
        <w:sz w:val="22"/>
      </w:rPr>
    </w:lvl>
    <w:lvl w:ilvl="6">
      <w:start w:val="1"/>
      <w:numFmt w:val="decimal"/>
      <w:lvlText w:val="%1.%2.%3.%4.%5.%6.%7"/>
      <w:lvlJc w:val="left"/>
      <w:pPr>
        <w:ind w:left="3924" w:hanging="1800"/>
      </w:pPr>
      <w:rPr>
        <w:rFonts w:hint="default"/>
        <w:sz w:val="22"/>
      </w:rPr>
    </w:lvl>
    <w:lvl w:ilvl="7">
      <w:start w:val="1"/>
      <w:numFmt w:val="decimal"/>
      <w:lvlText w:val="%1.%2.%3.%4.%5.%6.%7.%8"/>
      <w:lvlJc w:val="left"/>
      <w:pPr>
        <w:ind w:left="4278" w:hanging="1800"/>
      </w:pPr>
      <w:rPr>
        <w:rFonts w:hint="default"/>
        <w:sz w:val="22"/>
      </w:rPr>
    </w:lvl>
    <w:lvl w:ilvl="8">
      <w:start w:val="1"/>
      <w:numFmt w:val="decimal"/>
      <w:lvlText w:val="%1.%2.%3.%4.%5.%6.%7.%8.%9"/>
      <w:lvlJc w:val="left"/>
      <w:pPr>
        <w:ind w:left="4992" w:hanging="2160"/>
      </w:pPr>
      <w:rPr>
        <w:rFonts w:hint="default"/>
        <w:sz w:val="22"/>
      </w:rPr>
    </w:lvl>
  </w:abstractNum>
  <w:abstractNum w:abstractNumId="19" w15:restartNumberingAfterBreak="0">
    <w:nsid w:val="47553EB2"/>
    <w:multiLevelType w:val="multilevel"/>
    <w:tmpl w:val="47553EB2"/>
    <w:lvl w:ilvl="0">
      <w:start w:val="1"/>
      <w:numFmt w:val="decimal"/>
      <w:lvlText w:val="%1"/>
      <w:lvlJc w:val="left"/>
      <w:pPr>
        <w:tabs>
          <w:tab w:val="left" w:pos="432"/>
        </w:tabs>
        <w:ind w:left="432" w:hanging="432"/>
      </w:pPr>
      <w:rPr>
        <w:rFonts w:hint="default"/>
        <w:vanish/>
      </w:rPr>
    </w:lvl>
    <w:lvl w:ilvl="1">
      <w:start w:val="1"/>
      <w:numFmt w:val="decimal"/>
      <w:lvlText w:val="%1.%2"/>
      <w:lvlJc w:val="left"/>
      <w:pPr>
        <w:tabs>
          <w:tab w:val="left" w:pos="576"/>
        </w:tabs>
        <w:ind w:left="576" w:hanging="576"/>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0" w15:restartNumberingAfterBreak="0">
    <w:nsid w:val="4F234050"/>
    <w:multiLevelType w:val="multilevel"/>
    <w:tmpl w:val="74622C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A9E3371"/>
    <w:multiLevelType w:val="multilevel"/>
    <w:tmpl w:val="B1F6DA2C"/>
    <w:lvl w:ilvl="0">
      <w:start w:val="1"/>
      <w:numFmt w:val="decimal"/>
      <w:lvlText w:val="%1."/>
      <w:lvlJc w:val="left"/>
      <w:pPr>
        <w:ind w:left="360" w:hanging="360"/>
      </w:pPr>
      <w:rPr>
        <w:rFonts w:hint="default"/>
      </w:rPr>
    </w:lvl>
    <w:lvl w:ilvl="1">
      <w:start w:val="1"/>
      <w:numFmt w:val="decimal"/>
      <w:lvlText w:val="%1.%2."/>
      <w:lvlJc w:val="left"/>
      <w:pPr>
        <w:ind w:left="432" w:hanging="432"/>
      </w:pPr>
      <w:rPr>
        <w:b/>
        <w:bCs w:val="0"/>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93EBE"/>
    <w:multiLevelType w:val="multilevel"/>
    <w:tmpl w:val="7A64A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42EDC"/>
    <w:multiLevelType w:val="multilevel"/>
    <w:tmpl w:val="61042EDC"/>
    <w:lvl w:ilvl="0">
      <w:start w:val="1"/>
      <w:numFmt w:val="bullet"/>
      <w:pStyle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4" w15:restartNumberingAfterBreak="0">
    <w:nsid w:val="624259F8"/>
    <w:multiLevelType w:val="multilevel"/>
    <w:tmpl w:val="624259F8"/>
    <w:lvl w:ilvl="0">
      <w:start w:val="1"/>
      <w:numFmt w:val="decimal"/>
      <w:pStyle w:val="StylePenomoranLeft05cmHanging063cm"/>
      <w:lvlText w:val="%1."/>
      <w:lvlJc w:val="left"/>
      <w:pPr>
        <w:tabs>
          <w:tab w:val="left" w:pos="720"/>
        </w:tabs>
        <w:ind w:left="720" w:hanging="360"/>
      </w:pPr>
      <w:rPr>
        <w:b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5" w15:restartNumberingAfterBreak="0">
    <w:nsid w:val="67131FC8"/>
    <w:multiLevelType w:val="multilevel"/>
    <w:tmpl w:val="CEAC1F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7296A19"/>
    <w:multiLevelType w:val="multilevel"/>
    <w:tmpl w:val="237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3A170E"/>
    <w:multiLevelType w:val="multilevel"/>
    <w:tmpl w:val="512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A2AA3"/>
    <w:multiLevelType w:val="multilevel"/>
    <w:tmpl w:val="E5DC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F664AD"/>
    <w:multiLevelType w:val="hybridMultilevel"/>
    <w:tmpl w:val="3A8EE416"/>
    <w:lvl w:ilvl="0" w:tplc="38090001">
      <w:start w:val="1"/>
      <w:numFmt w:val="bullet"/>
      <w:lvlText w:val=""/>
      <w:lvlJc w:val="left"/>
      <w:pPr>
        <w:ind w:left="1980" w:hanging="360"/>
      </w:pPr>
      <w:rPr>
        <w:rFonts w:ascii="Symbol" w:hAnsi="Symbol" w:hint="default"/>
      </w:rPr>
    </w:lvl>
    <w:lvl w:ilvl="1" w:tplc="38090003" w:tentative="1">
      <w:start w:val="1"/>
      <w:numFmt w:val="bullet"/>
      <w:lvlText w:val="o"/>
      <w:lvlJc w:val="left"/>
      <w:pPr>
        <w:ind w:left="2700" w:hanging="360"/>
      </w:pPr>
      <w:rPr>
        <w:rFonts w:ascii="Courier New" w:hAnsi="Courier New" w:cs="Courier New" w:hint="default"/>
      </w:rPr>
    </w:lvl>
    <w:lvl w:ilvl="2" w:tplc="38090005" w:tentative="1">
      <w:start w:val="1"/>
      <w:numFmt w:val="bullet"/>
      <w:lvlText w:val=""/>
      <w:lvlJc w:val="left"/>
      <w:pPr>
        <w:ind w:left="3420" w:hanging="360"/>
      </w:pPr>
      <w:rPr>
        <w:rFonts w:ascii="Wingdings" w:hAnsi="Wingdings" w:hint="default"/>
      </w:rPr>
    </w:lvl>
    <w:lvl w:ilvl="3" w:tplc="38090001" w:tentative="1">
      <w:start w:val="1"/>
      <w:numFmt w:val="bullet"/>
      <w:lvlText w:val=""/>
      <w:lvlJc w:val="left"/>
      <w:pPr>
        <w:ind w:left="4140" w:hanging="360"/>
      </w:pPr>
      <w:rPr>
        <w:rFonts w:ascii="Symbol" w:hAnsi="Symbol" w:hint="default"/>
      </w:rPr>
    </w:lvl>
    <w:lvl w:ilvl="4" w:tplc="38090003" w:tentative="1">
      <w:start w:val="1"/>
      <w:numFmt w:val="bullet"/>
      <w:lvlText w:val="o"/>
      <w:lvlJc w:val="left"/>
      <w:pPr>
        <w:ind w:left="4860" w:hanging="360"/>
      </w:pPr>
      <w:rPr>
        <w:rFonts w:ascii="Courier New" w:hAnsi="Courier New" w:cs="Courier New" w:hint="default"/>
      </w:rPr>
    </w:lvl>
    <w:lvl w:ilvl="5" w:tplc="38090005" w:tentative="1">
      <w:start w:val="1"/>
      <w:numFmt w:val="bullet"/>
      <w:lvlText w:val=""/>
      <w:lvlJc w:val="left"/>
      <w:pPr>
        <w:ind w:left="5580" w:hanging="360"/>
      </w:pPr>
      <w:rPr>
        <w:rFonts w:ascii="Wingdings" w:hAnsi="Wingdings" w:hint="default"/>
      </w:rPr>
    </w:lvl>
    <w:lvl w:ilvl="6" w:tplc="38090001" w:tentative="1">
      <w:start w:val="1"/>
      <w:numFmt w:val="bullet"/>
      <w:lvlText w:val=""/>
      <w:lvlJc w:val="left"/>
      <w:pPr>
        <w:ind w:left="6300" w:hanging="360"/>
      </w:pPr>
      <w:rPr>
        <w:rFonts w:ascii="Symbol" w:hAnsi="Symbol" w:hint="default"/>
      </w:rPr>
    </w:lvl>
    <w:lvl w:ilvl="7" w:tplc="38090003" w:tentative="1">
      <w:start w:val="1"/>
      <w:numFmt w:val="bullet"/>
      <w:lvlText w:val="o"/>
      <w:lvlJc w:val="left"/>
      <w:pPr>
        <w:ind w:left="7020" w:hanging="360"/>
      </w:pPr>
      <w:rPr>
        <w:rFonts w:ascii="Courier New" w:hAnsi="Courier New" w:cs="Courier New" w:hint="default"/>
      </w:rPr>
    </w:lvl>
    <w:lvl w:ilvl="8" w:tplc="38090005" w:tentative="1">
      <w:start w:val="1"/>
      <w:numFmt w:val="bullet"/>
      <w:lvlText w:val=""/>
      <w:lvlJc w:val="left"/>
      <w:pPr>
        <w:ind w:left="7740" w:hanging="360"/>
      </w:pPr>
      <w:rPr>
        <w:rFonts w:ascii="Wingdings" w:hAnsi="Wingdings" w:hint="default"/>
      </w:rPr>
    </w:lvl>
  </w:abstractNum>
  <w:abstractNum w:abstractNumId="30" w15:restartNumberingAfterBreak="0">
    <w:nsid w:val="6D8D026A"/>
    <w:multiLevelType w:val="multilevel"/>
    <w:tmpl w:val="BD26DE1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70117FA7"/>
    <w:multiLevelType w:val="multilevel"/>
    <w:tmpl w:val="D86C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C46AF1"/>
    <w:multiLevelType w:val="multilevel"/>
    <w:tmpl w:val="9E80161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i w:val="0"/>
        <w:iCs w:val="0"/>
      </w:rPr>
    </w:lvl>
    <w:lvl w:ilvl="2">
      <w:start w:val="1"/>
      <w:numFmt w:val="decimal"/>
      <w:lvlText w:val="2.2.%3."/>
      <w:lvlJc w:val="left"/>
      <w:pPr>
        <w:ind w:left="1571" w:hanging="720"/>
      </w:pPr>
      <w:rPr>
        <w:rFonts w:hint="default"/>
      </w:rPr>
    </w:lvl>
    <w:lvl w:ilvl="3">
      <w:start w:val="1"/>
      <w:numFmt w:val="decimal"/>
      <w:lvlText w:val="%1.%2.%3.%4"/>
      <w:lvlJc w:val="left"/>
      <w:pPr>
        <w:ind w:left="2640" w:hanging="1080"/>
      </w:pPr>
      <w:rPr>
        <w:rFonts w:hint="default"/>
        <w:b/>
        <w:bCs w: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0E710B1"/>
    <w:multiLevelType w:val="multilevel"/>
    <w:tmpl w:val="1E7A6DCA"/>
    <w:lvl w:ilvl="0">
      <w:start w:val="2"/>
      <w:numFmt w:val="decimal"/>
      <w:lvlText w:val="%1"/>
      <w:lvlJc w:val="left"/>
      <w:pPr>
        <w:ind w:left="480" w:hanging="480"/>
      </w:pPr>
      <w:rPr>
        <w:rFonts w:hint="default"/>
        <w:sz w:val="22"/>
      </w:rPr>
    </w:lvl>
    <w:lvl w:ilvl="1">
      <w:start w:val="9"/>
      <w:numFmt w:val="decimal"/>
      <w:lvlText w:val="%1.%2"/>
      <w:lvlJc w:val="left"/>
      <w:pPr>
        <w:ind w:left="1074" w:hanging="720"/>
      </w:pPr>
      <w:rPr>
        <w:rFonts w:hint="default"/>
        <w:sz w:val="22"/>
      </w:rPr>
    </w:lvl>
    <w:lvl w:ilvl="2">
      <w:start w:val="3"/>
      <w:numFmt w:val="decimal"/>
      <w:lvlText w:val="%1.%2.%3"/>
      <w:lvlJc w:val="left"/>
      <w:pPr>
        <w:ind w:left="1428" w:hanging="720"/>
      </w:pPr>
      <w:rPr>
        <w:rFonts w:hint="default"/>
        <w:sz w:val="22"/>
      </w:rPr>
    </w:lvl>
    <w:lvl w:ilvl="3">
      <w:start w:val="1"/>
      <w:numFmt w:val="decimal"/>
      <w:lvlText w:val="%1.%2.%3.%4"/>
      <w:lvlJc w:val="left"/>
      <w:pPr>
        <w:ind w:left="2142" w:hanging="1080"/>
      </w:pPr>
      <w:rPr>
        <w:rFonts w:hint="default"/>
        <w:sz w:val="22"/>
      </w:rPr>
    </w:lvl>
    <w:lvl w:ilvl="4">
      <w:start w:val="1"/>
      <w:numFmt w:val="decimal"/>
      <w:lvlText w:val="%1.%2.%3.%4.%5"/>
      <w:lvlJc w:val="left"/>
      <w:pPr>
        <w:ind w:left="2496" w:hanging="1080"/>
      </w:pPr>
      <w:rPr>
        <w:rFonts w:hint="default"/>
        <w:sz w:val="22"/>
      </w:rPr>
    </w:lvl>
    <w:lvl w:ilvl="5">
      <w:start w:val="1"/>
      <w:numFmt w:val="decimal"/>
      <w:lvlText w:val="%1.%2.%3.%4.%5.%6"/>
      <w:lvlJc w:val="left"/>
      <w:pPr>
        <w:ind w:left="3210" w:hanging="1440"/>
      </w:pPr>
      <w:rPr>
        <w:rFonts w:hint="default"/>
        <w:sz w:val="22"/>
      </w:rPr>
    </w:lvl>
    <w:lvl w:ilvl="6">
      <w:start w:val="1"/>
      <w:numFmt w:val="decimal"/>
      <w:lvlText w:val="%1.%2.%3.%4.%5.%6.%7"/>
      <w:lvlJc w:val="left"/>
      <w:pPr>
        <w:ind w:left="3924" w:hanging="1800"/>
      </w:pPr>
      <w:rPr>
        <w:rFonts w:hint="default"/>
        <w:sz w:val="22"/>
      </w:rPr>
    </w:lvl>
    <w:lvl w:ilvl="7">
      <w:start w:val="1"/>
      <w:numFmt w:val="decimal"/>
      <w:lvlText w:val="%1.%2.%3.%4.%5.%6.%7.%8"/>
      <w:lvlJc w:val="left"/>
      <w:pPr>
        <w:ind w:left="4278" w:hanging="1800"/>
      </w:pPr>
      <w:rPr>
        <w:rFonts w:hint="default"/>
        <w:sz w:val="22"/>
      </w:rPr>
    </w:lvl>
    <w:lvl w:ilvl="8">
      <w:start w:val="1"/>
      <w:numFmt w:val="decimal"/>
      <w:lvlText w:val="%1.%2.%3.%4.%5.%6.%7.%8.%9"/>
      <w:lvlJc w:val="left"/>
      <w:pPr>
        <w:ind w:left="4992" w:hanging="2160"/>
      </w:pPr>
      <w:rPr>
        <w:rFonts w:hint="default"/>
        <w:sz w:val="22"/>
      </w:rPr>
    </w:lvl>
  </w:abstractNum>
  <w:abstractNum w:abstractNumId="34" w15:restartNumberingAfterBreak="0">
    <w:nsid w:val="70EB4125"/>
    <w:multiLevelType w:val="multilevel"/>
    <w:tmpl w:val="AD508A22"/>
    <w:lvl w:ilvl="0">
      <w:start w:val="1"/>
      <w:numFmt w:val="decimal"/>
      <w:lvlText w:val="%1."/>
      <w:lvlJc w:val="left"/>
      <w:pPr>
        <w:ind w:left="360" w:hanging="360"/>
      </w:pPr>
    </w:lvl>
    <w:lvl w:ilvl="1">
      <w:start w:val="1"/>
      <w:numFmt w:val="decimal"/>
      <w:pStyle w:val="Heading2"/>
      <w:lvlText w:val="%1.%2."/>
      <w:lvlJc w:val="left"/>
      <w:pPr>
        <w:ind w:left="432" w:hanging="432"/>
      </w:pPr>
      <w:rPr>
        <w:rFonts w:ascii="Times New Roman" w:hAnsi="Times New Roman" w:cs="Times New Roman" w:hint="default"/>
        <w:b/>
        <w:bCs w:val="0"/>
        <w:sz w:val="36"/>
        <w:szCs w:val="36"/>
      </w:rPr>
    </w:lvl>
    <w:lvl w:ilvl="2">
      <w:start w:val="1"/>
      <w:numFmt w:val="decimal"/>
      <w:pStyle w:val="Heading3"/>
      <w:lvlText w:val="%1.%2.%3."/>
      <w:lvlJc w:val="left"/>
      <w:pPr>
        <w:ind w:left="1213"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C916D1"/>
    <w:multiLevelType w:val="multilevel"/>
    <w:tmpl w:val="F37C6B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861247"/>
    <w:multiLevelType w:val="hybridMultilevel"/>
    <w:tmpl w:val="758AA1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D027F18"/>
    <w:multiLevelType w:val="multilevel"/>
    <w:tmpl w:val="73202F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28" w:hanging="720"/>
      </w:pPr>
      <w:rPr>
        <w:b/>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E40377A"/>
    <w:multiLevelType w:val="hybridMultilevel"/>
    <w:tmpl w:val="BD306CC2"/>
    <w:lvl w:ilvl="0" w:tplc="38090001">
      <w:start w:val="1"/>
      <w:numFmt w:val="bullet"/>
      <w:lvlText w:val=""/>
      <w:lvlJc w:val="left"/>
      <w:pPr>
        <w:ind w:left="502" w:hanging="360"/>
      </w:pPr>
      <w:rPr>
        <w:rFonts w:ascii="Symbol" w:hAnsi="Symbol" w:hint="default"/>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num w:numId="1">
    <w:abstractNumId w:val="19"/>
  </w:num>
  <w:num w:numId="2">
    <w:abstractNumId w:val="1"/>
  </w:num>
  <w:num w:numId="3">
    <w:abstractNumId w:val="2"/>
  </w:num>
  <w:num w:numId="4">
    <w:abstractNumId w:val="0"/>
  </w:num>
  <w:num w:numId="5">
    <w:abstractNumId w:val="23"/>
  </w:num>
  <w:num w:numId="6">
    <w:abstractNumId w:val="24"/>
  </w:num>
  <w:num w:numId="7">
    <w:abstractNumId w:val="14"/>
  </w:num>
  <w:num w:numId="8">
    <w:abstractNumId w:val="38"/>
  </w:num>
  <w:num w:numId="9">
    <w:abstractNumId w:val="32"/>
  </w:num>
  <w:num w:numId="10">
    <w:abstractNumId w:val="37"/>
  </w:num>
  <w:num w:numId="11">
    <w:abstractNumId w:val="16"/>
  </w:num>
  <w:num w:numId="12">
    <w:abstractNumId w:val="21"/>
  </w:num>
  <w:num w:numId="13">
    <w:abstractNumId w:val="34"/>
  </w:num>
  <w:num w:numId="14">
    <w:abstractNumId w:val="10"/>
  </w:num>
  <w:num w:numId="15">
    <w:abstractNumId w:val="3"/>
  </w:num>
  <w:num w:numId="16">
    <w:abstractNumId w:val="22"/>
  </w:num>
  <w:num w:numId="17">
    <w:abstractNumId w:val="7"/>
  </w:num>
  <w:num w:numId="18">
    <w:abstractNumId w:val="30"/>
  </w:num>
  <w:num w:numId="19">
    <w:abstractNumId w:val="29"/>
  </w:num>
  <w:num w:numId="20">
    <w:abstractNumId w:val="36"/>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13"/>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34"/>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25"/>
  </w:num>
  <w:num w:numId="33">
    <w:abstractNumId w:val="4"/>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num>
  <w:num w:numId="36">
    <w:abstractNumId w:val="15"/>
  </w:num>
  <w:num w:numId="37">
    <w:abstractNumId w:val="35"/>
  </w:num>
  <w:num w:numId="38">
    <w:abstractNumId w:val="12"/>
  </w:num>
  <w:num w:numId="39">
    <w:abstractNumId w:val="17"/>
  </w:num>
  <w:num w:numId="40">
    <w:abstractNumId w:val="8"/>
  </w:num>
  <w:num w:numId="41">
    <w:abstractNumId w:val="27"/>
  </w:num>
  <w:num w:numId="42">
    <w:abstractNumId w:val="9"/>
  </w:num>
  <w:num w:numId="43">
    <w:abstractNumId w:val="11"/>
  </w:num>
  <w:num w:numId="44">
    <w:abstractNumId w:val="26"/>
  </w:num>
  <w:num w:numId="45">
    <w:abstractNumId w:val="31"/>
  </w:num>
  <w:num w:numId="46">
    <w:abstractNumId w:val="28"/>
  </w:num>
  <w:num w:numId="4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1C7"/>
    <w:rsid w:val="00000374"/>
    <w:rsid w:val="00000473"/>
    <w:rsid w:val="000022BB"/>
    <w:rsid w:val="0000432C"/>
    <w:rsid w:val="000064FA"/>
    <w:rsid w:val="00006772"/>
    <w:rsid w:val="00006DC1"/>
    <w:rsid w:val="0001515C"/>
    <w:rsid w:val="00023A1E"/>
    <w:rsid w:val="00024A4A"/>
    <w:rsid w:val="00027A70"/>
    <w:rsid w:val="00034434"/>
    <w:rsid w:val="000361EA"/>
    <w:rsid w:val="0003703B"/>
    <w:rsid w:val="0003706D"/>
    <w:rsid w:val="00042336"/>
    <w:rsid w:val="000507BB"/>
    <w:rsid w:val="00056D31"/>
    <w:rsid w:val="00057C42"/>
    <w:rsid w:val="00061182"/>
    <w:rsid w:val="00066039"/>
    <w:rsid w:val="000668C5"/>
    <w:rsid w:val="000675E0"/>
    <w:rsid w:val="0007354E"/>
    <w:rsid w:val="00073B7C"/>
    <w:rsid w:val="000771AC"/>
    <w:rsid w:val="00082F75"/>
    <w:rsid w:val="00083374"/>
    <w:rsid w:val="0008370E"/>
    <w:rsid w:val="0008706A"/>
    <w:rsid w:val="0009085F"/>
    <w:rsid w:val="00095112"/>
    <w:rsid w:val="00096CDB"/>
    <w:rsid w:val="00097E87"/>
    <w:rsid w:val="000A0853"/>
    <w:rsid w:val="000A2BE4"/>
    <w:rsid w:val="000A4D3A"/>
    <w:rsid w:val="000A7A43"/>
    <w:rsid w:val="000B399C"/>
    <w:rsid w:val="000B5E76"/>
    <w:rsid w:val="000B640A"/>
    <w:rsid w:val="000C50EB"/>
    <w:rsid w:val="000C5120"/>
    <w:rsid w:val="000C6224"/>
    <w:rsid w:val="000C6672"/>
    <w:rsid w:val="000C7366"/>
    <w:rsid w:val="000D3EA2"/>
    <w:rsid w:val="000D4BB1"/>
    <w:rsid w:val="000D4BC7"/>
    <w:rsid w:val="000D6FA0"/>
    <w:rsid w:val="000D7B4D"/>
    <w:rsid w:val="000F02CE"/>
    <w:rsid w:val="000F3077"/>
    <w:rsid w:val="000F4549"/>
    <w:rsid w:val="000F48E2"/>
    <w:rsid w:val="000F4FEB"/>
    <w:rsid w:val="00100029"/>
    <w:rsid w:val="00104C06"/>
    <w:rsid w:val="00106E10"/>
    <w:rsid w:val="00111E54"/>
    <w:rsid w:val="00111E8D"/>
    <w:rsid w:val="0011772C"/>
    <w:rsid w:val="00120378"/>
    <w:rsid w:val="001213D3"/>
    <w:rsid w:val="00123491"/>
    <w:rsid w:val="001239A3"/>
    <w:rsid w:val="0012555B"/>
    <w:rsid w:val="0012703C"/>
    <w:rsid w:val="00127122"/>
    <w:rsid w:val="001330FD"/>
    <w:rsid w:val="00135E75"/>
    <w:rsid w:val="0014017A"/>
    <w:rsid w:val="00140C26"/>
    <w:rsid w:val="00143DEE"/>
    <w:rsid w:val="001441B0"/>
    <w:rsid w:val="00145679"/>
    <w:rsid w:val="00146CB0"/>
    <w:rsid w:val="00156F02"/>
    <w:rsid w:val="001601E4"/>
    <w:rsid w:val="00160BE0"/>
    <w:rsid w:val="00162148"/>
    <w:rsid w:val="00163CF4"/>
    <w:rsid w:val="0016423C"/>
    <w:rsid w:val="00167E15"/>
    <w:rsid w:val="00170C89"/>
    <w:rsid w:val="00173391"/>
    <w:rsid w:val="0017448A"/>
    <w:rsid w:val="00176B83"/>
    <w:rsid w:val="00176F07"/>
    <w:rsid w:val="0018104D"/>
    <w:rsid w:val="00182E90"/>
    <w:rsid w:val="00183125"/>
    <w:rsid w:val="00183927"/>
    <w:rsid w:val="001864F1"/>
    <w:rsid w:val="001876CE"/>
    <w:rsid w:val="001905D8"/>
    <w:rsid w:val="001A0DFD"/>
    <w:rsid w:val="001A4F1E"/>
    <w:rsid w:val="001A5A19"/>
    <w:rsid w:val="001A5E08"/>
    <w:rsid w:val="001A76A2"/>
    <w:rsid w:val="001B2FF2"/>
    <w:rsid w:val="001B4A94"/>
    <w:rsid w:val="001B4E65"/>
    <w:rsid w:val="001B74B9"/>
    <w:rsid w:val="001C2A2D"/>
    <w:rsid w:val="001C2A51"/>
    <w:rsid w:val="001C2DA0"/>
    <w:rsid w:val="001C3793"/>
    <w:rsid w:val="001D0410"/>
    <w:rsid w:val="001D08DE"/>
    <w:rsid w:val="001D13B1"/>
    <w:rsid w:val="001D17B0"/>
    <w:rsid w:val="001D1E6A"/>
    <w:rsid w:val="001D4395"/>
    <w:rsid w:val="001D7B18"/>
    <w:rsid w:val="001E0626"/>
    <w:rsid w:val="001E21B8"/>
    <w:rsid w:val="001F0710"/>
    <w:rsid w:val="001F3159"/>
    <w:rsid w:val="001F6499"/>
    <w:rsid w:val="002014CB"/>
    <w:rsid w:val="002014F0"/>
    <w:rsid w:val="00202DD8"/>
    <w:rsid w:val="002040CC"/>
    <w:rsid w:val="002132C5"/>
    <w:rsid w:val="00216DF3"/>
    <w:rsid w:val="002172F5"/>
    <w:rsid w:val="00220F74"/>
    <w:rsid w:val="002241EF"/>
    <w:rsid w:val="0022468F"/>
    <w:rsid w:val="00224CB0"/>
    <w:rsid w:val="00225615"/>
    <w:rsid w:val="00225EE3"/>
    <w:rsid w:val="00230DB3"/>
    <w:rsid w:val="002325C6"/>
    <w:rsid w:val="00232E21"/>
    <w:rsid w:val="00263414"/>
    <w:rsid w:val="00265997"/>
    <w:rsid w:val="002667BA"/>
    <w:rsid w:val="00266B1A"/>
    <w:rsid w:val="002714C4"/>
    <w:rsid w:val="00271AFD"/>
    <w:rsid w:val="00271EDC"/>
    <w:rsid w:val="00271FA3"/>
    <w:rsid w:val="00273701"/>
    <w:rsid w:val="00274A58"/>
    <w:rsid w:val="002757E2"/>
    <w:rsid w:val="002814E4"/>
    <w:rsid w:val="0028364F"/>
    <w:rsid w:val="00283B45"/>
    <w:rsid w:val="002859BA"/>
    <w:rsid w:val="00287269"/>
    <w:rsid w:val="002874EC"/>
    <w:rsid w:val="002904A2"/>
    <w:rsid w:val="00290683"/>
    <w:rsid w:val="002911BC"/>
    <w:rsid w:val="00292D94"/>
    <w:rsid w:val="0029330A"/>
    <w:rsid w:val="00293D7F"/>
    <w:rsid w:val="00295F22"/>
    <w:rsid w:val="00296460"/>
    <w:rsid w:val="002A11E6"/>
    <w:rsid w:val="002B5DDE"/>
    <w:rsid w:val="002B6CBB"/>
    <w:rsid w:val="002C01AE"/>
    <w:rsid w:val="002C206A"/>
    <w:rsid w:val="002C271A"/>
    <w:rsid w:val="002C562C"/>
    <w:rsid w:val="002D0562"/>
    <w:rsid w:val="002D4894"/>
    <w:rsid w:val="002D4BC8"/>
    <w:rsid w:val="002D5141"/>
    <w:rsid w:val="002D623D"/>
    <w:rsid w:val="002D673C"/>
    <w:rsid w:val="002E748A"/>
    <w:rsid w:val="002F1556"/>
    <w:rsid w:val="002F15C0"/>
    <w:rsid w:val="002F1D96"/>
    <w:rsid w:val="002F4C88"/>
    <w:rsid w:val="002F615E"/>
    <w:rsid w:val="002F6B53"/>
    <w:rsid w:val="002F6B74"/>
    <w:rsid w:val="00300B20"/>
    <w:rsid w:val="00301323"/>
    <w:rsid w:val="003040AA"/>
    <w:rsid w:val="0030557D"/>
    <w:rsid w:val="00310B6D"/>
    <w:rsid w:val="00311A36"/>
    <w:rsid w:val="00313D1C"/>
    <w:rsid w:val="003178EE"/>
    <w:rsid w:val="00317CF4"/>
    <w:rsid w:val="003211D3"/>
    <w:rsid w:val="00324394"/>
    <w:rsid w:val="00324CE2"/>
    <w:rsid w:val="00326E68"/>
    <w:rsid w:val="00331887"/>
    <w:rsid w:val="0033721F"/>
    <w:rsid w:val="00342135"/>
    <w:rsid w:val="00342DE8"/>
    <w:rsid w:val="003455DA"/>
    <w:rsid w:val="003469DB"/>
    <w:rsid w:val="0035176E"/>
    <w:rsid w:val="00357366"/>
    <w:rsid w:val="00360487"/>
    <w:rsid w:val="003614CA"/>
    <w:rsid w:val="003617B6"/>
    <w:rsid w:val="00377FD7"/>
    <w:rsid w:val="00380704"/>
    <w:rsid w:val="00384EE0"/>
    <w:rsid w:val="00391319"/>
    <w:rsid w:val="00391D10"/>
    <w:rsid w:val="00392FC2"/>
    <w:rsid w:val="003A0034"/>
    <w:rsid w:val="003A73BD"/>
    <w:rsid w:val="003B0DE5"/>
    <w:rsid w:val="003B561E"/>
    <w:rsid w:val="003B5DA9"/>
    <w:rsid w:val="003B6C13"/>
    <w:rsid w:val="003B7470"/>
    <w:rsid w:val="003C76C2"/>
    <w:rsid w:val="003D2825"/>
    <w:rsid w:val="003D363C"/>
    <w:rsid w:val="003D3995"/>
    <w:rsid w:val="003D4A07"/>
    <w:rsid w:val="003D5387"/>
    <w:rsid w:val="003D57A2"/>
    <w:rsid w:val="003D5A98"/>
    <w:rsid w:val="003D5C19"/>
    <w:rsid w:val="003E68FD"/>
    <w:rsid w:val="003F142C"/>
    <w:rsid w:val="003F284B"/>
    <w:rsid w:val="003F7194"/>
    <w:rsid w:val="003F7196"/>
    <w:rsid w:val="003F7651"/>
    <w:rsid w:val="004008E1"/>
    <w:rsid w:val="00402773"/>
    <w:rsid w:val="004031E8"/>
    <w:rsid w:val="00405BBC"/>
    <w:rsid w:val="00405D80"/>
    <w:rsid w:val="004065C6"/>
    <w:rsid w:val="00406EF8"/>
    <w:rsid w:val="004074B4"/>
    <w:rsid w:val="00407FBE"/>
    <w:rsid w:val="00410692"/>
    <w:rsid w:val="004110D5"/>
    <w:rsid w:val="0041202B"/>
    <w:rsid w:val="004129D2"/>
    <w:rsid w:val="0041643A"/>
    <w:rsid w:val="0042206C"/>
    <w:rsid w:val="00426578"/>
    <w:rsid w:val="00427794"/>
    <w:rsid w:val="004323B1"/>
    <w:rsid w:val="00433D65"/>
    <w:rsid w:val="00435C8F"/>
    <w:rsid w:val="00436A4F"/>
    <w:rsid w:val="00437263"/>
    <w:rsid w:val="004424B7"/>
    <w:rsid w:val="00442C50"/>
    <w:rsid w:val="004431F0"/>
    <w:rsid w:val="004440A3"/>
    <w:rsid w:val="004511E4"/>
    <w:rsid w:val="004512A4"/>
    <w:rsid w:val="00451559"/>
    <w:rsid w:val="00451E49"/>
    <w:rsid w:val="00456567"/>
    <w:rsid w:val="004604D2"/>
    <w:rsid w:val="004626A7"/>
    <w:rsid w:val="00472686"/>
    <w:rsid w:val="004735B6"/>
    <w:rsid w:val="0047420B"/>
    <w:rsid w:val="00474475"/>
    <w:rsid w:val="004763F7"/>
    <w:rsid w:val="00477241"/>
    <w:rsid w:val="00477B31"/>
    <w:rsid w:val="004819F3"/>
    <w:rsid w:val="004833DC"/>
    <w:rsid w:val="00486A20"/>
    <w:rsid w:val="0048767F"/>
    <w:rsid w:val="004902CD"/>
    <w:rsid w:val="00491619"/>
    <w:rsid w:val="004924EC"/>
    <w:rsid w:val="00495B10"/>
    <w:rsid w:val="00495C0B"/>
    <w:rsid w:val="004968FD"/>
    <w:rsid w:val="004969CC"/>
    <w:rsid w:val="004A1A58"/>
    <w:rsid w:val="004A4589"/>
    <w:rsid w:val="004A4969"/>
    <w:rsid w:val="004A4BBB"/>
    <w:rsid w:val="004A628C"/>
    <w:rsid w:val="004A6DFD"/>
    <w:rsid w:val="004A7DE9"/>
    <w:rsid w:val="004B2F69"/>
    <w:rsid w:val="004B4346"/>
    <w:rsid w:val="004B639F"/>
    <w:rsid w:val="004C09DA"/>
    <w:rsid w:val="004C1844"/>
    <w:rsid w:val="004C2559"/>
    <w:rsid w:val="004C29E6"/>
    <w:rsid w:val="004C2CED"/>
    <w:rsid w:val="004C3C5F"/>
    <w:rsid w:val="004C42BC"/>
    <w:rsid w:val="004C4C0D"/>
    <w:rsid w:val="004C715C"/>
    <w:rsid w:val="004D20E1"/>
    <w:rsid w:val="004D5966"/>
    <w:rsid w:val="004D64BE"/>
    <w:rsid w:val="004E3329"/>
    <w:rsid w:val="004E769D"/>
    <w:rsid w:val="004F008B"/>
    <w:rsid w:val="004F2B29"/>
    <w:rsid w:val="004F375E"/>
    <w:rsid w:val="004F48D1"/>
    <w:rsid w:val="004F5232"/>
    <w:rsid w:val="004F6BE8"/>
    <w:rsid w:val="004F6E4B"/>
    <w:rsid w:val="004F76EE"/>
    <w:rsid w:val="00501CD0"/>
    <w:rsid w:val="0050531C"/>
    <w:rsid w:val="00506504"/>
    <w:rsid w:val="0051036D"/>
    <w:rsid w:val="00512435"/>
    <w:rsid w:val="00517997"/>
    <w:rsid w:val="00517D4E"/>
    <w:rsid w:val="00521378"/>
    <w:rsid w:val="005220BC"/>
    <w:rsid w:val="005227A8"/>
    <w:rsid w:val="00527F56"/>
    <w:rsid w:val="00530EE1"/>
    <w:rsid w:val="005324FD"/>
    <w:rsid w:val="00534BE6"/>
    <w:rsid w:val="00541499"/>
    <w:rsid w:val="005439A4"/>
    <w:rsid w:val="00545751"/>
    <w:rsid w:val="00550451"/>
    <w:rsid w:val="00550FFF"/>
    <w:rsid w:val="005511E5"/>
    <w:rsid w:val="00552A04"/>
    <w:rsid w:val="005547DE"/>
    <w:rsid w:val="00556D07"/>
    <w:rsid w:val="00567843"/>
    <w:rsid w:val="00567981"/>
    <w:rsid w:val="00576141"/>
    <w:rsid w:val="00581269"/>
    <w:rsid w:val="00581D6F"/>
    <w:rsid w:val="00583D28"/>
    <w:rsid w:val="00584150"/>
    <w:rsid w:val="00584C92"/>
    <w:rsid w:val="0058672F"/>
    <w:rsid w:val="00587AB4"/>
    <w:rsid w:val="00590320"/>
    <w:rsid w:val="00590D0B"/>
    <w:rsid w:val="005919B8"/>
    <w:rsid w:val="0059342D"/>
    <w:rsid w:val="005937A6"/>
    <w:rsid w:val="00597D8A"/>
    <w:rsid w:val="00597FD2"/>
    <w:rsid w:val="005A0329"/>
    <w:rsid w:val="005A21D6"/>
    <w:rsid w:val="005A2724"/>
    <w:rsid w:val="005A2EE3"/>
    <w:rsid w:val="005A3A5F"/>
    <w:rsid w:val="005A7559"/>
    <w:rsid w:val="005B0A4B"/>
    <w:rsid w:val="005B10D6"/>
    <w:rsid w:val="005B18C5"/>
    <w:rsid w:val="005B34D5"/>
    <w:rsid w:val="005C05A5"/>
    <w:rsid w:val="005C2AE3"/>
    <w:rsid w:val="005C5943"/>
    <w:rsid w:val="005C5E5E"/>
    <w:rsid w:val="005D02AF"/>
    <w:rsid w:val="005D4436"/>
    <w:rsid w:val="005D65D5"/>
    <w:rsid w:val="005E0306"/>
    <w:rsid w:val="005E0877"/>
    <w:rsid w:val="005E1906"/>
    <w:rsid w:val="005E23DB"/>
    <w:rsid w:val="005E378F"/>
    <w:rsid w:val="005E5109"/>
    <w:rsid w:val="005F03CF"/>
    <w:rsid w:val="005F7A35"/>
    <w:rsid w:val="00603501"/>
    <w:rsid w:val="006048C0"/>
    <w:rsid w:val="0060621D"/>
    <w:rsid w:val="00606DDC"/>
    <w:rsid w:val="00606E58"/>
    <w:rsid w:val="006071F9"/>
    <w:rsid w:val="00610CD4"/>
    <w:rsid w:val="006117EB"/>
    <w:rsid w:val="006157AB"/>
    <w:rsid w:val="00616FBC"/>
    <w:rsid w:val="006227F8"/>
    <w:rsid w:val="00632D9E"/>
    <w:rsid w:val="00634560"/>
    <w:rsid w:val="00643809"/>
    <w:rsid w:val="006442B0"/>
    <w:rsid w:val="00647C69"/>
    <w:rsid w:val="00650336"/>
    <w:rsid w:val="00653B1A"/>
    <w:rsid w:val="00653DA4"/>
    <w:rsid w:val="00654D48"/>
    <w:rsid w:val="006569D1"/>
    <w:rsid w:val="00662693"/>
    <w:rsid w:val="006629F4"/>
    <w:rsid w:val="006669CD"/>
    <w:rsid w:val="006678DF"/>
    <w:rsid w:val="00675545"/>
    <w:rsid w:val="006848D1"/>
    <w:rsid w:val="00687281"/>
    <w:rsid w:val="006938A3"/>
    <w:rsid w:val="0069397C"/>
    <w:rsid w:val="006A1A10"/>
    <w:rsid w:val="006A3015"/>
    <w:rsid w:val="006A4DBF"/>
    <w:rsid w:val="006A5303"/>
    <w:rsid w:val="006B35A3"/>
    <w:rsid w:val="006C0CB9"/>
    <w:rsid w:val="006C3793"/>
    <w:rsid w:val="006D30C6"/>
    <w:rsid w:val="006D3A44"/>
    <w:rsid w:val="006D699D"/>
    <w:rsid w:val="006D6CEE"/>
    <w:rsid w:val="006E2625"/>
    <w:rsid w:val="006E4E6B"/>
    <w:rsid w:val="006E685A"/>
    <w:rsid w:val="006F1117"/>
    <w:rsid w:val="006F1720"/>
    <w:rsid w:val="006F31A9"/>
    <w:rsid w:val="006F5771"/>
    <w:rsid w:val="0070016D"/>
    <w:rsid w:val="00701271"/>
    <w:rsid w:val="007030A0"/>
    <w:rsid w:val="00706331"/>
    <w:rsid w:val="007069C3"/>
    <w:rsid w:val="007069E7"/>
    <w:rsid w:val="007078D6"/>
    <w:rsid w:val="00724879"/>
    <w:rsid w:val="00724B99"/>
    <w:rsid w:val="00724C3C"/>
    <w:rsid w:val="00724CA9"/>
    <w:rsid w:val="007251BF"/>
    <w:rsid w:val="0073289C"/>
    <w:rsid w:val="00732B70"/>
    <w:rsid w:val="007331B0"/>
    <w:rsid w:val="00733440"/>
    <w:rsid w:val="007367D8"/>
    <w:rsid w:val="007370A2"/>
    <w:rsid w:val="00740FF5"/>
    <w:rsid w:val="00743362"/>
    <w:rsid w:val="00743442"/>
    <w:rsid w:val="007477D6"/>
    <w:rsid w:val="00753FC2"/>
    <w:rsid w:val="00755AF9"/>
    <w:rsid w:val="00760E35"/>
    <w:rsid w:val="00764117"/>
    <w:rsid w:val="0076455B"/>
    <w:rsid w:val="00773743"/>
    <w:rsid w:val="00780A85"/>
    <w:rsid w:val="0078170E"/>
    <w:rsid w:val="007A1A14"/>
    <w:rsid w:val="007A3A28"/>
    <w:rsid w:val="007A54CC"/>
    <w:rsid w:val="007A5AB2"/>
    <w:rsid w:val="007A693D"/>
    <w:rsid w:val="007B0F45"/>
    <w:rsid w:val="007B131F"/>
    <w:rsid w:val="007B61F4"/>
    <w:rsid w:val="007B67BE"/>
    <w:rsid w:val="007C2618"/>
    <w:rsid w:val="007C65E5"/>
    <w:rsid w:val="007C76A0"/>
    <w:rsid w:val="007D5A9A"/>
    <w:rsid w:val="007D618A"/>
    <w:rsid w:val="007D72A5"/>
    <w:rsid w:val="007E0E62"/>
    <w:rsid w:val="007E6969"/>
    <w:rsid w:val="007F0CA4"/>
    <w:rsid w:val="007F2276"/>
    <w:rsid w:val="007F248A"/>
    <w:rsid w:val="007F5A31"/>
    <w:rsid w:val="00801348"/>
    <w:rsid w:val="008046CA"/>
    <w:rsid w:val="00804FE3"/>
    <w:rsid w:val="00806800"/>
    <w:rsid w:val="00810C67"/>
    <w:rsid w:val="00811A55"/>
    <w:rsid w:val="00812059"/>
    <w:rsid w:val="00813BD0"/>
    <w:rsid w:val="008144CC"/>
    <w:rsid w:val="00815690"/>
    <w:rsid w:val="0081687A"/>
    <w:rsid w:val="00816A56"/>
    <w:rsid w:val="00817559"/>
    <w:rsid w:val="00822497"/>
    <w:rsid w:val="00822664"/>
    <w:rsid w:val="00823682"/>
    <w:rsid w:val="00824D17"/>
    <w:rsid w:val="0082798D"/>
    <w:rsid w:val="0083082A"/>
    <w:rsid w:val="00830B02"/>
    <w:rsid w:val="00830B5C"/>
    <w:rsid w:val="008315E0"/>
    <w:rsid w:val="00831EAE"/>
    <w:rsid w:val="008341C6"/>
    <w:rsid w:val="00834501"/>
    <w:rsid w:val="00834A95"/>
    <w:rsid w:val="008434AB"/>
    <w:rsid w:val="00844949"/>
    <w:rsid w:val="008602D8"/>
    <w:rsid w:val="008607B1"/>
    <w:rsid w:val="00861A48"/>
    <w:rsid w:val="00866A45"/>
    <w:rsid w:val="00866E7C"/>
    <w:rsid w:val="0087077D"/>
    <w:rsid w:val="00874246"/>
    <w:rsid w:val="00877724"/>
    <w:rsid w:val="008779D7"/>
    <w:rsid w:val="00877D68"/>
    <w:rsid w:val="0088392F"/>
    <w:rsid w:val="00883B01"/>
    <w:rsid w:val="00884D13"/>
    <w:rsid w:val="0089036A"/>
    <w:rsid w:val="00891FF6"/>
    <w:rsid w:val="008926D5"/>
    <w:rsid w:val="00894F84"/>
    <w:rsid w:val="008A0DFC"/>
    <w:rsid w:val="008A1A95"/>
    <w:rsid w:val="008A28E0"/>
    <w:rsid w:val="008A2F3C"/>
    <w:rsid w:val="008A431E"/>
    <w:rsid w:val="008A50B4"/>
    <w:rsid w:val="008A5EEF"/>
    <w:rsid w:val="008A70C5"/>
    <w:rsid w:val="008A7980"/>
    <w:rsid w:val="008B118D"/>
    <w:rsid w:val="008B1510"/>
    <w:rsid w:val="008B23D1"/>
    <w:rsid w:val="008B63AD"/>
    <w:rsid w:val="008C13D3"/>
    <w:rsid w:val="008C454F"/>
    <w:rsid w:val="008D4458"/>
    <w:rsid w:val="008D65A7"/>
    <w:rsid w:val="008D6A95"/>
    <w:rsid w:val="008D74E3"/>
    <w:rsid w:val="008D7E9E"/>
    <w:rsid w:val="008E04C2"/>
    <w:rsid w:val="008E40D1"/>
    <w:rsid w:val="008E4141"/>
    <w:rsid w:val="008E5F41"/>
    <w:rsid w:val="008E6659"/>
    <w:rsid w:val="008E66F6"/>
    <w:rsid w:val="008F3D18"/>
    <w:rsid w:val="008F795D"/>
    <w:rsid w:val="008F7D31"/>
    <w:rsid w:val="009005EB"/>
    <w:rsid w:val="0090144A"/>
    <w:rsid w:val="00904058"/>
    <w:rsid w:val="00913500"/>
    <w:rsid w:val="00915B1E"/>
    <w:rsid w:val="0091608E"/>
    <w:rsid w:val="00917BAF"/>
    <w:rsid w:val="00923619"/>
    <w:rsid w:val="009276F9"/>
    <w:rsid w:val="00933128"/>
    <w:rsid w:val="0093568B"/>
    <w:rsid w:val="00936569"/>
    <w:rsid w:val="009376E8"/>
    <w:rsid w:val="0094027E"/>
    <w:rsid w:val="009405BB"/>
    <w:rsid w:val="00940E10"/>
    <w:rsid w:val="00942DAF"/>
    <w:rsid w:val="00947196"/>
    <w:rsid w:val="00950848"/>
    <w:rsid w:val="009511C0"/>
    <w:rsid w:val="00954438"/>
    <w:rsid w:val="00954687"/>
    <w:rsid w:val="00955C3E"/>
    <w:rsid w:val="009664EC"/>
    <w:rsid w:val="009665D2"/>
    <w:rsid w:val="0096708C"/>
    <w:rsid w:val="009672BF"/>
    <w:rsid w:val="00971F15"/>
    <w:rsid w:val="00973400"/>
    <w:rsid w:val="0097493E"/>
    <w:rsid w:val="0097732E"/>
    <w:rsid w:val="00987175"/>
    <w:rsid w:val="0099149B"/>
    <w:rsid w:val="00991C3A"/>
    <w:rsid w:val="00992483"/>
    <w:rsid w:val="009927DE"/>
    <w:rsid w:val="00992E5A"/>
    <w:rsid w:val="00993884"/>
    <w:rsid w:val="009A0A5F"/>
    <w:rsid w:val="009A1B62"/>
    <w:rsid w:val="009A3477"/>
    <w:rsid w:val="009B1555"/>
    <w:rsid w:val="009B29B8"/>
    <w:rsid w:val="009B7D1C"/>
    <w:rsid w:val="009B7EAC"/>
    <w:rsid w:val="009C2C1C"/>
    <w:rsid w:val="009C7C75"/>
    <w:rsid w:val="009D0558"/>
    <w:rsid w:val="009D2952"/>
    <w:rsid w:val="009D3D05"/>
    <w:rsid w:val="009E0057"/>
    <w:rsid w:val="009E153A"/>
    <w:rsid w:val="009E2027"/>
    <w:rsid w:val="009E2B4D"/>
    <w:rsid w:val="009E2C3E"/>
    <w:rsid w:val="009E34FC"/>
    <w:rsid w:val="009E405E"/>
    <w:rsid w:val="009F20BC"/>
    <w:rsid w:val="009F3F7C"/>
    <w:rsid w:val="009F4B81"/>
    <w:rsid w:val="00A002FE"/>
    <w:rsid w:val="00A019EE"/>
    <w:rsid w:val="00A02532"/>
    <w:rsid w:val="00A03DCE"/>
    <w:rsid w:val="00A068E4"/>
    <w:rsid w:val="00A11971"/>
    <w:rsid w:val="00A13D40"/>
    <w:rsid w:val="00A1521E"/>
    <w:rsid w:val="00A231EE"/>
    <w:rsid w:val="00A266D1"/>
    <w:rsid w:val="00A27E79"/>
    <w:rsid w:val="00A3251F"/>
    <w:rsid w:val="00A35737"/>
    <w:rsid w:val="00A36FE4"/>
    <w:rsid w:val="00A429E4"/>
    <w:rsid w:val="00A44BC0"/>
    <w:rsid w:val="00A44E9B"/>
    <w:rsid w:val="00A454D0"/>
    <w:rsid w:val="00A45D42"/>
    <w:rsid w:val="00A46DD8"/>
    <w:rsid w:val="00A52C33"/>
    <w:rsid w:val="00A54094"/>
    <w:rsid w:val="00A553F0"/>
    <w:rsid w:val="00A564F9"/>
    <w:rsid w:val="00A571B5"/>
    <w:rsid w:val="00A6250F"/>
    <w:rsid w:val="00A63D72"/>
    <w:rsid w:val="00A65326"/>
    <w:rsid w:val="00A65FE2"/>
    <w:rsid w:val="00A6716F"/>
    <w:rsid w:val="00A70EA2"/>
    <w:rsid w:val="00A72137"/>
    <w:rsid w:val="00A72F21"/>
    <w:rsid w:val="00A75C4B"/>
    <w:rsid w:val="00A80ED8"/>
    <w:rsid w:val="00A8347A"/>
    <w:rsid w:val="00A8504D"/>
    <w:rsid w:val="00A85FFE"/>
    <w:rsid w:val="00A86577"/>
    <w:rsid w:val="00A87D96"/>
    <w:rsid w:val="00A87E71"/>
    <w:rsid w:val="00A937F4"/>
    <w:rsid w:val="00A9385B"/>
    <w:rsid w:val="00A95F1E"/>
    <w:rsid w:val="00A96686"/>
    <w:rsid w:val="00A97D0D"/>
    <w:rsid w:val="00AA398A"/>
    <w:rsid w:val="00AA4000"/>
    <w:rsid w:val="00AA418B"/>
    <w:rsid w:val="00AA49B6"/>
    <w:rsid w:val="00AA6379"/>
    <w:rsid w:val="00AA71C2"/>
    <w:rsid w:val="00AB1E1D"/>
    <w:rsid w:val="00AB4FF5"/>
    <w:rsid w:val="00AB5A5D"/>
    <w:rsid w:val="00AC1484"/>
    <w:rsid w:val="00AC2260"/>
    <w:rsid w:val="00AC2D69"/>
    <w:rsid w:val="00AC2F12"/>
    <w:rsid w:val="00AC4F76"/>
    <w:rsid w:val="00AD0854"/>
    <w:rsid w:val="00AD1CB2"/>
    <w:rsid w:val="00AE0CC4"/>
    <w:rsid w:val="00AE182C"/>
    <w:rsid w:val="00AE2C49"/>
    <w:rsid w:val="00AE3538"/>
    <w:rsid w:val="00AE50ED"/>
    <w:rsid w:val="00AF7609"/>
    <w:rsid w:val="00B01681"/>
    <w:rsid w:val="00B100A5"/>
    <w:rsid w:val="00B11422"/>
    <w:rsid w:val="00B13C3D"/>
    <w:rsid w:val="00B15374"/>
    <w:rsid w:val="00B20961"/>
    <w:rsid w:val="00B2201A"/>
    <w:rsid w:val="00B23A21"/>
    <w:rsid w:val="00B23DD1"/>
    <w:rsid w:val="00B33BB8"/>
    <w:rsid w:val="00B35953"/>
    <w:rsid w:val="00B36493"/>
    <w:rsid w:val="00B36EB5"/>
    <w:rsid w:val="00B37C94"/>
    <w:rsid w:val="00B40D5B"/>
    <w:rsid w:val="00B40E26"/>
    <w:rsid w:val="00B40F9C"/>
    <w:rsid w:val="00B4291A"/>
    <w:rsid w:val="00B516E4"/>
    <w:rsid w:val="00B52DDB"/>
    <w:rsid w:val="00B5694B"/>
    <w:rsid w:val="00B56CB2"/>
    <w:rsid w:val="00B6545B"/>
    <w:rsid w:val="00B658F9"/>
    <w:rsid w:val="00B66EDB"/>
    <w:rsid w:val="00B719E7"/>
    <w:rsid w:val="00B7238E"/>
    <w:rsid w:val="00B750BA"/>
    <w:rsid w:val="00B75E72"/>
    <w:rsid w:val="00B810B8"/>
    <w:rsid w:val="00B81BDC"/>
    <w:rsid w:val="00B81D0E"/>
    <w:rsid w:val="00B86253"/>
    <w:rsid w:val="00B91248"/>
    <w:rsid w:val="00B91AE8"/>
    <w:rsid w:val="00B92FDD"/>
    <w:rsid w:val="00B9384F"/>
    <w:rsid w:val="00B96B92"/>
    <w:rsid w:val="00BA5622"/>
    <w:rsid w:val="00BA6E1D"/>
    <w:rsid w:val="00BB2843"/>
    <w:rsid w:val="00BB2A88"/>
    <w:rsid w:val="00BB5701"/>
    <w:rsid w:val="00BC008B"/>
    <w:rsid w:val="00BC566F"/>
    <w:rsid w:val="00BC5EBB"/>
    <w:rsid w:val="00BC681D"/>
    <w:rsid w:val="00BC71FA"/>
    <w:rsid w:val="00BC7E2E"/>
    <w:rsid w:val="00BD3CA6"/>
    <w:rsid w:val="00BD6224"/>
    <w:rsid w:val="00BD6717"/>
    <w:rsid w:val="00BD777D"/>
    <w:rsid w:val="00BE1632"/>
    <w:rsid w:val="00BE241D"/>
    <w:rsid w:val="00BE3F95"/>
    <w:rsid w:val="00BE6640"/>
    <w:rsid w:val="00BF3F82"/>
    <w:rsid w:val="00BF47D8"/>
    <w:rsid w:val="00BF4F7C"/>
    <w:rsid w:val="00BF566A"/>
    <w:rsid w:val="00C023F1"/>
    <w:rsid w:val="00C03769"/>
    <w:rsid w:val="00C0545B"/>
    <w:rsid w:val="00C07A8D"/>
    <w:rsid w:val="00C07B98"/>
    <w:rsid w:val="00C07E88"/>
    <w:rsid w:val="00C124A3"/>
    <w:rsid w:val="00C14B8F"/>
    <w:rsid w:val="00C16900"/>
    <w:rsid w:val="00C208B2"/>
    <w:rsid w:val="00C26C99"/>
    <w:rsid w:val="00C30F8F"/>
    <w:rsid w:val="00C32257"/>
    <w:rsid w:val="00C32DD0"/>
    <w:rsid w:val="00C3425F"/>
    <w:rsid w:val="00C376C9"/>
    <w:rsid w:val="00C452E2"/>
    <w:rsid w:val="00C45778"/>
    <w:rsid w:val="00C45B5A"/>
    <w:rsid w:val="00C45D56"/>
    <w:rsid w:val="00C47361"/>
    <w:rsid w:val="00C557C5"/>
    <w:rsid w:val="00C60966"/>
    <w:rsid w:val="00C6684A"/>
    <w:rsid w:val="00C737AE"/>
    <w:rsid w:val="00C73E8B"/>
    <w:rsid w:val="00C7411F"/>
    <w:rsid w:val="00C743D5"/>
    <w:rsid w:val="00C759D0"/>
    <w:rsid w:val="00C77924"/>
    <w:rsid w:val="00C800CF"/>
    <w:rsid w:val="00C82E39"/>
    <w:rsid w:val="00C833DD"/>
    <w:rsid w:val="00C87F52"/>
    <w:rsid w:val="00C91634"/>
    <w:rsid w:val="00C9592A"/>
    <w:rsid w:val="00CA1C5E"/>
    <w:rsid w:val="00CA28F1"/>
    <w:rsid w:val="00CA3510"/>
    <w:rsid w:val="00CA67E6"/>
    <w:rsid w:val="00CB4A52"/>
    <w:rsid w:val="00CB58F9"/>
    <w:rsid w:val="00CC03BE"/>
    <w:rsid w:val="00CC173A"/>
    <w:rsid w:val="00CC190E"/>
    <w:rsid w:val="00CC1E7D"/>
    <w:rsid w:val="00CC2950"/>
    <w:rsid w:val="00CC3B0F"/>
    <w:rsid w:val="00CC578F"/>
    <w:rsid w:val="00CC7C6A"/>
    <w:rsid w:val="00CD5E5B"/>
    <w:rsid w:val="00CE0C8E"/>
    <w:rsid w:val="00CE6D16"/>
    <w:rsid w:val="00CE77FB"/>
    <w:rsid w:val="00CF4D20"/>
    <w:rsid w:val="00CF59E4"/>
    <w:rsid w:val="00CF6336"/>
    <w:rsid w:val="00CF6F4D"/>
    <w:rsid w:val="00D00C59"/>
    <w:rsid w:val="00D01C77"/>
    <w:rsid w:val="00D06439"/>
    <w:rsid w:val="00D10B14"/>
    <w:rsid w:val="00D1435A"/>
    <w:rsid w:val="00D17631"/>
    <w:rsid w:val="00D20028"/>
    <w:rsid w:val="00D206D3"/>
    <w:rsid w:val="00D2372F"/>
    <w:rsid w:val="00D256AC"/>
    <w:rsid w:val="00D26306"/>
    <w:rsid w:val="00D3124E"/>
    <w:rsid w:val="00D313FF"/>
    <w:rsid w:val="00D31D71"/>
    <w:rsid w:val="00D33B6A"/>
    <w:rsid w:val="00D3531C"/>
    <w:rsid w:val="00D35CAF"/>
    <w:rsid w:val="00D370BF"/>
    <w:rsid w:val="00D440B9"/>
    <w:rsid w:val="00D45E1E"/>
    <w:rsid w:val="00D4610E"/>
    <w:rsid w:val="00D46306"/>
    <w:rsid w:val="00D4774D"/>
    <w:rsid w:val="00D5194D"/>
    <w:rsid w:val="00D52091"/>
    <w:rsid w:val="00D53AFD"/>
    <w:rsid w:val="00D576F7"/>
    <w:rsid w:val="00D65855"/>
    <w:rsid w:val="00D67EE4"/>
    <w:rsid w:val="00D718ED"/>
    <w:rsid w:val="00D744AC"/>
    <w:rsid w:val="00D804CE"/>
    <w:rsid w:val="00D8139D"/>
    <w:rsid w:val="00D82F4D"/>
    <w:rsid w:val="00D84513"/>
    <w:rsid w:val="00D92A5A"/>
    <w:rsid w:val="00D93743"/>
    <w:rsid w:val="00D96684"/>
    <w:rsid w:val="00D9684C"/>
    <w:rsid w:val="00DA5723"/>
    <w:rsid w:val="00DA6662"/>
    <w:rsid w:val="00DB1E63"/>
    <w:rsid w:val="00DB5680"/>
    <w:rsid w:val="00DB70F0"/>
    <w:rsid w:val="00DC1E8B"/>
    <w:rsid w:val="00DC1EBB"/>
    <w:rsid w:val="00DC5892"/>
    <w:rsid w:val="00DD01AE"/>
    <w:rsid w:val="00DD2411"/>
    <w:rsid w:val="00DE10F2"/>
    <w:rsid w:val="00DE3B1E"/>
    <w:rsid w:val="00DE4573"/>
    <w:rsid w:val="00DE5394"/>
    <w:rsid w:val="00DE75AF"/>
    <w:rsid w:val="00DE7643"/>
    <w:rsid w:val="00DF3441"/>
    <w:rsid w:val="00E019B9"/>
    <w:rsid w:val="00E07874"/>
    <w:rsid w:val="00E12CC1"/>
    <w:rsid w:val="00E228E8"/>
    <w:rsid w:val="00E23515"/>
    <w:rsid w:val="00E24201"/>
    <w:rsid w:val="00E2642C"/>
    <w:rsid w:val="00E26F2A"/>
    <w:rsid w:val="00E27B4E"/>
    <w:rsid w:val="00E27E62"/>
    <w:rsid w:val="00E3166D"/>
    <w:rsid w:val="00E31BE8"/>
    <w:rsid w:val="00E3385C"/>
    <w:rsid w:val="00E35A79"/>
    <w:rsid w:val="00E409EF"/>
    <w:rsid w:val="00E424E4"/>
    <w:rsid w:val="00E4541E"/>
    <w:rsid w:val="00E478AA"/>
    <w:rsid w:val="00E50754"/>
    <w:rsid w:val="00E55A9C"/>
    <w:rsid w:val="00E56CAA"/>
    <w:rsid w:val="00E614D3"/>
    <w:rsid w:val="00E61CE6"/>
    <w:rsid w:val="00E6400C"/>
    <w:rsid w:val="00E6462B"/>
    <w:rsid w:val="00E6791C"/>
    <w:rsid w:val="00E71952"/>
    <w:rsid w:val="00E7252C"/>
    <w:rsid w:val="00E80638"/>
    <w:rsid w:val="00E86659"/>
    <w:rsid w:val="00E87934"/>
    <w:rsid w:val="00E90BCF"/>
    <w:rsid w:val="00E95076"/>
    <w:rsid w:val="00E97B7F"/>
    <w:rsid w:val="00EA0AEC"/>
    <w:rsid w:val="00EA2506"/>
    <w:rsid w:val="00EB0FA3"/>
    <w:rsid w:val="00EB3CF7"/>
    <w:rsid w:val="00EC0414"/>
    <w:rsid w:val="00EC2978"/>
    <w:rsid w:val="00EC40F5"/>
    <w:rsid w:val="00EC434A"/>
    <w:rsid w:val="00ED20B1"/>
    <w:rsid w:val="00ED3BF0"/>
    <w:rsid w:val="00ED482D"/>
    <w:rsid w:val="00ED50FB"/>
    <w:rsid w:val="00ED5F84"/>
    <w:rsid w:val="00EE465D"/>
    <w:rsid w:val="00EE4B50"/>
    <w:rsid w:val="00EF0A18"/>
    <w:rsid w:val="00EF1BCD"/>
    <w:rsid w:val="00EF28B1"/>
    <w:rsid w:val="00EF506F"/>
    <w:rsid w:val="00F01AA8"/>
    <w:rsid w:val="00F02621"/>
    <w:rsid w:val="00F048A1"/>
    <w:rsid w:val="00F075FD"/>
    <w:rsid w:val="00F07836"/>
    <w:rsid w:val="00F11394"/>
    <w:rsid w:val="00F11D01"/>
    <w:rsid w:val="00F12B5A"/>
    <w:rsid w:val="00F15F18"/>
    <w:rsid w:val="00F20478"/>
    <w:rsid w:val="00F20960"/>
    <w:rsid w:val="00F241CA"/>
    <w:rsid w:val="00F24ACA"/>
    <w:rsid w:val="00F24F61"/>
    <w:rsid w:val="00F257D0"/>
    <w:rsid w:val="00F257F4"/>
    <w:rsid w:val="00F259EE"/>
    <w:rsid w:val="00F25A11"/>
    <w:rsid w:val="00F26D28"/>
    <w:rsid w:val="00F302F0"/>
    <w:rsid w:val="00F312B7"/>
    <w:rsid w:val="00F318D7"/>
    <w:rsid w:val="00F35722"/>
    <w:rsid w:val="00F36D2B"/>
    <w:rsid w:val="00F376DB"/>
    <w:rsid w:val="00F404D2"/>
    <w:rsid w:val="00F407A6"/>
    <w:rsid w:val="00F40DBE"/>
    <w:rsid w:val="00F47F7A"/>
    <w:rsid w:val="00F503A6"/>
    <w:rsid w:val="00F518C4"/>
    <w:rsid w:val="00F52A28"/>
    <w:rsid w:val="00F54AEA"/>
    <w:rsid w:val="00F6736C"/>
    <w:rsid w:val="00F67BFD"/>
    <w:rsid w:val="00F7019F"/>
    <w:rsid w:val="00F70832"/>
    <w:rsid w:val="00F72287"/>
    <w:rsid w:val="00F82015"/>
    <w:rsid w:val="00F84EBC"/>
    <w:rsid w:val="00F90786"/>
    <w:rsid w:val="00F944B9"/>
    <w:rsid w:val="00F9749E"/>
    <w:rsid w:val="00FA075B"/>
    <w:rsid w:val="00FA156F"/>
    <w:rsid w:val="00FA4298"/>
    <w:rsid w:val="00FA7DCC"/>
    <w:rsid w:val="00FB61C7"/>
    <w:rsid w:val="00FB74CA"/>
    <w:rsid w:val="00FC36AD"/>
    <w:rsid w:val="00FC5F5C"/>
    <w:rsid w:val="00FC7265"/>
    <w:rsid w:val="00FD0732"/>
    <w:rsid w:val="00FD63C7"/>
    <w:rsid w:val="00FE0DF2"/>
    <w:rsid w:val="00FE24AC"/>
    <w:rsid w:val="00FE6DCB"/>
    <w:rsid w:val="00FF4171"/>
    <w:rsid w:val="00FF5F20"/>
    <w:rsid w:val="00FF7656"/>
    <w:rsid w:val="4CF5720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8BBAF9"/>
  <w15:docId w15:val="{49226AE3-CE1F-4ABF-A3C3-D8F3C11EB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0"/>
    <w:lsdException w:name="toc 5" w:semiHidden="1" w:uiPriority="0" w:qFormat="1"/>
    <w:lsdException w:name="toc 6" w:semiHidden="1" w:uiPriority="0"/>
    <w:lsdException w:name="toc 7" w:semiHidden="1" w:uiPriority="0"/>
    <w:lsdException w:name="toc 8" w:semiHidden="1" w:uiPriority="0"/>
    <w:lsdException w:name="toc 9" w:semiHidden="1" w:uiPriority="0" w:qFormat="1"/>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iPriority="0"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lsdException w:name="List Bullet 3" w:semiHidden="1" w:unhideWhenUsed="1"/>
    <w:lsdException w:name="List Bullet 4" w:semiHidden="1" w:unhideWhenUsed="1"/>
    <w:lsdException w:name="List Bullet 5" w:semiHidden="1" w:unhideWhenUsed="1"/>
    <w:lsdException w:name="List Number 2" w:uiPriority="0"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uiPriority="0"/>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260"/>
      </w:tabs>
      <w:spacing w:before="60" w:after="120"/>
      <w:jc w:val="both"/>
    </w:pPr>
    <w:rPr>
      <w:rFonts w:ascii="Book Antiqua" w:hAnsi="Book Antiqua"/>
      <w:spacing w:val="-6"/>
      <w:sz w:val="22"/>
      <w:szCs w:val="22"/>
      <w:lang w:val="en-US" w:eastAsia="en-US"/>
    </w:rPr>
  </w:style>
  <w:style w:type="paragraph" w:styleId="Heading1">
    <w:name w:val="heading 1"/>
    <w:basedOn w:val="Normal"/>
    <w:next w:val="Normal"/>
    <w:link w:val="Heading1Char"/>
    <w:uiPriority w:val="9"/>
    <w:qFormat/>
    <w:rsid w:val="00B658F9"/>
    <w:pPr>
      <w:keepNext/>
      <w:spacing w:before="120" w:after="480"/>
      <w:jc w:val="left"/>
      <w:outlineLvl w:val="0"/>
    </w:pPr>
    <w:rPr>
      <w:rFonts w:ascii="Times New Roman" w:hAnsi="Times New Roman"/>
      <w:b/>
      <w:kern w:val="32"/>
      <w:sz w:val="48"/>
      <w:szCs w:val="48"/>
    </w:rPr>
  </w:style>
  <w:style w:type="paragraph" w:styleId="Heading2">
    <w:name w:val="heading 2"/>
    <w:basedOn w:val="Normal"/>
    <w:next w:val="Normal"/>
    <w:qFormat/>
    <w:rsid w:val="00B658F9"/>
    <w:pPr>
      <w:keepNext/>
      <w:numPr>
        <w:ilvl w:val="1"/>
        <w:numId w:val="13"/>
      </w:numPr>
      <w:tabs>
        <w:tab w:val="clear" w:pos="1260"/>
        <w:tab w:val="left" w:pos="720"/>
      </w:tabs>
      <w:spacing w:before="240"/>
      <w:outlineLvl w:val="1"/>
    </w:pPr>
    <w:rPr>
      <w:rFonts w:ascii="Avenir Book" w:eastAsia="Calibri" w:hAnsi="Avenir Book"/>
      <w:b/>
      <w:bCs/>
      <w:iCs/>
      <w:spacing w:val="0"/>
      <w:sz w:val="36"/>
      <w:szCs w:val="36"/>
      <w:lang w:val="de-DE"/>
    </w:rPr>
  </w:style>
  <w:style w:type="paragraph" w:styleId="Heading3">
    <w:name w:val="heading 3"/>
    <w:basedOn w:val="Normal"/>
    <w:next w:val="Normal"/>
    <w:link w:val="Heading3Char"/>
    <w:uiPriority w:val="9"/>
    <w:qFormat/>
    <w:pPr>
      <w:keepNext/>
      <w:numPr>
        <w:ilvl w:val="2"/>
        <w:numId w:val="13"/>
      </w:numPr>
      <w:spacing w:before="240" w:after="60"/>
      <w:jc w:val="left"/>
      <w:outlineLvl w:val="2"/>
    </w:pPr>
    <w:rPr>
      <w:rFonts w:ascii="Times" w:hAnsi="Times"/>
      <w:bCs/>
      <w:lang w:val="fr-FR"/>
    </w:rPr>
  </w:style>
  <w:style w:type="paragraph" w:styleId="Heading4">
    <w:name w:val="heading 4"/>
    <w:basedOn w:val="Normal"/>
    <w:next w:val="Normal"/>
    <w:qFormat/>
    <w:pPr>
      <w:keepNext/>
      <w:numPr>
        <w:ilvl w:val="3"/>
        <w:numId w:val="13"/>
      </w:numPr>
      <w:spacing w:before="240" w:after="60"/>
      <w:outlineLvl w:val="3"/>
    </w:pPr>
    <w:rPr>
      <w:rFonts w:ascii="Avenir Book" w:eastAsia="Calibri" w:hAnsi="Avenir Book"/>
      <w:b/>
      <w:bCs/>
      <w:sz w:val="26"/>
      <w:szCs w:val="26"/>
    </w:rPr>
  </w:style>
  <w:style w:type="paragraph" w:styleId="Heading5">
    <w:name w:val="heading 5"/>
    <w:basedOn w:val="Normal"/>
    <w:next w:val="Normal"/>
    <w:qFormat/>
    <w:pPr>
      <w:spacing w:before="240" w:after="60"/>
      <w:outlineLvl w:val="4"/>
    </w:pPr>
    <w:rPr>
      <w:b/>
      <w:bCs/>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tabs>
        <w:tab w:val="clear" w:pos="1260"/>
      </w:tabs>
      <w:spacing w:before="0" w:after="0"/>
    </w:pPr>
    <w:rPr>
      <w:rFonts w:ascii="Times New Roman" w:hAnsi="Times New Roman"/>
      <w:spacing w:val="0"/>
      <w:sz w:val="24"/>
      <w:szCs w:val="24"/>
    </w:rPr>
  </w:style>
  <w:style w:type="paragraph" w:styleId="BodyTextIndent">
    <w:name w:val="Body Text Indent"/>
    <w:basedOn w:val="Normal"/>
    <w:qFormat/>
    <w:pPr>
      <w:tabs>
        <w:tab w:val="clear" w:pos="1260"/>
      </w:tabs>
      <w:spacing w:before="0" w:after="0"/>
      <w:ind w:left="720"/>
    </w:pPr>
    <w:rPr>
      <w:rFonts w:ascii="Times New Roman" w:hAnsi="Times New Roman"/>
      <w:spacing w:val="0"/>
      <w:sz w:val="24"/>
      <w:szCs w:val="24"/>
    </w:rPr>
  </w:style>
  <w:style w:type="paragraph" w:styleId="BodyTextIndent2">
    <w:name w:val="Body Text Indent 2"/>
    <w:basedOn w:val="Normal"/>
    <w:pPr>
      <w:ind w:left="720"/>
    </w:pPr>
    <w:rPr>
      <w:rFonts w:ascii="Times New Roman" w:hAnsi="Times New Roman"/>
    </w:rPr>
  </w:style>
  <w:style w:type="paragraph" w:styleId="Caption">
    <w:name w:val="caption"/>
    <w:basedOn w:val="Normal"/>
    <w:next w:val="Normal"/>
    <w:link w:val="CaptionChar"/>
    <w:qFormat/>
    <w:pPr>
      <w:spacing w:before="120"/>
    </w:pPr>
    <w:rPr>
      <w:b/>
      <w:bCs/>
      <w:sz w:val="20"/>
      <w:szCs w:val="20"/>
    </w:rPr>
  </w:style>
  <w:style w:type="character" w:styleId="Emphasis">
    <w:name w:val="Emphasis"/>
    <w:uiPriority w:val="20"/>
    <w:qFormat/>
    <w:rPr>
      <w:i/>
      <w:iCs/>
    </w:rPr>
  </w:style>
  <w:style w:type="character" w:styleId="FollowedHyperlink">
    <w:name w:val="FollowedHyperlink"/>
    <w:rPr>
      <w:color w:val="800080"/>
      <w:u w:val="single"/>
    </w:rPr>
  </w:style>
  <w:style w:type="paragraph" w:styleId="Footer">
    <w:name w:val="footer"/>
    <w:basedOn w:val="Normal"/>
    <w:pPr>
      <w:tabs>
        <w:tab w:val="center" w:pos="4320"/>
        <w:tab w:val="right" w:pos="8640"/>
      </w:tabs>
    </w:pPr>
  </w:style>
  <w:style w:type="paragraph" w:styleId="Header">
    <w:name w:val="header"/>
    <w:basedOn w:val="Normal"/>
    <w:pPr>
      <w:pBdr>
        <w:bottom w:val="double" w:sz="4" w:space="1" w:color="auto"/>
      </w:pBdr>
      <w:tabs>
        <w:tab w:val="clear" w:pos="1260"/>
        <w:tab w:val="right" w:pos="6480"/>
      </w:tabs>
      <w:spacing w:before="0" w:after="0"/>
    </w:pPr>
    <w:rPr>
      <w:rFonts w:ascii="Geometr231 BT" w:hAnsi="Geometr231 BT"/>
      <w:b/>
      <w:sz w:val="18"/>
      <w:szCs w:val="18"/>
    </w:rPr>
  </w:style>
  <w:style w:type="paragraph" w:styleId="HTMLPreformatted">
    <w:name w:val="HTML Preformatted"/>
    <w:basedOn w:val="Normal"/>
    <w:link w:val="HTMLPreformattedChar"/>
    <w:uiPriority w:val="99"/>
    <w:semiHidden/>
    <w:unhideWhenUsed/>
    <w:pPr>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pacing w:val="0"/>
      <w:sz w:val="20"/>
      <w:szCs w:val="20"/>
      <w:lang w:val="en-GB"/>
    </w:rPr>
  </w:style>
  <w:style w:type="character" w:styleId="Hyperlink">
    <w:name w:val="Hyperlink"/>
    <w:uiPriority w:val="99"/>
    <w:rPr>
      <w:color w:val="0000FF"/>
      <w:u w:val="single"/>
    </w:rPr>
  </w:style>
  <w:style w:type="character" w:styleId="LineNumber">
    <w:name w:val="line number"/>
    <w:basedOn w:val="DefaultParagraphFont"/>
    <w:qFormat/>
  </w:style>
  <w:style w:type="paragraph" w:styleId="ListBullet">
    <w:name w:val="List Bullet"/>
    <w:basedOn w:val="Normal"/>
    <w:pPr>
      <w:tabs>
        <w:tab w:val="left" w:pos="709"/>
      </w:tabs>
      <w:spacing w:before="40" w:after="0"/>
      <w:ind w:left="709" w:hanging="425"/>
    </w:pPr>
    <w:rPr>
      <w:rFonts w:ascii="Bookman Old Style" w:hAnsi="Bookman Old Style"/>
      <w:sz w:val="21"/>
      <w:szCs w:val="20"/>
    </w:rPr>
  </w:style>
  <w:style w:type="paragraph" w:styleId="ListBullet2">
    <w:name w:val="List Bullet 2"/>
    <w:basedOn w:val="Normal"/>
    <w:pPr>
      <w:numPr>
        <w:numId w:val="2"/>
      </w:numPr>
    </w:pPr>
  </w:style>
  <w:style w:type="paragraph" w:styleId="ListContinue4">
    <w:name w:val="List Continue 4"/>
    <w:basedOn w:val="Normal"/>
    <w:pPr>
      <w:ind w:left="1440"/>
    </w:pPr>
  </w:style>
  <w:style w:type="paragraph" w:styleId="ListNumber">
    <w:name w:val="List Number"/>
    <w:basedOn w:val="Normal"/>
    <w:qFormat/>
    <w:pPr>
      <w:numPr>
        <w:numId w:val="3"/>
      </w:numPr>
    </w:pPr>
  </w:style>
  <w:style w:type="paragraph" w:styleId="ListNumber2">
    <w:name w:val="List Number 2"/>
    <w:basedOn w:val="Normal"/>
    <w:qFormat/>
    <w:pPr>
      <w:numPr>
        <w:numId w:val="4"/>
      </w:numPr>
    </w:pPr>
  </w:style>
  <w:style w:type="paragraph" w:styleId="NormalWeb">
    <w:name w:val="Normal (Web)"/>
    <w:basedOn w:val="Normal"/>
    <w:uiPriority w:val="99"/>
    <w:unhideWhenUsed/>
    <w:qFormat/>
    <w:pPr>
      <w:tabs>
        <w:tab w:val="clear" w:pos="1260"/>
      </w:tabs>
      <w:spacing w:before="100" w:beforeAutospacing="1" w:after="100" w:afterAutospacing="1"/>
      <w:jc w:val="left"/>
    </w:pPr>
    <w:rPr>
      <w:rFonts w:ascii="Times New Roman" w:hAnsi="Times New Roman"/>
      <w:spacing w:val="0"/>
      <w:sz w:val="24"/>
      <w:szCs w:val="24"/>
      <w:lang w:val="en-GB"/>
    </w:rPr>
  </w:style>
  <w:style w:type="paragraph" w:styleId="NormalIndent">
    <w:name w:val="Normal Indent"/>
    <w:basedOn w:val="Normal"/>
    <w:pPr>
      <w:spacing w:before="120" w:after="0"/>
      <w:ind w:left="709"/>
    </w:pPr>
    <w:rPr>
      <w:rFonts w:ascii="Bookman Old Style" w:hAnsi="Bookman Old Style"/>
      <w:sz w:val="21"/>
      <w:szCs w:val="20"/>
    </w:rPr>
  </w:style>
  <w:style w:type="table" w:styleId="TableGrid">
    <w:name w:val="Table Grid"/>
    <w:basedOn w:val="TableNormal"/>
    <w:uiPriority w:val="59"/>
    <w:pPr>
      <w:tabs>
        <w:tab w:val="left" w:pos="1260"/>
      </w:tabs>
      <w:spacing w:before="6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pPr>
      <w:tabs>
        <w:tab w:val="clear" w:pos="1260"/>
        <w:tab w:val="right" w:leader="dot" w:pos="6510"/>
      </w:tabs>
      <w:spacing w:before="120"/>
      <w:jc w:val="left"/>
    </w:pPr>
    <w:rPr>
      <w:rFonts w:ascii="Times New Roman" w:hAnsi="Times New Roman"/>
      <w:b/>
      <w:bCs/>
      <w:caps/>
      <w:sz w:val="20"/>
      <w:szCs w:val="20"/>
    </w:rPr>
  </w:style>
  <w:style w:type="paragraph" w:styleId="TOC2">
    <w:name w:val="toc 2"/>
    <w:basedOn w:val="Normal"/>
    <w:next w:val="Normal"/>
    <w:uiPriority w:val="39"/>
    <w:pPr>
      <w:tabs>
        <w:tab w:val="clear" w:pos="1260"/>
      </w:tabs>
      <w:spacing w:before="0" w:after="0"/>
      <w:ind w:left="220"/>
      <w:jc w:val="left"/>
    </w:pPr>
    <w:rPr>
      <w:rFonts w:ascii="Times New Roman" w:hAnsi="Times New Roman"/>
      <w:smallCaps/>
      <w:sz w:val="20"/>
      <w:szCs w:val="20"/>
    </w:rPr>
  </w:style>
  <w:style w:type="paragraph" w:styleId="TOC3">
    <w:name w:val="toc 3"/>
    <w:basedOn w:val="Normal"/>
    <w:next w:val="Normal"/>
    <w:uiPriority w:val="39"/>
    <w:pPr>
      <w:tabs>
        <w:tab w:val="clear" w:pos="1260"/>
      </w:tabs>
      <w:spacing w:before="0" w:after="0"/>
      <w:ind w:left="440"/>
      <w:jc w:val="left"/>
    </w:pPr>
    <w:rPr>
      <w:rFonts w:ascii="Times New Roman" w:hAnsi="Times New Roman"/>
      <w:i/>
      <w:iCs/>
      <w:sz w:val="20"/>
      <w:szCs w:val="20"/>
    </w:rPr>
  </w:style>
  <w:style w:type="paragraph" w:styleId="TOC4">
    <w:name w:val="toc 4"/>
    <w:basedOn w:val="Normal"/>
    <w:next w:val="Normal"/>
    <w:semiHidden/>
    <w:pPr>
      <w:tabs>
        <w:tab w:val="clear" w:pos="1260"/>
      </w:tabs>
      <w:spacing w:before="0" w:after="0"/>
      <w:ind w:left="660"/>
      <w:jc w:val="left"/>
    </w:pPr>
    <w:rPr>
      <w:rFonts w:ascii="Times New Roman" w:hAnsi="Times New Roman"/>
      <w:sz w:val="18"/>
      <w:szCs w:val="18"/>
    </w:rPr>
  </w:style>
  <w:style w:type="paragraph" w:styleId="TOC5">
    <w:name w:val="toc 5"/>
    <w:basedOn w:val="Normal"/>
    <w:next w:val="Normal"/>
    <w:semiHidden/>
    <w:qFormat/>
    <w:pPr>
      <w:tabs>
        <w:tab w:val="clear" w:pos="1260"/>
      </w:tabs>
      <w:spacing w:before="0" w:after="0"/>
      <w:ind w:left="880"/>
      <w:jc w:val="left"/>
    </w:pPr>
    <w:rPr>
      <w:rFonts w:ascii="Times New Roman" w:hAnsi="Times New Roman"/>
      <w:sz w:val="18"/>
      <w:szCs w:val="18"/>
    </w:rPr>
  </w:style>
  <w:style w:type="paragraph" w:styleId="TOC6">
    <w:name w:val="toc 6"/>
    <w:basedOn w:val="Normal"/>
    <w:next w:val="Normal"/>
    <w:semiHidden/>
    <w:pPr>
      <w:tabs>
        <w:tab w:val="clear" w:pos="1260"/>
      </w:tabs>
      <w:spacing w:before="0" w:after="0"/>
      <w:ind w:left="1100"/>
      <w:jc w:val="left"/>
    </w:pPr>
    <w:rPr>
      <w:rFonts w:ascii="Times New Roman" w:hAnsi="Times New Roman"/>
      <w:sz w:val="18"/>
      <w:szCs w:val="18"/>
    </w:rPr>
  </w:style>
  <w:style w:type="paragraph" w:styleId="TOC7">
    <w:name w:val="toc 7"/>
    <w:basedOn w:val="Normal"/>
    <w:next w:val="Normal"/>
    <w:semiHidden/>
    <w:pPr>
      <w:tabs>
        <w:tab w:val="clear" w:pos="1260"/>
      </w:tabs>
      <w:spacing w:before="0" w:after="0"/>
      <w:ind w:left="1320"/>
      <w:jc w:val="left"/>
    </w:pPr>
    <w:rPr>
      <w:rFonts w:ascii="Times New Roman" w:hAnsi="Times New Roman"/>
      <w:sz w:val="18"/>
      <w:szCs w:val="18"/>
    </w:rPr>
  </w:style>
  <w:style w:type="paragraph" w:styleId="TOC8">
    <w:name w:val="toc 8"/>
    <w:basedOn w:val="Normal"/>
    <w:next w:val="Normal"/>
    <w:semiHidden/>
    <w:pPr>
      <w:tabs>
        <w:tab w:val="clear" w:pos="1260"/>
      </w:tabs>
      <w:spacing w:before="0" w:after="0"/>
      <w:ind w:left="1540"/>
      <w:jc w:val="left"/>
    </w:pPr>
    <w:rPr>
      <w:rFonts w:ascii="Times New Roman" w:hAnsi="Times New Roman"/>
      <w:sz w:val="18"/>
      <w:szCs w:val="18"/>
    </w:rPr>
  </w:style>
  <w:style w:type="paragraph" w:styleId="TOC9">
    <w:name w:val="toc 9"/>
    <w:basedOn w:val="Normal"/>
    <w:next w:val="Normal"/>
    <w:semiHidden/>
    <w:qFormat/>
    <w:pPr>
      <w:tabs>
        <w:tab w:val="clear" w:pos="1260"/>
      </w:tabs>
      <w:spacing w:before="0" w:after="0"/>
      <w:ind w:left="1760"/>
      <w:jc w:val="left"/>
    </w:pPr>
    <w:rPr>
      <w:rFonts w:ascii="Times New Roman" w:hAnsi="Times New Roman"/>
      <w:sz w:val="18"/>
      <w:szCs w:val="18"/>
    </w:rPr>
  </w:style>
  <w:style w:type="paragraph" w:customStyle="1" w:styleId="Bab">
    <w:name w:val="Bab"/>
    <w:basedOn w:val="Heading1"/>
    <w:pPr>
      <w:spacing w:after="1080"/>
      <w:jc w:val="center"/>
    </w:pPr>
    <w:rPr>
      <w:sz w:val="40"/>
      <w:szCs w:val="40"/>
    </w:rPr>
  </w:style>
  <w:style w:type="paragraph" w:customStyle="1" w:styleId="Bullet">
    <w:name w:val="Bullet"/>
    <w:basedOn w:val="Normal"/>
    <w:pPr>
      <w:numPr>
        <w:numId w:val="5"/>
      </w:numPr>
      <w:spacing w:before="0" w:after="60"/>
    </w:pPr>
  </w:style>
  <w:style w:type="paragraph" w:customStyle="1" w:styleId="Indent">
    <w:name w:val="Indent"/>
    <w:basedOn w:val="Normal"/>
    <w:pPr>
      <w:ind w:left="567"/>
    </w:pPr>
  </w:style>
  <w:style w:type="paragraph" w:customStyle="1" w:styleId="Gambar">
    <w:name w:val="Gambar"/>
    <w:basedOn w:val="Normal"/>
    <w:pPr>
      <w:jc w:val="center"/>
    </w:pPr>
  </w:style>
  <w:style w:type="paragraph" w:customStyle="1" w:styleId="KetGambar">
    <w:name w:val="Ket. Gambar"/>
    <w:basedOn w:val="Caption"/>
    <w:link w:val="KetGambarChar"/>
    <w:pPr>
      <w:jc w:val="center"/>
    </w:pPr>
    <w:rPr>
      <w:rFonts w:ascii="Times New Roman" w:hAnsi="Times New Roman"/>
      <w:b w:val="0"/>
    </w:rPr>
  </w:style>
  <w:style w:type="paragraph" w:customStyle="1" w:styleId="Catatan">
    <w:name w:val="Catatan"/>
    <w:basedOn w:val="Normal"/>
    <w:link w:val="CatatanChar"/>
    <w:pPr>
      <w:jc w:val="center"/>
    </w:pPr>
    <w:rPr>
      <w:rFonts w:ascii="Times New Roman" w:hAnsi="Times New Roman"/>
      <w:sz w:val="18"/>
      <w:szCs w:val="18"/>
      <w:lang w:val="pt-BR"/>
    </w:rPr>
  </w:style>
  <w:style w:type="paragraph" w:customStyle="1" w:styleId="BAB0">
    <w:name w:val="BAB"/>
    <w:basedOn w:val="Normal"/>
    <w:pPr>
      <w:spacing w:before="0" w:after="240"/>
      <w:jc w:val="right"/>
    </w:pPr>
    <w:rPr>
      <w:rFonts w:ascii="Verdana" w:hAnsi="Verdana"/>
      <w:b/>
      <w:sz w:val="48"/>
      <w:szCs w:val="20"/>
      <w14:shadow w14:blurRad="50800" w14:dist="38100" w14:dir="2700000" w14:sx="100000" w14:sy="100000" w14:kx="0" w14:ky="0" w14:algn="tl">
        <w14:srgbClr w14:val="000000">
          <w14:alpha w14:val="60000"/>
        </w14:srgbClr>
      </w14:shadow>
    </w:rPr>
  </w:style>
  <w:style w:type="paragraph" w:customStyle="1" w:styleId="headstep">
    <w:name w:val="headstep"/>
    <w:basedOn w:val="Normal"/>
    <w:pPr>
      <w:spacing w:before="100" w:beforeAutospacing="1" w:after="100" w:afterAutospacing="1"/>
      <w:jc w:val="left"/>
    </w:pPr>
    <w:rPr>
      <w:rFonts w:ascii="Times New Roman" w:hAnsi="Times New Roman"/>
      <w:b/>
      <w:bCs/>
      <w:color w:val="000000"/>
      <w:spacing w:val="0"/>
      <w:sz w:val="24"/>
      <w:szCs w:val="24"/>
    </w:rPr>
  </w:style>
  <w:style w:type="paragraph" w:customStyle="1" w:styleId="StylePenomoranLeft05cmHanging063cm">
    <w:name w:val="Style Penomoran + Left:  05 cm Hanging:  063 cm"/>
    <w:basedOn w:val="Normal"/>
    <w:pPr>
      <w:numPr>
        <w:numId w:val="6"/>
      </w:numPr>
      <w:spacing w:before="120" w:after="0"/>
    </w:pPr>
  </w:style>
  <w:style w:type="paragraph" w:customStyle="1" w:styleId="Judul1">
    <w:name w:val="Judul1"/>
    <w:basedOn w:val="Normal"/>
    <w:qFormat/>
    <w:rPr>
      <w:sz w:val="52"/>
      <w:szCs w:val="52"/>
    </w:rPr>
  </w:style>
  <w:style w:type="paragraph" w:customStyle="1" w:styleId="BulletDalam">
    <w:name w:val="Bullet Dalam"/>
    <w:basedOn w:val="Bullet"/>
    <w:qFormat/>
  </w:style>
  <w:style w:type="paragraph" w:customStyle="1" w:styleId="Judul21">
    <w:name w:val="Judul 21"/>
    <w:basedOn w:val="Judul1"/>
  </w:style>
  <w:style w:type="paragraph" w:customStyle="1" w:styleId="Pendahuluan">
    <w:name w:val="Pendahuluan"/>
    <w:basedOn w:val="Heading1"/>
  </w:style>
  <w:style w:type="paragraph" w:customStyle="1" w:styleId="KataPengantar">
    <w:name w:val="Kata Pengantar"/>
    <w:basedOn w:val="Heading1"/>
    <w:qFormat/>
  </w:style>
  <w:style w:type="paragraph" w:customStyle="1" w:styleId="DaftarIsi">
    <w:name w:val="Daftar Isi"/>
    <w:basedOn w:val="KataPengantar"/>
    <w:qFormat/>
  </w:style>
  <w:style w:type="paragraph" w:customStyle="1" w:styleId="Tip">
    <w:name w:val="Tip"/>
    <w:basedOn w:val="Normal"/>
    <w:rPr>
      <w:rFonts w:ascii="Futura XBlkIt BT" w:hAnsi="Futura XBlkIt BT"/>
    </w:rPr>
  </w:style>
  <w:style w:type="paragraph" w:customStyle="1" w:styleId="IsiTip">
    <w:name w:val="Isi Tip"/>
    <w:basedOn w:val="Normal"/>
    <w:rPr>
      <w:rFonts w:ascii="Trebuchet MS" w:hAnsi="Trebuchet MS"/>
      <w:sz w:val="20"/>
      <w:szCs w:val="20"/>
    </w:rPr>
  </w:style>
  <w:style w:type="character" w:customStyle="1" w:styleId="CatatanChar">
    <w:name w:val="Catatan Char"/>
    <w:link w:val="Catatan"/>
    <w:rPr>
      <w:spacing w:val="-6"/>
      <w:sz w:val="18"/>
      <w:szCs w:val="18"/>
      <w:lang w:val="pt-BR" w:eastAsia="en-US" w:bidi="ar-SA"/>
    </w:rPr>
  </w:style>
  <w:style w:type="character" w:customStyle="1" w:styleId="CaptionChar">
    <w:name w:val="Caption Char"/>
    <w:link w:val="Caption"/>
    <w:rPr>
      <w:rFonts w:ascii="Book Antiqua" w:hAnsi="Book Antiqua"/>
      <w:b/>
      <w:bCs/>
      <w:spacing w:val="-6"/>
      <w:lang w:val="en-US" w:eastAsia="en-US" w:bidi="ar-SA"/>
    </w:rPr>
  </w:style>
  <w:style w:type="character" w:customStyle="1" w:styleId="KetGambarChar">
    <w:name w:val="Ket. Gambar Char"/>
    <w:basedOn w:val="CaptionChar"/>
    <w:link w:val="KetGambar"/>
    <w:qFormat/>
    <w:rPr>
      <w:rFonts w:ascii="Book Antiqua" w:hAnsi="Book Antiqua"/>
      <w:b/>
      <w:bCs/>
      <w:spacing w:val="-6"/>
      <w:lang w:val="en-US" w:eastAsia="en-US" w:bidi="ar-SA"/>
    </w:rPr>
  </w:style>
  <w:style w:type="paragraph" w:styleId="ListParagraph">
    <w:name w:val="List Paragraph"/>
    <w:aliases w:val="Body of text,Title Proposal,sub sub bab2,List Paragraph Laporan,gambar,normal,tabel,Isi Normal 2,normal 1,Paragraf ISI,Table,konten,Head 5,kepala"/>
    <w:basedOn w:val="Normal"/>
    <w:uiPriority w:val="1"/>
    <w:qFormat/>
    <w:pPr>
      <w:tabs>
        <w:tab w:val="clear" w:pos="1260"/>
      </w:tabs>
      <w:spacing w:before="0" w:after="200" w:line="276" w:lineRule="auto"/>
      <w:ind w:left="720"/>
      <w:contextualSpacing/>
      <w:jc w:val="left"/>
    </w:pPr>
    <w:rPr>
      <w:rFonts w:ascii="Calibri" w:eastAsia="Calibri" w:hAnsi="Calibri"/>
      <w:spacing w:val="0"/>
    </w:rPr>
  </w:style>
  <w:style w:type="character" w:customStyle="1" w:styleId="shorttext">
    <w:name w:val="short_text"/>
  </w:style>
  <w:style w:type="paragraph" w:styleId="NoSpacing">
    <w:name w:val="No Spacing"/>
    <w:uiPriority w:val="1"/>
    <w:qFormat/>
    <w:rPr>
      <w:rFonts w:ascii="Calibri" w:eastAsia="Calibri" w:hAnsi="Calibri"/>
      <w:sz w:val="22"/>
      <w:szCs w:val="22"/>
      <w:lang w:val="id-ID" w:eastAsia="en-US"/>
    </w:rPr>
  </w:style>
  <w:style w:type="character" w:customStyle="1" w:styleId="Heading3Char">
    <w:name w:val="Heading 3 Char"/>
    <w:link w:val="Heading3"/>
    <w:uiPriority w:val="9"/>
    <w:rPr>
      <w:rFonts w:ascii="Times" w:hAnsi="Times"/>
      <w:bCs/>
      <w:spacing w:val="-6"/>
      <w:sz w:val="22"/>
      <w:szCs w:val="22"/>
      <w:lang w:val="fr-FR" w:eastAsia="en-US"/>
    </w:rPr>
  </w:style>
  <w:style w:type="table" w:customStyle="1" w:styleId="TableGrid1">
    <w:name w:val="Table Grid1"/>
    <w:basedOn w:val="TableNormal"/>
    <w:uiPriority w:val="5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link w:val="Normal1Char"/>
    <w:rPr>
      <w:rFonts w:ascii="Calibri" w:eastAsia="Calibri" w:hAnsi="Calibri" w:cs="Calibri"/>
      <w:sz w:val="24"/>
      <w:szCs w:val="24"/>
      <w:lang w:val="id-ID" w:eastAsia="en-US"/>
    </w:rPr>
  </w:style>
  <w:style w:type="character" w:customStyle="1" w:styleId="tlid-translation">
    <w:name w:val="tlid-translation"/>
  </w:style>
  <w:style w:type="character" w:customStyle="1" w:styleId="HTMLPreformattedChar">
    <w:name w:val="HTML Preformatted Char"/>
    <w:link w:val="HTMLPreformatted"/>
    <w:uiPriority w:val="99"/>
    <w:semiHidden/>
    <w:qFormat/>
    <w:rPr>
      <w:rFonts w:ascii="Courier New" w:hAnsi="Courier New" w:cs="Courier New"/>
    </w:rPr>
  </w:style>
  <w:style w:type="character" w:customStyle="1" w:styleId="alt-edited">
    <w:name w:val="alt-edited"/>
    <w:qFormat/>
  </w:style>
  <w:style w:type="paragraph" w:customStyle="1" w:styleId="Default">
    <w:name w:val="Default"/>
    <w:pPr>
      <w:autoSpaceDE w:val="0"/>
      <w:autoSpaceDN w:val="0"/>
      <w:adjustRightInd w:val="0"/>
    </w:pPr>
    <w:rPr>
      <w:rFonts w:ascii="Calibri" w:hAnsi="Calibri" w:cs="Calibri"/>
      <w:color w:val="000000"/>
      <w:sz w:val="24"/>
      <w:szCs w:val="24"/>
      <w:lang w:val="en-US" w:eastAsia="en-US"/>
    </w:rPr>
  </w:style>
  <w:style w:type="character" w:customStyle="1" w:styleId="st">
    <w:name w:val="st"/>
  </w:style>
  <w:style w:type="paragraph" w:customStyle="1" w:styleId="04xlpa">
    <w:name w:val="_04xlpa"/>
    <w:basedOn w:val="Normal"/>
    <w:pPr>
      <w:tabs>
        <w:tab w:val="clear" w:pos="1260"/>
      </w:tabs>
      <w:spacing w:before="100" w:beforeAutospacing="1" w:after="100" w:afterAutospacing="1"/>
      <w:jc w:val="left"/>
    </w:pPr>
    <w:rPr>
      <w:rFonts w:ascii="Times New Roman" w:hAnsi="Times New Roman"/>
      <w:spacing w:val="0"/>
      <w:sz w:val="24"/>
      <w:szCs w:val="24"/>
      <w:lang w:val="id-ID" w:eastAsia="id-ID"/>
    </w:rPr>
  </w:style>
  <w:style w:type="character" w:customStyle="1" w:styleId="jsgrdq">
    <w:name w:val="jsgrdq"/>
    <w:basedOn w:val="DefaultParagraphFont"/>
  </w:style>
  <w:style w:type="character" w:customStyle="1" w:styleId="Heading1Char">
    <w:name w:val="Heading 1 Char"/>
    <w:basedOn w:val="DefaultParagraphFont"/>
    <w:link w:val="Heading1"/>
    <w:uiPriority w:val="9"/>
    <w:rsid w:val="00B658F9"/>
    <w:rPr>
      <w:b/>
      <w:spacing w:val="-6"/>
      <w:kern w:val="32"/>
      <w:sz w:val="48"/>
      <w:szCs w:val="48"/>
      <w:lang w:val="en-US" w:eastAsia="en-US"/>
    </w:rPr>
  </w:style>
  <w:style w:type="character" w:styleId="UnresolvedMention">
    <w:name w:val="Unresolved Mention"/>
    <w:basedOn w:val="DefaultParagraphFont"/>
    <w:uiPriority w:val="99"/>
    <w:semiHidden/>
    <w:unhideWhenUsed/>
    <w:rsid w:val="007A5AB2"/>
    <w:rPr>
      <w:color w:val="605E5C"/>
      <w:shd w:val="clear" w:color="auto" w:fill="E1DFDD"/>
    </w:rPr>
  </w:style>
  <w:style w:type="character" w:styleId="CommentReference">
    <w:name w:val="annotation reference"/>
    <w:basedOn w:val="DefaultParagraphFont"/>
    <w:uiPriority w:val="99"/>
    <w:semiHidden/>
    <w:unhideWhenUsed/>
    <w:rsid w:val="00D206D3"/>
    <w:rPr>
      <w:sz w:val="16"/>
      <w:szCs w:val="16"/>
    </w:rPr>
  </w:style>
  <w:style w:type="paragraph" w:styleId="CommentText">
    <w:name w:val="annotation text"/>
    <w:basedOn w:val="Normal"/>
    <w:link w:val="CommentTextChar"/>
    <w:uiPriority w:val="99"/>
    <w:semiHidden/>
    <w:unhideWhenUsed/>
    <w:rsid w:val="00D206D3"/>
    <w:rPr>
      <w:sz w:val="20"/>
      <w:szCs w:val="20"/>
    </w:rPr>
  </w:style>
  <w:style w:type="character" w:customStyle="1" w:styleId="CommentTextChar">
    <w:name w:val="Comment Text Char"/>
    <w:basedOn w:val="DefaultParagraphFont"/>
    <w:link w:val="CommentText"/>
    <w:uiPriority w:val="99"/>
    <w:semiHidden/>
    <w:rsid w:val="00D206D3"/>
    <w:rPr>
      <w:rFonts w:ascii="Book Antiqua" w:hAnsi="Book Antiqua"/>
      <w:spacing w:val="-6"/>
      <w:lang w:val="en-US" w:eastAsia="en-US"/>
    </w:rPr>
  </w:style>
  <w:style w:type="paragraph" w:styleId="CommentSubject">
    <w:name w:val="annotation subject"/>
    <w:basedOn w:val="CommentText"/>
    <w:next w:val="CommentText"/>
    <w:link w:val="CommentSubjectChar"/>
    <w:uiPriority w:val="99"/>
    <w:semiHidden/>
    <w:unhideWhenUsed/>
    <w:rsid w:val="00D206D3"/>
    <w:rPr>
      <w:b/>
      <w:bCs/>
    </w:rPr>
  </w:style>
  <w:style w:type="character" w:customStyle="1" w:styleId="CommentSubjectChar">
    <w:name w:val="Comment Subject Char"/>
    <w:basedOn w:val="CommentTextChar"/>
    <w:link w:val="CommentSubject"/>
    <w:uiPriority w:val="99"/>
    <w:semiHidden/>
    <w:rsid w:val="00D206D3"/>
    <w:rPr>
      <w:rFonts w:ascii="Book Antiqua" w:hAnsi="Book Antiqua"/>
      <w:b/>
      <w:bCs/>
      <w:spacing w:val="-6"/>
      <w:lang w:val="en-US" w:eastAsia="en-US"/>
    </w:rPr>
  </w:style>
  <w:style w:type="character" w:styleId="PlaceholderText">
    <w:name w:val="Placeholder Text"/>
    <w:basedOn w:val="DefaultParagraphFont"/>
    <w:uiPriority w:val="99"/>
    <w:semiHidden/>
    <w:rsid w:val="00527F56"/>
    <w:rPr>
      <w:color w:val="808080"/>
    </w:rPr>
  </w:style>
  <w:style w:type="paragraph" w:styleId="TOCHeading">
    <w:name w:val="TOC Heading"/>
    <w:basedOn w:val="Heading1"/>
    <w:next w:val="Normal"/>
    <w:uiPriority w:val="39"/>
    <w:unhideWhenUsed/>
    <w:qFormat/>
    <w:rsid w:val="00B658F9"/>
    <w:pPr>
      <w:keepLines/>
      <w:tabs>
        <w:tab w:val="clear" w:pos="1260"/>
      </w:tabs>
      <w:spacing w:before="240" w:after="0" w:line="259" w:lineRule="auto"/>
      <w:outlineLvl w:val="9"/>
    </w:pPr>
    <w:rPr>
      <w:rFonts w:asciiTheme="majorHAnsi" w:eastAsiaTheme="majorEastAsia" w:hAnsiTheme="majorHAnsi" w:cstheme="majorBidi"/>
      <w:b w:val="0"/>
      <w:color w:val="2F5496" w:themeColor="accent1" w:themeShade="BF"/>
      <w:spacing w:val="0"/>
      <w:kern w:val="0"/>
      <w:sz w:val="32"/>
      <w:szCs w:val="32"/>
    </w:rPr>
  </w:style>
  <w:style w:type="paragraph" w:styleId="Title">
    <w:name w:val="Title"/>
    <w:basedOn w:val="Normal"/>
    <w:next w:val="Normal"/>
    <w:link w:val="TitleChar"/>
    <w:uiPriority w:val="10"/>
    <w:qFormat/>
    <w:rsid w:val="00B658F9"/>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8F9"/>
    <w:rPr>
      <w:rFonts w:asciiTheme="majorHAnsi" w:eastAsiaTheme="majorEastAsia" w:hAnsiTheme="majorHAnsi" w:cstheme="majorBidi"/>
      <w:spacing w:val="-10"/>
      <w:kern w:val="28"/>
      <w:sz w:val="56"/>
      <w:szCs w:val="56"/>
      <w:lang w:val="en-US" w:eastAsia="en-US"/>
    </w:rPr>
  </w:style>
  <w:style w:type="paragraph" w:customStyle="1" w:styleId="Style1">
    <w:name w:val="Style1"/>
    <w:basedOn w:val="Normal"/>
    <w:link w:val="Style1Char"/>
    <w:qFormat/>
    <w:rsid w:val="00271FA3"/>
    <w:pPr>
      <w:ind w:left="1213"/>
    </w:pPr>
  </w:style>
  <w:style w:type="paragraph" w:customStyle="1" w:styleId="Style2">
    <w:name w:val="Style2"/>
    <w:basedOn w:val="Normal"/>
    <w:link w:val="Style2Char"/>
    <w:qFormat/>
    <w:rsid w:val="00271FA3"/>
    <w:pPr>
      <w:ind w:left="1213"/>
    </w:pPr>
    <w:rPr>
      <w:rFonts w:ascii="Times New Roman" w:hAnsi="Times New Roman"/>
      <w:color w:val="000000" w:themeColor="text1"/>
      <w:spacing w:val="0"/>
      <w14:textOutline w14:w="0" w14:cap="flat" w14:cmpd="sng" w14:algn="ctr">
        <w14:noFill/>
        <w14:prstDash w14:val="solid"/>
        <w14:round/>
      </w14:textOutline>
    </w:rPr>
  </w:style>
  <w:style w:type="character" w:customStyle="1" w:styleId="Style1Char">
    <w:name w:val="Style1 Char"/>
    <w:basedOn w:val="DefaultParagraphFont"/>
    <w:link w:val="Style1"/>
    <w:rsid w:val="00271FA3"/>
    <w:rPr>
      <w:rFonts w:ascii="Book Antiqua" w:hAnsi="Book Antiqua"/>
      <w:spacing w:val="-6"/>
      <w:sz w:val="22"/>
      <w:szCs w:val="22"/>
      <w:lang w:val="en-US" w:eastAsia="en-US"/>
    </w:rPr>
  </w:style>
  <w:style w:type="paragraph" w:customStyle="1" w:styleId="Style3">
    <w:name w:val="Style3"/>
    <w:basedOn w:val="Normal1"/>
    <w:link w:val="Style3Char"/>
    <w:qFormat/>
    <w:rsid w:val="00271FA3"/>
    <w:pPr>
      <w:ind w:left="1213"/>
      <w:jc w:val="both"/>
    </w:pPr>
    <w:rPr>
      <w:rFonts w:ascii="Times New Roman" w:hAnsi="Times New Roman"/>
    </w:rPr>
  </w:style>
  <w:style w:type="character" w:customStyle="1" w:styleId="Style2Char">
    <w:name w:val="Style2 Char"/>
    <w:basedOn w:val="DefaultParagraphFont"/>
    <w:link w:val="Style2"/>
    <w:rsid w:val="00271FA3"/>
    <w:rPr>
      <w:color w:val="000000" w:themeColor="text1"/>
      <w:sz w:val="22"/>
      <w:szCs w:val="22"/>
      <w:lang w:val="en-US" w:eastAsia="en-US"/>
      <w14:textOutline w14:w="0" w14:cap="flat" w14:cmpd="sng" w14:algn="ctr">
        <w14:noFill/>
        <w14:prstDash w14:val="solid"/>
        <w14:round/>
      </w14:textOutline>
    </w:rPr>
  </w:style>
  <w:style w:type="paragraph" w:customStyle="1" w:styleId="Style4">
    <w:name w:val="Style4"/>
    <w:basedOn w:val="Normal1"/>
    <w:link w:val="Style4Char"/>
    <w:qFormat/>
    <w:rsid w:val="00271FA3"/>
    <w:pPr>
      <w:ind w:left="1213"/>
      <w:jc w:val="both"/>
    </w:pPr>
    <w:rPr>
      <w:rFonts w:ascii="Times New Roman" w:hAnsi="Times New Roman"/>
      <w:color w:val="000000" w:themeColor="text1"/>
      <w14:textOutline w14:w="0" w14:cap="flat" w14:cmpd="sng" w14:algn="ctr">
        <w14:noFill/>
        <w14:prstDash w14:val="solid"/>
        <w14:round/>
      </w14:textOutline>
    </w:rPr>
  </w:style>
  <w:style w:type="character" w:customStyle="1" w:styleId="Normal1Char">
    <w:name w:val="Normal1 Char"/>
    <w:aliases w:val="List Paragraph Char,Body of text Char,Title Proposal Char,sub sub bab2 Char,List Paragraph Laporan Char,gambar Char,normal Char,tabel Char,Isi Normal 2 Char,normal 1 Char,Paragraf ISI Char,Table Char,konten Char,Head 5 Char,kepala Char"/>
    <w:basedOn w:val="DefaultParagraphFont"/>
    <w:link w:val="Normal1"/>
    <w:uiPriority w:val="34"/>
    <w:rsid w:val="00271FA3"/>
    <w:rPr>
      <w:rFonts w:ascii="Calibri" w:eastAsia="Calibri" w:hAnsi="Calibri" w:cs="Calibri"/>
      <w:sz w:val="24"/>
      <w:szCs w:val="24"/>
      <w:lang w:val="id-ID" w:eastAsia="en-US"/>
    </w:rPr>
  </w:style>
  <w:style w:type="character" w:customStyle="1" w:styleId="Style3Char">
    <w:name w:val="Style3 Char"/>
    <w:basedOn w:val="Normal1Char"/>
    <w:link w:val="Style3"/>
    <w:rsid w:val="00271FA3"/>
    <w:rPr>
      <w:rFonts w:ascii="Calibri" w:eastAsia="Calibri" w:hAnsi="Calibri" w:cs="Calibri"/>
      <w:sz w:val="24"/>
      <w:szCs w:val="24"/>
      <w:lang w:val="id-ID" w:eastAsia="en-US"/>
    </w:rPr>
  </w:style>
  <w:style w:type="paragraph" w:customStyle="1" w:styleId="Style5">
    <w:name w:val="Style5"/>
    <w:basedOn w:val="Normal"/>
    <w:link w:val="Style5Char"/>
    <w:qFormat/>
    <w:rsid w:val="00271FA3"/>
    <w:pPr>
      <w:ind w:left="1213"/>
    </w:pPr>
    <w:rPr>
      <w:rFonts w:ascii="Times New Roman" w:hAnsi="Times New Roman"/>
    </w:rPr>
  </w:style>
  <w:style w:type="character" w:customStyle="1" w:styleId="Style4Char">
    <w:name w:val="Style4 Char"/>
    <w:basedOn w:val="Normal1Char"/>
    <w:link w:val="Style4"/>
    <w:rsid w:val="00271FA3"/>
    <w:rPr>
      <w:rFonts w:ascii="Calibri" w:eastAsia="Calibri" w:hAnsi="Calibri" w:cs="Calibri"/>
      <w:color w:val="000000" w:themeColor="text1"/>
      <w:sz w:val="24"/>
      <w:szCs w:val="24"/>
      <w:lang w:val="id-ID" w:eastAsia="en-US"/>
      <w14:textOutline w14:w="0" w14:cap="flat" w14:cmpd="sng" w14:algn="ctr">
        <w14:noFill/>
        <w14:prstDash w14:val="solid"/>
        <w14:round/>
      </w14:textOutline>
    </w:rPr>
  </w:style>
  <w:style w:type="paragraph" w:customStyle="1" w:styleId="Style6">
    <w:name w:val="Style6"/>
    <w:basedOn w:val="Normal"/>
    <w:link w:val="Style6Char"/>
    <w:qFormat/>
    <w:rsid w:val="00271FA3"/>
    <w:pPr>
      <w:ind w:left="1213"/>
    </w:pPr>
    <w:rPr>
      <w:rFonts w:ascii="Times New Roman" w:hAnsi="Times New Roman"/>
      <w:color w:val="000000" w:themeColor="text1"/>
      <w:spacing w:val="0"/>
      <w14:textOutline w14:w="0" w14:cap="flat" w14:cmpd="sng" w14:algn="ctr">
        <w14:noFill/>
        <w14:prstDash w14:val="solid"/>
        <w14:round/>
      </w14:textOutline>
    </w:rPr>
  </w:style>
  <w:style w:type="character" w:customStyle="1" w:styleId="Style5Char">
    <w:name w:val="Style5 Char"/>
    <w:basedOn w:val="DefaultParagraphFont"/>
    <w:link w:val="Style5"/>
    <w:rsid w:val="00271FA3"/>
    <w:rPr>
      <w:spacing w:val="-6"/>
      <w:sz w:val="22"/>
      <w:szCs w:val="22"/>
      <w:lang w:val="en-US" w:eastAsia="en-US"/>
    </w:rPr>
  </w:style>
  <w:style w:type="paragraph" w:customStyle="1" w:styleId="Style7">
    <w:name w:val="Style7"/>
    <w:basedOn w:val="Normal"/>
    <w:link w:val="Style7Char"/>
    <w:qFormat/>
    <w:rsid w:val="00271FA3"/>
    <w:pPr>
      <w:ind w:left="1213"/>
    </w:pPr>
    <w:rPr>
      <w:rFonts w:ascii="Times New Roman" w:hAnsi="Times New Roman"/>
      <w:color w:val="000000" w:themeColor="text1"/>
      <w:spacing w:val="0"/>
      <w14:textOutline w14:w="0" w14:cap="flat" w14:cmpd="sng" w14:algn="ctr">
        <w14:noFill/>
        <w14:prstDash w14:val="solid"/>
        <w14:round/>
      </w14:textOutline>
    </w:rPr>
  </w:style>
  <w:style w:type="character" w:customStyle="1" w:styleId="Style6Char">
    <w:name w:val="Style6 Char"/>
    <w:basedOn w:val="DefaultParagraphFont"/>
    <w:link w:val="Style6"/>
    <w:rsid w:val="00271FA3"/>
    <w:rPr>
      <w:color w:val="000000" w:themeColor="text1"/>
      <w:sz w:val="22"/>
      <w:szCs w:val="22"/>
      <w:lang w:val="en-US" w:eastAsia="en-US"/>
      <w14:textOutline w14:w="0" w14:cap="flat" w14:cmpd="sng" w14:algn="ctr">
        <w14:noFill/>
        <w14:prstDash w14:val="solid"/>
        <w14:round/>
      </w14:textOutline>
    </w:rPr>
  </w:style>
  <w:style w:type="paragraph" w:customStyle="1" w:styleId="Style8">
    <w:name w:val="Style8"/>
    <w:basedOn w:val="Normal"/>
    <w:link w:val="Style8Char"/>
    <w:qFormat/>
    <w:rsid w:val="00271FA3"/>
    <w:pPr>
      <w:ind w:left="1213"/>
    </w:pPr>
    <w:rPr>
      <w:rFonts w:ascii="Times New Roman" w:hAnsi="Times New Roman"/>
      <w:color w:val="000000" w:themeColor="text1"/>
      <w:spacing w:val="0"/>
      <w14:textOutline w14:w="0" w14:cap="flat" w14:cmpd="sng" w14:algn="ctr">
        <w14:noFill/>
        <w14:prstDash w14:val="solid"/>
        <w14:round/>
      </w14:textOutline>
    </w:rPr>
  </w:style>
  <w:style w:type="character" w:customStyle="1" w:styleId="Style7Char">
    <w:name w:val="Style7 Char"/>
    <w:basedOn w:val="DefaultParagraphFont"/>
    <w:link w:val="Style7"/>
    <w:rsid w:val="00271FA3"/>
    <w:rPr>
      <w:color w:val="000000" w:themeColor="text1"/>
      <w:sz w:val="22"/>
      <w:szCs w:val="22"/>
      <w:lang w:val="en-US" w:eastAsia="en-US"/>
      <w14:textOutline w14:w="0" w14:cap="flat" w14:cmpd="sng" w14:algn="ctr">
        <w14:noFill/>
        <w14:prstDash w14:val="solid"/>
        <w14:round/>
      </w14:textOutline>
    </w:rPr>
  </w:style>
  <w:style w:type="paragraph" w:customStyle="1" w:styleId="Style9">
    <w:name w:val="Style9"/>
    <w:basedOn w:val="Normal"/>
    <w:link w:val="Style9Char"/>
    <w:qFormat/>
    <w:rsid w:val="00271FA3"/>
    <w:pPr>
      <w:ind w:left="1213"/>
    </w:pPr>
  </w:style>
  <w:style w:type="character" w:customStyle="1" w:styleId="Style8Char">
    <w:name w:val="Style8 Char"/>
    <w:basedOn w:val="DefaultParagraphFont"/>
    <w:link w:val="Style8"/>
    <w:rsid w:val="00271FA3"/>
    <w:rPr>
      <w:color w:val="000000" w:themeColor="text1"/>
      <w:sz w:val="22"/>
      <w:szCs w:val="22"/>
      <w:lang w:val="en-US" w:eastAsia="en-US"/>
      <w14:textOutline w14:w="0" w14:cap="flat" w14:cmpd="sng" w14:algn="ctr">
        <w14:noFill/>
        <w14:prstDash w14:val="solid"/>
        <w14:round/>
      </w14:textOutline>
    </w:rPr>
  </w:style>
  <w:style w:type="paragraph" w:customStyle="1" w:styleId="Style10">
    <w:name w:val="Style10"/>
    <w:basedOn w:val="Normal"/>
    <w:link w:val="Style10Char"/>
    <w:qFormat/>
    <w:rsid w:val="00271FA3"/>
    <w:pPr>
      <w:spacing w:before="180" w:after="240"/>
      <w:ind w:left="1213"/>
    </w:pPr>
    <w:rPr>
      <w:rFonts w:ascii="Times New Roman" w:hAnsi="Times New Roman"/>
    </w:rPr>
  </w:style>
  <w:style w:type="character" w:customStyle="1" w:styleId="Style9Char">
    <w:name w:val="Style9 Char"/>
    <w:basedOn w:val="DefaultParagraphFont"/>
    <w:link w:val="Style9"/>
    <w:rsid w:val="00271FA3"/>
    <w:rPr>
      <w:rFonts w:ascii="Book Antiqua" w:hAnsi="Book Antiqua"/>
      <w:spacing w:val="-6"/>
      <w:sz w:val="22"/>
      <w:szCs w:val="22"/>
      <w:lang w:val="en-US" w:eastAsia="en-US"/>
    </w:rPr>
  </w:style>
  <w:style w:type="paragraph" w:customStyle="1" w:styleId="Style11">
    <w:name w:val="Style11"/>
    <w:basedOn w:val="Normal"/>
    <w:link w:val="Style11Char"/>
    <w:qFormat/>
    <w:rsid w:val="00271FA3"/>
    <w:pPr>
      <w:ind w:left="1213"/>
    </w:pPr>
  </w:style>
  <w:style w:type="character" w:customStyle="1" w:styleId="Style10Char">
    <w:name w:val="Style10 Char"/>
    <w:basedOn w:val="DefaultParagraphFont"/>
    <w:link w:val="Style10"/>
    <w:rsid w:val="00271FA3"/>
    <w:rPr>
      <w:spacing w:val="-6"/>
      <w:sz w:val="22"/>
      <w:szCs w:val="22"/>
      <w:lang w:val="en-US" w:eastAsia="en-US"/>
    </w:rPr>
  </w:style>
  <w:style w:type="paragraph" w:customStyle="1" w:styleId="Style12">
    <w:name w:val="Style12"/>
    <w:basedOn w:val="Normal"/>
    <w:link w:val="Style12Char"/>
    <w:qFormat/>
    <w:rsid w:val="00271FA3"/>
  </w:style>
  <w:style w:type="character" w:customStyle="1" w:styleId="Style11Char">
    <w:name w:val="Style11 Char"/>
    <w:basedOn w:val="DefaultParagraphFont"/>
    <w:link w:val="Style11"/>
    <w:rsid w:val="00271FA3"/>
    <w:rPr>
      <w:rFonts w:ascii="Book Antiqua" w:hAnsi="Book Antiqua"/>
      <w:spacing w:val="-6"/>
      <w:sz w:val="22"/>
      <w:szCs w:val="22"/>
      <w:lang w:val="en-US" w:eastAsia="en-US"/>
    </w:rPr>
  </w:style>
  <w:style w:type="paragraph" w:customStyle="1" w:styleId="Style13">
    <w:name w:val="Style13"/>
    <w:basedOn w:val="Normal"/>
    <w:link w:val="Style13Char"/>
    <w:qFormat/>
    <w:rsid w:val="009F4B81"/>
    <w:pPr>
      <w:ind w:left="1213"/>
    </w:pPr>
    <w:rPr>
      <w:rFonts w:ascii="Times New Roman" w:hAnsi="Times New Roman"/>
      <w:color w:val="000000" w:themeColor="text1"/>
      <w:shd w:val="clear" w:color="auto" w:fill="FFFFFF" w:themeFill="background1"/>
    </w:rPr>
  </w:style>
  <w:style w:type="character" w:customStyle="1" w:styleId="Style12Char">
    <w:name w:val="Style12 Char"/>
    <w:basedOn w:val="DefaultParagraphFont"/>
    <w:link w:val="Style12"/>
    <w:rsid w:val="00271FA3"/>
    <w:rPr>
      <w:rFonts w:ascii="Book Antiqua" w:hAnsi="Book Antiqua"/>
      <w:spacing w:val="-6"/>
      <w:sz w:val="22"/>
      <w:szCs w:val="22"/>
      <w:lang w:val="en-US" w:eastAsia="en-US"/>
    </w:rPr>
  </w:style>
  <w:style w:type="paragraph" w:customStyle="1" w:styleId="Style14">
    <w:name w:val="Style14"/>
    <w:basedOn w:val="Normal"/>
    <w:link w:val="Style14Char"/>
    <w:qFormat/>
    <w:rsid w:val="009F4B81"/>
    <w:pPr>
      <w:ind w:left="1213"/>
    </w:pPr>
    <w:rPr>
      <w:rFonts w:ascii="Times New Roman" w:hAnsi="Times New Roman"/>
      <w:color w:val="000000" w:themeColor="text1"/>
      <w:shd w:val="clear" w:color="auto" w:fill="FFFFFF" w:themeFill="background1"/>
    </w:rPr>
  </w:style>
  <w:style w:type="character" w:customStyle="1" w:styleId="Style13Char">
    <w:name w:val="Style13 Char"/>
    <w:basedOn w:val="DefaultParagraphFont"/>
    <w:link w:val="Style13"/>
    <w:rsid w:val="009F4B81"/>
    <w:rPr>
      <w:color w:val="000000" w:themeColor="text1"/>
      <w:spacing w:val="-6"/>
      <w:sz w:val="22"/>
      <w:szCs w:val="22"/>
      <w:lang w:val="en-US" w:eastAsia="en-US"/>
    </w:rPr>
  </w:style>
  <w:style w:type="paragraph" w:customStyle="1" w:styleId="Style15">
    <w:name w:val="Style15"/>
    <w:basedOn w:val="Normal"/>
    <w:link w:val="Style15Char"/>
    <w:qFormat/>
    <w:rsid w:val="009F4B81"/>
    <w:pPr>
      <w:ind w:left="1213"/>
    </w:pPr>
    <w:rPr>
      <w:rFonts w:ascii="Times New Roman" w:hAnsi="Times New Roman"/>
      <w:color w:val="000000" w:themeColor="text1"/>
      <w:shd w:val="clear" w:color="auto" w:fill="FFFFFF" w:themeFill="background1"/>
    </w:rPr>
  </w:style>
  <w:style w:type="character" w:customStyle="1" w:styleId="Style14Char">
    <w:name w:val="Style14 Char"/>
    <w:basedOn w:val="DefaultParagraphFont"/>
    <w:link w:val="Style14"/>
    <w:rsid w:val="009F4B81"/>
    <w:rPr>
      <w:color w:val="000000" w:themeColor="text1"/>
      <w:spacing w:val="-6"/>
      <w:sz w:val="22"/>
      <w:szCs w:val="22"/>
      <w:lang w:val="en-US" w:eastAsia="en-US"/>
    </w:rPr>
  </w:style>
  <w:style w:type="paragraph" w:customStyle="1" w:styleId="Style16">
    <w:name w:val="Style16"/>
    <w:basedOn w:val="Normal"/>
    <w:link w:val="Style16Char"/>
    <w:qFormat/>
    <w:rsid w:val="009F4B81"/>
    <w:pPr>
      <w:ind w:left="1728"/>
    </w:pPr>
    <w:rPr>
      <w:rFonts w:ascii="Times New Roman" w:hAnsi="Times New Roman"/>
      <w:color w:val="000000" w:themeColor="text1"/>
      <w:shd w:val="clear" w:color="auto" w:fill="FFFFFF" w:themeFill="background1"/>
    </w:rPr>
  </w:style>
  <w:style w:type="character" w:customStyle="1" w:styleId="Style15Char">
    <w:name w:val="Style15 Char"/>
    <w:basedOn w:val="DefaultParagraphFont"/>
    <w:link w:val="Style15"/>
    <w:rsid w:val="009F4B81"/>
    <w:rPr>
      <w:color w:val="000000" w:themeColor="text1"/>
      <w:spacing w:val="-6"/>
      <w:sz w:val="22"/>
      <w:szCs w:val="22"/>
      <w:lang w:val="en-US" w:eastAsia="en-US"/>
    </w:rPr>
  </w:style>
  <w:style w:type="paragraph" w:customStyle="1" w:styleId="Style17">
    <w:name w:val="Style17"/>
    <w:basedOn w:val="Normal"/>
    <w:link w:val="Style17Char"/>
    <w:qFormat/>
    <w:rsid w:val="009F4B81"/>
    <w:pPr>
      <w:ind w:left="1728"/>
    </w:pPr>
    <w:rPr>
      <w:rFonts w:ascii="Times New Roman" w:hAnsi="Times New Roman"/>
      <w:color w:val="000000" w:themeColor="text1"/>
      <w:shd w:val="clear" w:color="auto" w:fill="FFFFFF" w:themeFill="background1"/>
    </w:rPr>
  </w:style>
  <w:style w:type="character" w:customStyle="1" w:styleId="Style16Char">
    <w:name w:val="Style16 Char"/>
    <w:basedOn w:val="DefaultParagraphFont"/>
    <w:link w:val="Style16"/>
    <w:rsid w:val="009F4B81"/>
    <w:rPr>
      <w:color w:val="000000" w:themeColor="text1"/>
      <w:spacing w:val="-6"/>
      <w:sz w:val="22"/>
      <w:szCs w:val="22"/>
      <w:lang w:val="en-US" w:eastAsia="en-US"/>
    </w:rPr>
  </w:style>
  <w:style w:type="paragraph" w:customStyle="1" w:styleId="Style18">
    <w:name w:val="Style18"/>
    <w:basedOn w:val="Normal"/>
    <w:link w:val="Style18Char"/>
    <w:qFormat/>
    <w:rsid w:val="009F4B81"/>
    <w:pPr>
      <w:shd w:val="clear" w:color="auto" w:fill="FFFFFF" w:themeFill="background1"/>
      <w:ind w:left="1571"/>
    </w:pPr>
    <w:rPr>
      <w:rFonts w:ascii="Times New Roman" w:hAnsi="Times New Roman"/>
      <w:bCs/>
      <w:color w:val="000000" w:themeColor="text1"/>
      <w:shd w:val="clear" w:color="auto" w:fill="FFFFFF" w:themeFill="background1"/>
    </w:rPr>
  </w:style>
  <w:style w:type="character" w:customStyle="1" w:styleId="Style17Char">
    <w:name w:val="Style17 Char"/>
    <w:basedOn w:val="DefaultParagraphFont"/>
    <w:link w:val="Style17"/>
    <w:rsid w:val="009F4B81"/>
    <w:rPr>
      <w:color w:val="000000" w:themeColor="text1"/>
      <w:spacing w:val="-6"/>
      <w:sz w:val="22"/>
      <w:szCs w:val="22"/>
      <w:lang w:val="en-US" w:eastAsia="en-US"/>
    </w:rPr>
  </w:style>
  <w:style w:type="paragraph" w:customStyle="1" w:styleId="Style19">
    <w:name w:val="Style19"/>
    <w:basedOn w:val="Normal"/>
    <w:link w:val="Style19Char"/>
    <w:qFormat/>
    <w:rsid w:val="009F4B81"/>
    <w:pPr>
      <w:ind w:left="1213"/>
    </w:pPr>
    <w:rPr>
      <w:shd w:val="clear" w:color="auto" w:fill="FFFFFF" w:themeFill="background1"/>
    </w:rPr>
  </w:style>
  <w:style w:type="character" w:customStyle="1" w:styleId="Style18Char">
    <w:name w:val="Style18 Char"/>
    <w:basedOn w:val="DefaultParagraphFont"/>
    <w:link w:val="Style18"/>
    <w:rsid w:val="009F4B81"/>
    <w:rPr>
      <w:bCs/>
      <w:color w:val="000000" w:themeColor="text1"/>
      <w:spacing w:val="-6"/>
      <w:sz w:val="22"/>
      <w:szCs w:val="22"/>
      <w:shd w:val="clear" w:color="auto" w:fill="FFFFFF" w:themeFill="background1"/>
      <w:lang w:val="en-US" w:eastAsia="en-US"/>
    </w:rPr>
  </w:style>
  <w:style w:type="paragraph" w:customStyle="1" w:styleId="Style20">
    <w:name w:val="Style20"/>
    <w:basedOn w:val="Normal"/>
    <w:link w:val="Style20Char"/>
    <w:qFormat/>
    <w:rsid w:val="009F4B81"/>
    <w:pPr>
      <w:ind w:left="1728"/>
    </w:pPr>
    <w:rPr>
      <w:rFonts w:ascii="Times New Roman" w:hAnsi="Times New Roman"/>
      <w:color w:val="000000" w:themeColor="text1"/>
      <w:shd w:val="clear" w:color="auto" w:fill="FFFFFF" w:themeFill="background1"/>
    </w:rPr>
  </w:style>
  <w:style w:type="character" w:customStyle="1" w:styleId="Style19Char">
    <w:name w:val="Style19 Char"/>
    <w:basedOn w:val="DefaultParagraphFont"/>
    <w:link w:val="Style19"/>
    <w:rsid w:val="009F4B81"/>
    <w:rPr>
      <w:rFonts w:ascii="Book Antiqua" w:hAnsi="Book Antiqua"/>
      <w:spacing w:val="-6"/>
      <w:sz w:val="22"/>
      <w:szCs w:val="22"/>
      <w:lang w:val="en-US" w:eastAsia="en-US"/>
    </w:rPr>
  </w:style>
  <w:style w:type="paragraph" w:customStyle="1" w:styleId="Style21">
    <w:name w:val="Style21"/>
    <w:basedOn w:val="Normal"/>
    <w:link w:val="Style21Char"/>
    <w:qFormat/>
    <w:rsid w:val="009F4B81"/>
    <w:pPr>
      <w:ind w:left="1728"/>
    </w:pPr>
    <w:rPr>
      <w:rFonts w:ascii="Times New Roman" w:hAnsi="Times New Roman"/>
      <w:color w:val="000000" w:themeColor="text1"/>
      <w:shd w:val="clear" w:color="auto" w:fill="FFFFFF" w:themeFill="background1"/>
    </w:rPr>
  </w:style>
  <w:style w:type="character" w:customStyle="1" w:styleId="Style20Char">
    <w:name w:val="Style20 Char"/>
    <w:basedOn w:val="DefaultParagraphFont"/>
    <w:link w:val="Style20"/>
    <w:rsid w:val="009F4B81"/>
    <w:rPr>
      <w:color w:val="000000" w:themeColor="text1"/>
      <w:spacing w:val="-6"/>
      <w:sz w:val="22"/>
      <w:szCs w:val="22"/>
      <w:lang w:val="en-US" w:eastAsia="en-US"/>
    </w:rPr>
  </w:style>
  <w:style w:type="paragraph" w:customStyle="1" w:styleId="Style22">
    <w:name w:val="Style22"/>
    <w:basedOn w:val="Normal"/>
    <w:link w:val="Style22Char"/>
    <w:qFormat/>
    <w:rsid w:val="009F4B81"/>
    <w:pPr>
      <w:ind w:left="792"/>
    </w:pPr>
    <w:rPr>
      <w:rFonts w:ascii="Times New Roman" w:hAnsi="Times New Roman"/>
      <w:color w:val="000000" w:themeColor="text1"/>
      <w:shd w:val="clear" w:color="auto" w:fill="FFFFFF" w:themeFill="background1"/>
    </w:rPr>
  </w:style>
  <w:style w:type="character" w:customStyle="1" w:styleId="Style21Char">
    <w:name w:val="Style21 Char"/>
    <w:basedOn w:val="DefaultParagraphFont"/>
    <w:link w:val="Style21"/>
    <w:rsid w:val="009F4B81"/>
    <w:rPr>
      <w:color w:val="000000" w:themeColor="text1"/>
      <w:spacing w:val="-6"/>
      <w:sz w:val="22"/>
      <w:szCs w:val="22"/>
      <w:lang w:val="en-US" w:eastAsia="en-US"/>
    </w:rPr>
  </w:style>
  <w:style w:type="paragraph" w:customStyle="1" w:styleId="Style23">
    <w:name w:val="Style23"/>
    <w:basedOn w:val="Normal"/>
    <w:link w:val="Style23Char"/>
    <w:qFormat/>
    <w:rsid w:val="00616FBC"/>
    <w:pPr>
      <w:ind w:left="792"/>
    </w:pPr>
    <w:rPr>
      <w:rFonts w:ascii="Times New Roman" w:hAnsi="Times New Roman"/>
      <w:b/>
      <w:bCs/>
    </w:rPr>
  </w:style>
  <w:style w:type="character" w:customStyle="1" w:styleId="Style22Char">
    <w:name w:val="Style22 Char"/>
    <w:basedOn w:val="DefaultParagraphFont"/>
    <w:link w:val="Style22"/>
    <w:rsid w:val="009F4B81"/>
    <w:rPr>
      <w:color w:val="000000" w:themeColor="text1"/>
      <w:spacing w:val="-6"/>
      <w:sz w:val="22"/>
      <w:szCs w:val="22"/>
      <w:lang w:val="en-US" w:eastAsia="en-US"/>
    </w:rPr>
  </w:style>
  <w:style w:type="paragraph" w:customStyle="1" w:styleId="Style24">
    <w:name w:val="Style24"/>
    <w:basedOn w:val="Normal"/>
    <w:next w:val="Style11"/>
    <w:link w:val="Style24Char"/>
    <w:qFormat/>
    <w:rsid w:val="008D6A95"/>
    <w:pPr>
      <w:ind w:left="360"/>
    </w:pPr>
    <w:rPr>
      <w:rFonts w:ascii="Times New Roman" w:hAnsi="Times New Roman"/>
    </w:rPr>
  </w:style>
  <w:style w:type="character" w:customStyle="1" w:styleId="Style23Char">
    <w:name w:val="Style23 Char"/>
    <w:basedOn w:val="DefaultParagraphFont"/>
    <w:link w:val="Style23"/>
    <w:rsid w:val="00616FBC"/>
    <w:rPr>
      <w:b/>
      <w:bCs/>
      <w:spacing w:val="-6"/>
      <w:sz w:val="22"/>
      <w:szCs w:val="22"/>
      <w:lang w:val="en-US" w:eastAsia="en-US"/>
    </w:rPr>
  </w:style>
  <w:style w:type="paragraph" w:customStyle="1" w:styleId="Style25">
    <w:name w:val="Style25"/>
    <w:basedOn w:val="Normal"/>
    <w:link w:val="Style25Char"/>
    <w:qFormat/>
    <w:rsid w:val="008D6A95"/>
    <w:pPr>
      <w:ind w:left="1213"/>
    </w:pPr>
    <w:rPr>
      <w:rFonts w:ascii="Times New Roman" w:hAnsi="Times New Roman"/>
      <w:color w:val="000000" w:themeColor="text1"/>
      <w:shd w:val="clear" w:color="auto" w:fill="FFFFFF" w:themeFill="background1"/>
    </w:rPr>
  </w:style>
  <w:style w:type="character" w:customStyle="1" w:styleId="Style24Char">
    <w:name w:val="Style24 Char"/>
    <w:basedOn w:val="DefaultParagraphFont"/>
    <w:link w:val="Style24"/>
    <w:rsid w:val="008D6A95"/>
    <w:rPr>
      <w:spacing w:val="-6"/>
      <w:sz w:val="22"/>
      <w:szCs w:val="22"/>
      <w:lang w:val="en-US" w:eastAsia="en-US"/>
    </w:rPr>
  </w:style>
  <w:style w:type="paragraph" w:customStyle="1" w:styleId="Style26">
    <w:name w:val="Style26"/>
    <w:basedOn w:val="Normal"/>
    <w:link w:val="Style26Char"/>
    <w:qFormat/>
    <w:rsid w:val="008D6A95"/>
    <w:rPr>
      <w:shd w:val="clear" w:color="auto" w:fill="FFFFFF" w:themeFill="background1"/>
    </w:rPr>
  </w:style>
  <w:style w:type="character" w:customStyle="1" w:styleId="Style25Char">
    <w:name w:val="Style25 Char"/>
    <w:basedOn w:val="DefaultParagraphFont"/>
    <w:link w:val="Style25"/>
    <w:rsid w:val="008D6A95"/>
    <w:rPr>
      <w:color w:val="000000" w:themeColor="text1"/>
      <w:spacing w:val="-6"/>
      <w:sz w:val="22"/>
      <w:szCs w:val="22"/>
      <w:lang w:val="en-US" w:eastAsia="en-US"/>
    </w:rPr>
  </w:style>
  <w:style w:type="character" w:customStyle="1" w:styleId="Style26Char">
    <w:name w:val="Style26 Char"/>
    <w:basedOn w:val="DefaultParagraphFont"/>
    <w:link w:val="Style26"/>
    <w:rsid w:val="008D6A95"/>
    <w:rPr>
      <w:rFonts w:ascii="Book Antiqua" w:hAnsi="Book Antiqua"/>
      <w:spacing w:val="-6"/>
      <w:sz w:val="22"/>
      <w:szCs w:val="22"/>
      <w:lang w:val="en-US" w:eastAsia="en-US"/>
    </w:rPr>
  </w:style>
  <w:style w:type="paragraph" w:customStyle="1" w:styleId="Style27">
    <w:name w:val="Style27"/>
    <w:basedOn w:val="Normal"/>
    <w:link w:val="Style27Char"/>
    <w:qFormat/>
    <w:rsid w:val="00DB1E63"/>
    <w:pPr>
      <w:spacing w:after="0"/>
    </w:pPr>
  </w:style>
  <w:style w:type="paragraph" w:customStyle="1" w:styleId="Style28">
    <w:name w:val="Style28"/>
    <w:basedOn w:val="Normal"/>
    <w:link w:val="Style28Char"/>
    <w:qFormat/>
    <w:rsid w:val="002911BC"/>
    <w:rPr>
      <w:noProof/>
    </w:rPr>
  </w:style>
  <w:style w:type="character" w:customStyle="1" w:styleId="Style27Char">
    <w:name w:val="Style27 Char"/>
    <w:basedOn w:val="DefaultParagraphFont"/>
    <w:link w:val="Style27"/>
    <w:rsid w:val="00DB1E63"/>
    <w:rPr>
      <w:rFonts w:ascii="Book Antiqua" w:hAnsi="Book Antiqua"/>
      <w:spacing w:val="-6"/>
      <w:sz w:val="22"/>
      <w:szCs w:val="22"/>
      <w:lang w:val="en-US" w:eastAsia="en-US"/>
    </w:rPr>
  </w:style>
  <w:style w:type="paragraph" w:customStyle="1" w:styleId="Style29">
    <w:name w:val="Style29"/>
    <w:basedOn w:val="Normal"/>
    <w:link w:val="Style29Char"/>
    <w:qFormat/>
    <w:rsid w:val="002911BC"/>
  </w:style>
  <w:style w:type="character" w:customStyle="1" w:styleId="Style28Char">
    <w:name w:val="Style28 Char"/>
    <w:basedOn w:val="DefaultParagraphFont"/>
    <w:link w:val="Style28"/>
    <w:rsid w:val="002911BC"/>
    <w:rPr>
      <w:rFonts w:ascii="Book Antiqua" w:hAnsi="Book Antiqua"/>
      <w:noProof/>
      <w:spacing w:val="-6"/>
      <w:sz w:val="22"/>
      <w:szCs w:val="22"/>
      <w:lang w:val="en-US" w:eastAsia="en-US"/>
    </w:rPr>
  </w:style>
  <w:style w:type="character" w:customStyle="1" w:styleId="Style29Char">
    <w:name w:val="Style29 Char"/>
    <w:basedOn w:val="DefaultParagraphFont"/>
    <w:link w:val="Style29"/>
    <w:rsid w:val="002911BC"/>
    <w:rPr>
      <w:rFonts w:ascii="Book Antiqua" w:hAnsi="Book Antiqua"/>
      <w:spacing w:val="-6"/>
      <w:sz w:val="22"/>
      <w:szCs w:val="22"/>
      <w:lang w:val="en-US" w:eastAsia="en-US"/>
    </w:rPr>
  </w:style>
  <w:style w:type="paragraph" w:styleId="TableofFigures">
    <w:name w:val="table of figures"/>
    <w:basedOn w:val="Normal"/>
    <w:next w:val="Normal"/>
    <w:uiPriority w:val="99"/>
    <w:unhideWhenUsed/>
    <w:rsid w:val="00F26D28"/>
    <w:pPr>
      <w:tabs>
        <w:tab w:val="clear" w:pos="1260"/>
      </w:tabs>
      <w:spacing w:after="0"/>
    </w:pPr>
  </w:style>
  <w:style w:type="paragraph" w:styleId="Bibliography">
    <w:name w:val="Bibliography"/>
    <w:basedOn w:val="Normal"/>
    <w:next w:val="Normal"/>
    <w:uiPriority w:val="37"/>
    <w:unhideWhenUsed/>
    <w:rsid w:val="00C07B98"/>
  </w:style>
  <w:style w:type="character" w:customStyle="1" w:styleId="7BoldAllcaps1">
    <w:name w:val="7 Bold All caps1"/>
    <w:basedOn w:val="DefaultParagraphFont"/>
    <w:semiHidden/>
    <w:rsid w:val="00474475"/>
    <w:rPr>
      <w:b/>
      <w:caps/>
    </w:rPr>
  </w:style>
  <w:style w:type="character" w:customStyle="1" w:styleId="content">
    <w:name w:val="content"/>
    <w:basedOn w:val="DefaultParagraphFont"/>
    <w:rsid w:val="00474475"/>
  </w:style>
  <w:style w:type="character" w:customStyle="1" w:styleId="text">
    <w:name w:val="text"/>
    <w:basedOn w:val="DefaultParagraphFont"/>
    <w:rsid w:val="00474475"/>
  </w:style>
  <w:style w:type="character" w:styleId="Strong">
    <w:name w:val="Strong"/>
    <w:basedOn w:val="DefaultParagraphFont"/>
    <w:uiPriority w:val="22"/>
    <w:qFormat/>
    <w:rsid w:val="007A693D"/>
    <w:rPr>
      <w:b/>
      <w:bCs/>
    </w:rPr>
  </w:style>
  <w:style w:type="character" w:styleId="HTMLCode">
    <w:name w:val="HTML Code"/>
    <w:basedOn w:val="DefaultParagraphFont"/>
    <w:uiPriority w:val="99"/>
    <w:semiHidden/>
    <w:unhideWhenUsed/>
    <w:rsid w:val="008E04C2"/>
    <w:rPr>
      <w:rFonts w:ascii="Courier New" w:eastAsia="Times New Roman" w:hAnsi="Courier New" w:cs="Courier New"/>
      <w:sz w:val="20"/>
      <w:szCs w:val="20"/>
    </w:rPr>
  </w:style>
  <w:style w:type="character" w:customStyle="1" w:styleId="apple-tab-span">
    <w:name w:val="apple-tab-span"/>
    <w:basedOn w:val="DefaultParagraphFont"/>
    <w:rsid w:val="00232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6067">
      <w:bodyDiv w:val="1"/>
      <w:marLeft w:val="0"/>
      <w:marRight w:val="0"/>
      <w:marTop w:val="0"/>
      <w:marBottom w:val="0"/>
      <w:divBdr>
        <w:top w:val="none" w:sz="0" w:space="0" w:color="auto"/>
        <w:left w:val="none" w:sz="0" w:space="0" w:color="auto"/>
        <w:bottom w:val="none" w:sz="0" w:space="0" w:color="auto"/>
        <w:right w:val="none" w:sz="0" w:space="0" w:color="auto"/>
      </w:divBdr>
      <w:divsChild>
        <w:div w:id="349989934">
          <w:marLeft w:val="0"/>
          <w:marRight w:val="0"/>
          <w:marTop w:val="150"/>
          <w:marBottom w:val="150"/>
          <w:divBdr>
            <w:top w:val="none" w:sz="0" w:space="0" w:color="auto"/>
            <w:left w:val="single" w:sz="18" w:space="0" w:color="393F5F"/>
            <w:bottom w:val="none" w:sz="0" w:space="0" w:color="auto"/>
            <w:right w:val="none" w:sz="0" w:space="0" w:color="auto"/>
          </w:divBdr>
        </w:div>
      </w:divsChild>
    </w:div>
    <w:div w:id="15927113">
      <w:bodyDiv w:val="1"/>
      <w:marLeft w:val="0"/>
      <w:marRight w:val="0"/>
      <w:marTop w:val="0"/>
      <w:marBottom w:val="0"/>
      <w:divBdr>
        <w:top w:val="none" w:sz="0" w:space="0" w:color="auto"/>
        <w:left w:val="none" w:sz="0" w:space="0" w:color="auto"/>
        <w:bottom w:val="none" w:sz="0" w:space="0" w:color="auto"/>
        <w:right w:val="none" w:sz="0" w:space="0" w:color="auto"/>
      </w:divBdr>
    </w:div>
    <w:div w:id="68970269">
      <w:bodyDiv w:val="1"/>
      <w:marLeft w:val="0"/>
      <w:marRight w:val="0"/>
      <w:marTop w:val="0"/>
      <w:marBottom w:val="0"/>
      <w:divBdr>
        <w:top w:val="none" w:sz="0" w:space="0" w:color="auto"/>
        <w:left w:val="none" w:sz="0" w:space="0" w:color="auto"/>
        <w:bottom w:val="none" w:sz="0" w:space="0" w:color="auto"/>
        <w:right w:val="none" w:sz="0" w:space="0" w:color="auto"/>
      </w:divBdr>
    </w:div>
    <w:div w:id="131220701">
      <w:bodyDiv w:val="1"/>
      <w:marLeft w:val="0"/>
      <w:marRight w:val="0"/>
      <w:marTop w:val="0"/>
      <w:marBottom w:val="0"/>
      <w:divBdr>
        <w:top w:val="none" w:sz="0" w:space="0" w:color="auto"/>
        <w:left w:val="none" w:sz="0" w:space="0" w:color="auto"/>
        <w:bottom w:val="none" w:sz="0" w:space="0" w:color="auto"/>
        <w:right w:val="none" w:sz="0" w:space="0" w:color="auto"/>
      </w:divBdr>
    </w:div>
    <w:div w:id="146824905">
      <w:bodyDiv w:val="1"/>
      <w:marLeft w:val="0"/>
      <w:marRight w:val="0"/>
      <w:marTop w:val="0"/>
      <w:marBottom w:val="0"/>
      <w:divBdr>
        <w:top w:val="none" w:sz="0" w:space="0" w:color="auto"/>
        <w:left w:val="none" w:sz="0" w:space="0" w:color="auto"/>
        <w:bottom w:val="none" w:sz="0" w:space="0" w:color="auto"/>
        <w:right w:val="none" w:sz="0" w:space="0" w:color="auto"/>
      </w:divBdr>
    </w:div>
    <w:div w:id="151412113">
      <w:bodyDiv w:val="1"/>
      <w:marLeft w:val="0"/>
      <w:marRight w:val="0"/>
      <w:marTop w:val="0"/>
      <w:marBottom w:val="0"/>
      <w:divBdr>
        <w:top w:val="none" w:sz="0" w:space="0" w:color="auto"/>
        <w:left w:val="none" w:sz="0" w:space="0" w:color="auto"/>
        <w:bottom w:val="none" w:sz="0" w:space="0" w:color="auto"/>
        <w:right w:val="none" w:sz="0" w:space="0" w:color="auto"/>
      </w:divBdr>
    </w:div>
    <w:div w:id="153843352">
      <w:bodyDiv w:val="1"/>
      <w:marLeft w:val="0"/>
      <w:marRight w:val="0"/>
      <w:marTop w:val="0"/>
      <w:marBottom w:val="0"/>
      <w:divBdr>
        <w:top w:val="none" w:sz="0" w:space="0" w:color="auto"/>
        <w:left w:val="none" w:sz="0" w:space="0" w:color="auto"/>
        <w:bottom w:val="none" w:sz="0" w:space="0" w:color="auto"/>
        <w:right w:val="none" w:sz="0" w:space="0" w:color="auto"/>
      </w:divBdr>
    </w:div>
    <w:div w:id="178544932">
      <w:bodyDiv w:val="1"/>
      <w:marLeft w:val="0"/>
      <w:marRight w:val="0"/>
      <w:marTop w:val="0"/>
      <w:marBottom w:val="0"/>
      <w:divBdr>
        <w:top w:val="none" w:sz="0" w:space="0" w:color="auto"/>
        <w:left w:val="none" w:sz="0" w:space="0" w:color="auto"/>
        <w:bottom w:val="none" w:sz="0" w:space="0" w:color="auto"/>
        <w:right w:val="none" w:sz="0" w:space="0" w:color="auto"/>
      </w:divBdr>
    </w:div>
    <w:div w:id="226376220">
      <w:bodyDiv w:val="1"/>
      <w:marLeft w:val="0"/>
      <w:marRight w:val="0"/>
      <w:marTop w:val="0"/>
      <w:marBottom w:val="0"/>
      <w:divBdr>
        <w:top w:val="none" w:sz="0" w:space="0" w:color="auto"/>
        <w:left w:val="none" w:sz="0" w:space="0" w:color="auto"/>
        <w:bottom w:val="none" w:sz="0" w:space="0" w:color="auto"/>
        <w:right w:val="none" w:sz="0" w:space="0" w:color="auto"/>
      </w:divBdr>
    </w:div>
    <w:div w:id="231276832">
      <w:bodyDiv w:val="1"/>
      <w:marLeft w:val="0"/>
      <w:marRight w:val="0"/>
      <w:marTop w:val="0"/>
      <w:marBottom w:val="0"/>
      <w:divBdr>
        <w:top w:val="none" w:sz="0" w:space="0" w:color="auto"/>
        <w:left w:val="none" w:sz="0" w:space="0" w:color="auto"/>
        <w:bottom w:val="none" w:sz="0" w:space="0" w:color="auto"/>
        <w:right w:val="none" w:sz="0" w:space="0" w:color="auto"/>
      </w:divBdr>
    </w:div>
    <w:div w:id="262110727">
      <w:bodyDiv w:val="1"/>
      <w:marLeft w:val="0"/>
      <w:marRight w:val="0"/>
      <w:marTop w:val="0"/>
      <w:marBottom w:val="0"/>
      <w:divBdr>
        <w:top w:val="none" w:sz="0" w:space="0" w:color="auto"/>
        <w:left w:val="none" w:sz="0" w:space="0" w:color="auto"/>
        <w:bottom w:val="none" w:sz="0" w:space="0" w:color="auto"/>
        <w:right w:val="none" w:sz="0" w:space="0" w:color="auto"/>
      </w:divBdr>
    </w:div>
    <w:div w:id="279192139">
      <w:bodyDiv w:val="1"/>
      <w:marLeft w:val="0"/>
      <w:marRight w:val="0"/>
      <w:marTop w:val="0"/>
      <w:marBottom w:val="0"/>
      <w:divBdr>
        <w:top w:val="none" w:sz="0" w:space="0" w:color="auto"/>
        <w:left w:val="none" w:sz="0" w:space="0" w:color="auto"/>
        <w:bottom w:val="none" w:sz="0" w:space="0" w:color="auto"/>
        <w:right w:val="none" w:sz="0" w:space="0" w:color="auto"/>
      </w:divBdr>
      <w:divsChild>
        <w:div w:id="470094436">
          <w:marLeft w:val="0"/>
          <w:marRight w:val="0"/>
          <w:marTop w:val="0"/>
          <w:marBottom w:val="0"/>
          <w:divBdr>
            <w:top w:val="none" w:sz="0" w:space="0" w:color="auto"/>
            <w:left w:val="none" w:sz="0" w:space="0" w:color="auto"/>
            <w:bottom w:val="none" w:sz="0" w:space="0" w:color="auto"/>
            <w:right w:val="none" w:sz="0" w:space="0" w:color="auto"/>
          </w:divBdr>
        </w:div>
      </w:divsChild>
    </w:div>
    <w:div w:id="354887365">
      <w:bodyDiv w:val="1"/>
      <w:marLeft w:val="0"/>
      <w:marRight w:val="0"/>
      <w:marTop w:val="0"/>
      <w:marBottom w:val="0"/>
      <w:divBdr>
        <w:top w:val="none" w:sz="0" w:space="0" w:color="auto"/>
        <w:left w:val="none" w:sz="0" w:space="0" w:color="auto"/>
        <w:bottom w:val="none" w:sz="0" w:space="0" w:color="auto"/>
        <w:right w:val="none" w:sz="0" w:space="0" w:color="auto"/>
      </w:divBdr>
    </w:div>
    <w:div w:id="361633380">
      <w:bodyDiv w:val="1"/>
      <w:marLeft w:val="0"/>
      <w:marRight w:val="0"/>
      <w:marTop w:val="0"/>
      <w:marBottom w:val="0"/>
      <w:divBdr>
        <w:top w:val="none" w:sz="0" w:space="0" w:color="auto"/>
        <w:left w:val="none" w:sz="0" w:space="0" w:color="auto"/>
        <w:bottom w:val="none" w:sz="0" w:space="0" w:color="auto"/>
        <w:right w:val="none" w:sz="0" w:space="0" w:color="auto"/>
      </w:divBdr>
    </w:div>
    <w:div w:id="403719653">
      <w:bodyDiv w:val="1"/>
      <w:marLeft w:val="0"/>
      <w:marRight w:val="0"/>
      <w:marTop w:val="0"/>
      <w:marBottom w:val="0"/>
      <w:divBdr>
        <w:top w:val="none" w:sz="0" w:space="0" w:color="auto"/>
        <w:left w:val="none" w:sz="0" w:space="0" w:color="auto"/>
        <w:bottom w:val="none" w:sz="0" w:space="0" w:color="auto"/>
        <w:right w:val="none" w:sz="0" w:space="0" w:color="auto"/>
      </w:divBdr>
      <w:divsChild>
        <w:div w:id="447041743">
          <w:marLeft w:val="0"/>
          <w:marRight w:val="0"/>
          <w:marTop w:val="0"/>
          <w:marBottom w:val="0"/>
          <w:divBdr>
            <w:top w:val="none" w:sz="0" w:space="0" w:color="auto"/>
            <w:left w:val="none" w:sz="0" w:space="0" w:color="auto"/>
            <w:bottom w:val="none" w:sz="0" w:space="0" w:color="auto"/>
            <w:right w:val="none" w:sz="0" w:space="0" w:color="auto"/>
          </w:divBdr>
        </w:div>
        <w:div w:id="638193625">
          <w:marLeft w:val="0"/>
          <w:marRight w:val="0"/>
          <w:marTop w:val="0"/>
          <w:marBottom w:val="0"/>
          <w:divBdr>
            <w:top w:val="none" w:sz="0" w:space="0" w:color="auto"/>
            <w:left w:val="none" w:sz="0" w:space="0" w:color="auto"/>
            <w:bottom w:val="none" w:sz="0" w:space="0" w:color="auto"/>
            <w:right w:val="none" w:sz="0" w:space="0" w:color="auto"/>
          </w:divBdr>
        </w:div>
        <w:div w:id="382797581">
          <w:marLeft w:val="0"/>
          <w:marRight w:val="0"/>
          <w:marTop w:val="0"/>
          <w:marBottom w:val="0"/>
          <w:divBdr>
            <w:top w:val="none" w:sz="0" w:space="0" w:color="auto"/>
            <w:left w:val="none" w:sz="0" w:space="0" w:color="auto"/>
            <w:bottom w:val="none" w:sz="0" w:space="0" w:color="auto"/>
            <w:right w:val="none" w:sz="0" w:space="0" w:color="auto"/>
          </w:divBdr>
        </w:div>
        <w:div w:id="108357616">
          <w:marLeft w:val="0"/>
          <w:marRight w:val="0"/>
          <w:marTop w:val="0"/>
          <w:marBottom w:val="0"/>
          <w:divBdr>
            <w:top w:val="none" w:sz="0" w:space="0" w:color="auto"/>
            <w:left w:val="none" w:sz="0" w:space="0" w:color="auto"/>
            <w:bottom w:val="none" w:sz="0" w:space="0" w:color="auto"/>
            <w:right w:val="none" w:sz="0" w:space="0" w:color="auto"/>
          </w:divBdr>
        </w:div>
        <w:div w:id="467092731">
          <w:marLeft w:val="0"/>
          <w:marRight w:val="0"/>
          <w:marTop w:val="0"/>
          <w:marBottom w:val="0"/>
          <w:divBdr>
            <w:top w:val="none" w:sz="0" w:space="0" w:color="auto"/>
            <w:left w:val="none" w:sz="0" w:space="0" w:color="auto"/>
            <w:bottom w:val="none" w:sz="0" w:space="0" w:color="auto"/>
            <w:right w:val="none" w:sz="0" w:space="0" w:color="auto"/>
          </w:divBdr>
        </w:div>
        <w:div w:id="2040274015">
          <w:marLeft w:val="0"/>
          <w:marRight w:val="0"/>
          <w:marTop w:val="0"/>
          <w:marBottom w:val="0"/>
          <w:divBdr>
            <w:top w:val="none" w:sz="0" w:space="0" w:color="auto"/>
            <w:left w:val="none" w:sz="0" w:space="0" w:color="auto"/>
            <w:bottom w:val="none" w:sz="0" w:space="0" w:color="auto"/>
            <w:right w:val="none" w:sz="0" w:space="0" w:color="auto"/>
          </w:divBdr>
        </w:div>
        <w:div w:id="1783188249">
          <w:marLeft w:val="0"/>
          <w:marRight w:val="0"/>
          <w:marTop w:val="0"/>
          <w:marBottom w:val="0"/>
          <w:divBdr>
            <w:top w:val="none" w:sz="0" w:space="0" w:color="auto"/>
            <w:left w:val="none" w:sz="0" w:space="0" w:color="auto"/>
            <w:bottom w:val="none" w:sz="0" w:space="0" w:color="auto"/>
            <w:right w:val="none" w:sz="0" w:space="0" w:color="auto"/>
          </w:divBdr>
        </w:div>
        <w:div w:id="267468480">
          <w:marLeft w:val="0"/>
          <w:marRight w:val="0"/>
          <w:marTop w:val="0"/>
          <w:marBottom w:val="0"/>
          <w:divBdr>
            <w:top w:val="none" w:sz="0" w:space="0" w:color="auto"/>
            <w:left w:val="none" w:sz="0" w:space="0" w:color="auto"/>
            <w:bottom w:val="none" w:sz="0" w:space="0" w:color="auto"/>
            <w:right w:val="none" w:sz="0" w:space="0" w:color="auto"/>
          </w:divBdr>
        </w:div>
        <w:div w:id="1575553661">
          <w:marLeft w:val="0"/>
          <w:marRight w:val="0"/>
          <w:marTop w:val="0"/>
          <w:marBottom w:val="0"/>
          <w:divBdr>
            <w:top w:val="none" w:sz="0" w:space="0" w:color="auto"/>
            <w:left w:val="none" w:sz="0" w:space="0" w:color="auto"/>
            <w:bottom w:val="none" w:sz="0" w:space="0" w:color="auto"/>
            <w:right w:val="none" w:sz="0" w:space="0" w:color="auto"/>
          </w:divBdr>
        </w:div>
        <w:div w:id="1884558127">
          <w:marLeft w:val="0"/>
          <w:marRight w:val="0"/>
          <w:marTop w:val="0"/>
          <w:marBottom w:val="0"/>
          <w:divBdr>
            <w:top w:val="none" w:sz="0" w:space="0" w:color="auto"/>
            <w:left w:val="none" w:sz="0" w:space="0" w:color="auto"/>
            <w:bottom w:val="none" w:sz="0" w:space="0" w:color="auto"/>
            <w:right w:val="none" w:sz="0" w:space="0" w:color="auto"/>
          </w:divBdr>
        </w:div>
        <w:div w:id="1822426432">
          <w:marLeft w:val="0"/>
          <w:marRight w:val="0"/>
          <w:marTop w:val="0"/>
          <w:marBottom w:val="0"/>
          <w:divBdr>
            <w:top w:val="none" w:sz="0" w:space="0" w:color="auto"/>
            <w:left w:val="none" w:sz="0" w:space="0" w:color="auto"/>
            <w:bottom w:val="none" w:sz="0" w:space="0" w:color="auto"/>
            <w:right w:val="none" w:sz="0" w:space="0" w:color="auto"/>
          </w:divBdr>
        </w:div>
        <w:div w:id="1913856472">
          <w:marLeft w:val="0"/>
          <w:marRight w:val="0"/>
          <w:marTop w:val="0"/>
          <w:marBottom w:val="0"/>
          <w:divBdr>
            <w:top w:val="none" w:sz="0" w:space="0" w:color="auto"/>
            <w:left w:val="none" w:sz="0" w:space="0" w:color="auto"/>
            <w:bottom w:val="none" w:sz="0" w:space="0" w:color="auto"/>
            <w:right w:val="none" w:sz="0" w:space="0" w:color="auto"/>
          </w:divBdr>
        </w:div>
        <w:div w:id="1793864410">
          <w:marLeft w:val="0"/>
          <w:marRight w:val="0"/>
          <w:marTop w:val="0"/>
          <w:marBottom w:val="0"/>
          <w:divBdr>
            <w:top w:val="none" w:sz="0" w:space="0" w:color="auto"/>
            <w:left w:val="none" w:sz="0" w:space="0" w:color="auto"/>
            <w:bottom w:val="none" w:sz="0" w:space="0" w:color="auto"/>
            <w:right w:val="none" w:sz="0" w:space="0" w:color="auto"/>
          </w:divBdr>
        </w:div>
        <w:div w:id="1606762781">
          <w:marLeft w:val="0"/>
          <w:marRight w:val="0"/>
          <w:marTop w:val="0"/>
          <w:marBottom w:val="0"/>
          <w:divBdr>
            <w:top w:val="none" w:sz="0" w:space="0" w:color="auto"/>
            <w:left w:val="none" w:sz="0" w:space="0" w:color="auto"/>
            <w:bottom w:val="none" w:sz="0" w:space="0" w:color="auto"/>
            <w:right w:val="none" w:sz="0" w:space="0" w:color="auto"/>
          </w:divBdr>
        </w:div>
        <w:div w:id="300158283">
          <w:marLeft w:val="0"/>
          <w:marRight w:val="0"/>
          <w:marTop w:val="0"/>
          <w:marBottom w:val="0"/>
          <w:divBdr>
            <w:top w:val="none" w:sz="0" w:space="0" w:color="auto"/>
            <w:left w:val="none" w:sz="0" w:space="0" w:color="auto"/>
            <w:bottom w:val="none" w:sz="0" w:space="0" w:color="auto"/>
            <w:right w:val="none" w:sz="0" w:space="0" w:color="auto"/>
          </w:divBdr>
        </w:div>
        <w:div w:id="1917669455">
          <w:marLeft w:val="0"/>
          <w:marRight w:val="0"/>
          <w:marTop w:val="0"/>
          <w:marBottom w:val="0"/>
          <w:divBdr>
            <w:top w:val="none" w:sz="0" w:space="0" w:color="auto"/>
            <w:left w:val="none" w:sz="0" w:space="0" w:color="auto"/>
            <w:bottom w:val="none" w:sz="0" w:space="0" w:color="auto"/>
            <w:right w:val="none" w:sz="0" w:space="0" w:color="auto"/>
          </w:divBdr>
        </w:div>
        <w:div w:id="317927946">
          <w:marLeft w:val="0"/>
          <w:marRight w:val="0"/>
          <w:marTop w:val="0"/>
          <w:marBottom w:val="0"/>
          <w:divBdr>
            <w:top w:val="none" w:sz="0" w:space="0" w:color="auto"/>
            <w:left w:val="none" w:sz="0" w:space="0" w:color="auto"/>
            <w:bottom w:val="none" w:sz="0" w:space="0" w:color="auto"/>
            <w:right w:val="none" w:sz="0" w:space="0" w:color="auto"/>
          </w:divBdr>
        </w:div>
        <w:div w:id="1148352953">
          <w:marLeft w:val="0"/>
          <w:marRight w:val="0"/>
          <w:marTop w:val="0"/>
          <w:marBottom w:val="0"/>
          <w:divBdr>
            <w:top w:val="none" w:sz="0" w:space="0" w:color="auto"/>
            <w:left w:val="none" w:sz="0" w:space="0" w:color="auto"/>
            <w:bottom w:val="none" w:sz="0" w:space="0" w:color="auto"/>
            <w:right w:val="none" w:sz="0" w:space="0" w:color="auto"/>
          </w:divBdr>
        </w:div>
        <w:div w:id="1352685223">
          <w:marLeft w:val="0"/>
          <w:marRight w:val="0"/>
          <w:marTop w:val="0"/>
          <w:marBottom w:val="0"/>
          <w:divBdr>
            <w:top w:val="none" w:sz="0" w:space="0" w:color="auto"/>
            <w:left w:val="none" w:sz="0" w:space="0" w:color="auto"/>
            <w:bottom w:val="none" w:sz="0" w:space="0" w:color="auto"/>
            <w:right w:val="none" w:sz="0" w:space="0" w:color="auto"/>
          </w:divBdr>
        </w:div>
        <w:div w:id="1708796977">
          <w:marLeft w:val="0"/>
          <w:marRight w:val="0"/>
          <w:marTop w:val="0"/>
          <w:marBottom w:val="0"/>
          <w:divBdr>
            <w:top w:val="none" w:sz="0" w:space="0" w:color="auto"/>
            <w:left w:val="none" w:sz="0" w:space="0" w:color="auto"/>
            <w:bottom w:val="none" w:sz="0" w:space="0" w:color="auto"/>
            <w:right w:val="none" w:sz="0" w:space="0" w:color="auto"/>
          </w:divBdr>
        </w:div>
        <w:div w:id="1565724201">
          <w:marLeft w:val="0"/>
          <w:marRight w:val="0"/>
          <w:marTop w:val="0"/>
          <w:marBottom w:val="0"/>
          <w:divBdr>
            <w:top w:val="none" w:sz="0" w:space="0" w:color="auto"/>
            <w:left w:val="none" w:sz="0" w:space="0" w:color="auto"/>
            <w:bottom w:val="none" w:sz="0" w:space="0" w:color="auto"/>
            <w:right w:val="none" w:sz="0" w:space="0" w:color="auto"/>
          </w:divBdr>
        </w:div>
        <w:div w:id="1069499527">
          <w:marLeft w:val="0"/>
          <w:marRight w:val="0"/>
          <w:marTop w:val="0"/>
          <w:marBottom w:val="0"/>
          <w:divBdr>
            <w:top w:val="none" w:sz="0" w:space="0" w:color="auto"/>
            <w:left w:val="none" w:sz="0" w:space="0" w:color="auto"/>
            <w:bottom w:val="none" w:sz="0" w:space="0" w:color="auto"/>
            <w:right w:val="none" w:sz="0" w:space="0" w:color="auto"/>
          </w:divBdr>
        </w:div>
        <w:div w:id="369188298">
          <w:marLeft w:val="0"/>
          <w:marRight w:val="0"/>
          <w:marTop w:val="0"/>
          <w:marBottom w:val="0"/>
          <w:divBdr>
            <w:top w:val="none" w:sz="0" w:space="0" w:color="auto"/>
            <w:left w:val="none" w:sz="0" w:space="0" w:color="auto"/>
            <w:bottom w:val="none" w:sz="0" w:space="0" w:color="auto"/>
            <w:right w:val="none" w:sz="0" w:space="0" w:color="auto"/>
          </w:divBdr>
        </w:div>
        <w:div w:id="734740323">
          <w:marLeft w:val="0"/>
          <w:marRight w:val="0"/>
          <w:marTop w:val="0"/>
          <w:marBottom w:val="0"/>
          <w:divBdr>
            <w:top w:val="none" w:sz="0" w:space="0" w:color="auto"/>
            <w:left w:val="none" w:sz="0" w:space="0" w:color="auto"/>
            <w:bottom w:val="none" w:sz="0" w:space="0" w:color="auto"/>
            <w:right w:val="none" w:sz="0" w:space="0" w:color="auto"/>
          </w:divBdr>
        </w:div>
        <w:div w:id="1464494224">
          <w:marLeft w:val="0"/>
          <w:marRight w:val="0"/>
          <w:marTop w:val="0"/>
          <w:marBottom w:val="0"/>
          <w:divBdr>
            <w:top w:val="none" w:sz="0" w:space="0" w:color="auto"/>
            <w:left w:val="none" w:sz="0" w:space="0" w:color="auto"/>
            <w:bottom w:val="none" w:sz="0" w:space="0" w:color="auto"/>
            <w:right w:val="none" w:sz="0" w:space="0" w:color="auto"/>
          </w:divBdr>
        </w:div>
        <w:div w:id="1912891122">
          <w:marLeft w:val="0"/>
          <w:marRight w:val="0"/>
          <w:marTop w:val="0"/>
          <w:marBottom w:val="0"/>
          <w:divBdr>
            <w:top w:val="none" w:sz="0" w:space="0" w:color="auto"/>
            <w:left w:val="none" w:sz="0" w:space="0" w:color="auto"/>
            <w:bottom w:val="none" w:sz="0" w:space="0" w:color="auto"/>
            <w:right w:val="none" w:sz="0" w:space="0" w:color="auto"/>
          </w:divBdr>
        </w:div>
        <w:div w:id="1742018613">
          <w:marLeft w:val="0"/>
          <w:marRight w:val="0"/>
          <w:marTop w:val="0"/>
          <w:marBottom w:val="0"/>
          <w:divBdr>
            <w:top w:val="none" w:sz="0" w:space="0" w:color="auto"/>
            <w:left w:val="none" w:sz="0" w:space="0" w:color="auto"/>
            <w:bottom w:val="none" w:sz="0" w:space="0" w:color="auto"/>
            <w:right w:val="none" w:sz="0" w:space="0" w:color="auto"/>
          </w:divBdr>
        </w:div>
        <w:div w:id="1194852389">
          <w:marLeft w:val="0"/>
          <w:marRight w:val="0"/>
          <w:marTop w:val="0"/>
          <w:marBottom w:val="0"/>
          <w:divBdr>
            <w:top w:val="none" w:sz="0" w:space="0" w:color="auto"/>
            <w:left w:val="none" w:sz="0" w:space="0" w:color="auto"/>
            <w:bottom w:val="none" w:sz="0" w:space="0" w:color="auto"/>
            <w:right w:val="none" w:sz="0" w:space="0" w:color="auto"/>
          </w:divBdr>
        </w:div>
        <w:div w:id="389764676">
          <w:marLeft w:val="0"/>
          <w:marRight w:val="0"/>
          <w:marTop w:val="0"/>
          <w:marBottom w:val="0"/>
          <w:divBdr>
            <w:top w:val="none" w:sz="0" w:space="0" w:color="auto"/>
            <w:left w:val="none" w:sz="0" w:space="0" w:color="auto"/>
            <w:bottom w:val="none" w:sz="0" w:space="0" w:color="auto"/>
            <w:right w:val="none" w:sz="0" w:space="0" w:color="auto"/>
          </w:divBdr>
        </w:div>
        <w:div w:id="441337711">
          <w:marLeft w:val="0"/>
          <w:marRight w:val="0"/>
          <w:marTop w:val="0"/>
          <w:marBottom w:val="0"/>
          <w:divBdr>
            <w:top w:val="none" w:sz="0" w:space="0" w:color="auto"/>
            <w:left w:val="none" w:sz="0" w:space="0" w:color="auto"/>
            <w:bottom w:val="none" w:sz="0" w:space="0" w:color="auto"/>
            <w:right w:val="none" w:sz="0" w:space="0" w:color="auto"/>
          </w:divBdr>
        </w:div>
        <w:div w:id="76173655">
          <w:marLeft w:val="0"/>
          <w:marRight w:val="0"/>
          <w:marTop w:val="0"/>
          <w:marBottom w:val="0"/>
          <w:divBdr>
            <w:top w:val="none" w:sz="0" w:space="0" w:color="auto"/>
            <w:left w:val="none" w:sz="0" w:space="0" w:color="auto"/>
            <w:bottom w:val="none" w:sz="0" w:space="0" w:color="auto"/>
            <w:right w:val="none" w:sz="0" w:space="0" w:color="auto"/>
          </w:divBdr>
        </w:div>
        <w:div w:id="462504625">
          <w:marLeft w:val="0"/>
          <w:marRight w:val="0"/>
          <w:marTop w:val="0"/>
          <w:marBottom w:val="0"/>
          <w:divBdr>
            <w:top w:val="none" w:sz="0" w:space="0" w:color="auto"/>
            <w:left w:val="none" w:sz="0" w:space="0" w:color="auto"/>
            <w:bottom w:val="none" w:sz="0" w:space="0" w:color="auto"/>
            <w:right w:val="none" w:sz="0" w:space="0" w:color="auto"/>
          </w:divBdr>
        </w:div>
        <w:div w:id="323508798">
          <w:marLeft w:val="0"/>
          <w:marRight w:val="0"/>
          <w:marTop w:val="0"/>
          <w:marBottom w:val="0"/>
          <w:divBdr>
            <w:top w:val="none" w:sz="0" w:space="0" w:color="auto"/>
            <w:left w:val="none" w:sz="0" w:space="0" w:color="auto"/>
            <w:bottom w:val="none" w:sz="0" w:space="0" w:color="auto"/>
            <w:right w:val="none" w:sz="0" w:space="0" w:color="auto"/>
          </w:divBdr>
        </w:div>
      </w:divsChild>
    </w:div>
    <w:div w:id="415058903">
      <w:bodyDiv w:val="1"/>
      <w:marLeft w:val="0"/>
      <w:marRight w:val="0"/>
      <w:marTop w:val="0"/>
      <w:marBottom w:val="0"/>
      <w:divBdr>
        <w:top w:val="none" w:sz="0" w:space="0" w:color="auto"/>
        <w:left w:val="none" w:sz="0" w:space="0" w:color="auto"/>
        <w:bottom w:val="none" w:sz="0" w:space="0" w:color="auto"/>
        <w:right w:val="none" w:sz="0" w:space="0" w:color="auto"/>
      </w:divBdr>
    </w:div>
    <w:div w:id="434521025">
      <w:bodyDiv w:val="1"/>
      <w:marLeft w:val="0"/>
      <w:marRight w:val="0"/>
      <w:marTop w:val="0"/>
      <w:marBottom w:val="0"/>
      <w:divBdr>
        <w:top w:val="none" w:sz="0" w:space="0" w:color="auto"/>
        <w:left w:val="none" w:sz="0" w:space="0" w:color="auto"/>
        <w:bottom w:val="none" w:sz="0" w:space="0" w:color="auto"/>
        <w:right w:val="none" w:sz="0" w:space="0" w:color="auto"/>
      </w:divBdr>
    </w:div>
    <w:div w:id="478153004">
      <w:bodyDiv w:val="1"/>
      <w:marLeft w:val="0"/>
      <w:marRight w:val="0"/>
      <w:marTop w:val="0"/>
      <w:marBottom w:val="0"/>
      <w:divBdr>
        <w:top w:val="none" w:sz="0" w:space="0" w:color="auto"/>
        <w:left w:val="none" w:sz="0" w:space="0" w:color="auto"/>
        <w:bottom w:val="none" w:sz="0" w:space="0" w:color="auto"/>
        <w:right w:val="none" w:sz="0" w:space="0" w:color="auto"/>
      </w:divBdr>
    </w:div>
    <w:div w:id="521363807">
      <w:bodyDiv w:val="1"/>
      <w:marLeft w:val="0"/>
      <w:marRight w:val="0"/>
      <w:marTop w:val="0"/>
      <w:marBottom w:val="0"/>
      <w:divBdr>
        <w:top w:val="none" w:sz="0" w:space="0" w:color="auto"/>
        <w:left w:val="none" w:sz="0" w:space="0" w:color="auto"/>
        <w:bottom w:val="none" w:sz="0" w:space="0" w:color="auto"/>
        <w:right w:val="none" w:sz="0" w:space="0" w:color="auto"/>
      </w:divBdr>
    </w:div>
    <w:div w:id="569654786">
      <w:bodyDiv w:val="1"/>
      <w:marLeft w:val="0"/>
      <w:marRight w:val="0"/>
      <w:marTop w:val="0"/>
      <w:marBottom w:val="0"/>
      <w:divBdr>
        <w:top w:val="none" w:sz="0" w:space="0" w:color="auto"/>
        <w:left w:val="none" w:sz="0" w:space="0" w:color="auto"/>
        <w:bottom w:val="none" w:sz="0" w:space="0" w:color="auto"/>
        <w:right w:val="none" w:sz="0" w:space="0" w:color="auto"/>
      </w:divBdr>
    </w:div>
    <w:div w:id="569997542">
      <w:bodyDiv w:val="1"/>
      <w:marLeft w:val="0"/>
      <w:marRight w:val="0"/>
      <w:marTop w:val="0"/>
      <w:marBottom w:val="0"/>
      <w:divBdr>
        <w:top w:val="none" w:sz="0" w:space="0" w:color="auto"/>
        <w:left w:val="none" w:sz="0" w:space="0" w:color="auto"/>
        <w:bottom w:val="none" w:sz="0" w:space="0" w:color="auto"/>
        <w:right w:val="none" w:sz="0" w:space="0" w:color="auto"/>
      </w:divBdr>
      <w:divsChild>
        <w:div w:id="1759054287">
          <w:marLeft w:val="0"/>
          <w:marRight w:val="0"/>
          <w:marTop w:val="0"/>
          <w:marBottom w:val="0"/>
          <w:divBdr>
            <w:top w:val="none" w:sz="0" w:space="0" w:color="auto"/>
            <w:left w:val="none" w:sz="0" w:space="0" w:color="auto"/>
            <w:bottom w:val="none" w:sz="0" w:space="0" w:color="auto"/>
            <w:right w:val="none" w:sz="0" w:space="0" w:color="auto"/>
          </w:divBdr>
        </w:div>
        <w:div w:id="1613591984">
          <w:marLeft w:val="0"/>
          <w:marRight w:val="0"/>
          <w:marTop w:val="0"/>
          <w:marBottom w:val="0"/>
          <w:divBdr>
            <w:top w:val="none" w:sz="0" w:space="0" w:color="auto"/>
            <w:left w:val="none" w:sz="0" w:space="0" w:color="auto"/>
            <w:bottom w:val="none" w:sz="0" w:space="0" w:color="auto"/>
            <w:right w:val="none" w:sz="0" w:space="0" w:color="auto"/>
          </w:divBdr>
        </w:div>
        <w:div w:id="314527998">
          <w:marLeft w:val="0"/>
          <w:marRight w:val="0"/>
          <w:marTop w:val="0"/>
          <w:marBottom w:val="0"/>
          <w:divBdr>
            <w:top w:val="none" w:sz="0" w:space="0" w:color="auto"/>
            <w:left w:val="none" w:sz="0" w:space="0" w:color="auto"/>
            <w:bottom w:val="none" w:sz="0" w:space="0" w:color="auto"/>
            <w:right w:val="none" w:sz="0" w:space="0" w:color="auto"/>
          </w:divBdr>
        </w:div>
        <w:div w:id="850029326">
          <w:marLeft w:val="0"/>
          <w:marRight w:val="0"/>
          <w:marTop w:val="0"/>
          <w:marBottom w:val="0"/>
          <w:divBdr>
            <w:top w:val="none" w:sz="0" w:space="0" w:color="auto"/>
            <w:left w:val="none" w:sz="0" w:space="0" w:color="auto"/>
            <w:bottom w:val="none" w:sz="0" w:space="0" w:color="auto"/>
            <w:right w:val="none" w:sz="0" w:space="0" w:color="auto"/>
          </w:divBdr>
        </w:div>
        <w:div w:id="500437168">
          <w:marLeft w:val="0"/>
          <w:marRight w:val="0"/>
          <w:marTop w:val="0"/>
          <w:marBottom w:val="0"/>
          <w:divBdr>
            <w:top w:val="none" w:sz="0" w:space="0" w:color="auto"/>
            <w:left w:val="none" w:sz="0" w:space="0" w:color="auto"/>
            <w:bottom w:val="none" w:sz="0" w:space="0" w:color="auto"/>
            <w:right w:val="none" w:sz="0" w:space="0" w:color="auto"/>
          </w:divBdr>
        </w:div>
        <w:div w:id="1036740321">
          <w:marLeft w:val="0"/>
          <w:marRight w:val="0"/>
          <w:marTop w:val="0"/>
          <w:marBottom w:val="0"/>
          <w:divBdr>
            <w:top w:val="none" w:sz="0" w:space="0" w:color="auto"/>
            <w:left w:val="none" w:sz="0" w:space="0" w:color="auto"/>
            <w:bottom w:val="none" w:sz="0" w:space="0" w:color="auto"/>
            <w:right w:val="none" w:sz="0" w:space="0" w:color="auto"/>
          </w:divBdr>
        </w:div>
        <w:div w:id="1734356537">
          <w:marLeft w:val="0"/>
          <w:marRight w:val="0"/>
          <w:marTop w:val="0"/>
          <w:marBottom w:val="0"/>
          <w:divBdr>
            <w:top w:val="none" w:sz="0" w:space="0" w:color="auto"/>
            <w:left w:val="none" w:sz="0" w:space="0" w:color="auto"/>
            <w:bottom w:val="none" w:sz="0" w:space="0" w:color="auto"/>
            <w:right w:val="none" w:sz="0" w:space="0" w:color="auto"/>
          </w:divBdr>
        </w:div>
        <w:div w:id="1437751256">
          <w:marLeft w:val="0"/>
          <w:marRight w:val="0"/>
          <w:marTop w:val="0"/>
          <w:marBottom w:val="0"/>
          <w:divBdr>
            <w:top w:val="none" w:sz="0" w:space="0" w:color="auto"/>
            <w:left w:val="none" w:sz="0" w:space="0" w:color="auto"/>
            <w:bottom w:val="none" w:sz="0" w:space="0" w:color="auto"/>
            <w:right w:val="none" w:sz="0" w:space="0" w:color="auto"/>
          </w:divBdr>
        </w:div>
        <w:div w:id="577330063">
          <w:marLeft w:val="0"/>
          <w:marRight w:val="0"/>
          <w:marTop w:val="0"/>
          <w:marBottom w:val="0"/>
          <w:divBdr>
            <w:top w:val="none" w:sz="0" w:space="0" w:color="auto"/>
            <w:left w:val="none" w:sz="0" w:space="0" w:color="auto"/>
            <w:bottom w:val="none" w:sz="0" w:space="0" w:color="auto"/>
            <w:right w:val="none" w:sz="0" w:space="0" w:color="auto"/>
          </w:divBdr>
        </w:div>
        <w:div w:id="365713764">
          <w:marLeft w:val="0"/>
          <w:marRight w:val="0"/>
          <w:marTop w:val="0"/>
          <w:marBottom w:val="0"/>
          <w:divBdr>
            <w:top w:val="none" w:sz="0" w:space="0" w:color="auto"/>
            <w:left w:val="none" w:sz="0" w:space="0" w:color="auto"/>
            <w:bottom w:val="none" w:sz="0" w:space="0" w:color="auto"/>
            <w:right w:val="none" w:sz="0" w:space="0" w:color="auto"/>
          </w:divBdr>
        </w:div>
        <w:div w:id="1943032408">
          <w:marLeft w:val="0"/>
          <w:marRight w:val="0"/>
          <w:marTop w:val="0"/>
          <w:marBottom w:val="0"/>
          <w:divBdr>
            <w:top w:val="none" w:sz="0" w:space="0" w:color="auto"/>
            <w:left w:val="none" w:sz="0" w:space="0" w:color="auto"/>
            <w:bottom w:val="none" w:sz="0" w:space="0" w:color="auto"/>
            <w:right w:val="none" w:sz="0" w:space="0" w:color="auto"/>
          </w:divBdr>
        </w:div>
        <w:div w:id="562759154">
          <w:marLeft w:val="0"/>
          <w:marRight w:val="0"/>
          <w:marTop w:val="0"/>
          <w:marBottom w:val="0"/>
          <w:divBdr>
            <w:top w:val="none" w:sz="0" w:space="0" w:color="auto"/>
            <w:left w:val="none" w:sz="0" w:space="0" w:color="auto"/>
            <w:bottom w:val="none" w:sz="0" w:space="0" w:color="auto"/>
            <w:right w:val="none" w:sz="0" w:space="0" w:color="auto"/>
          </w:divBdr>
        </w:div>
        <w:div w:id="759105777">
          <w:marLeft w:val="0"/>
          <w:marRight w:val="0"/>
          <w:marTop w:val="0"/>
          <w:marBottom w:val="0"/>
          <w:divBdr>
            <w:top w:val="none" w:sz="0" w:space="0" w:color="auto"/>
            <w:left w:val="none" w:sz="0" w:space="0" w:color="auto"/>
            <w:bottom w:val="none" w:sz="0" w:space="0" w:color="auto"/>
            <w:right w:val="none" w:sz="0" w:space="0" w:color="auto"/>
          </w:divBdr>
        </w:div>
      </w:divsChild>
    </w:div>
    <w:div w:id="577207381">
      <w:bodyDiv w:val="1"/>
      <w:marLeft w:val="0"/>
      <w:marRight w:val="0"/>
      <w:marTop w:val="0"/>
      <w:marBottom w:val="0"/>
      <w:divBdr>
        <w:top w:val="none" w:sz="0" w:space="0" w:color="auto"/>
        <w:left w:val="none" w:sz="0" w:space="0" w:color="auto"/>
        <w:bottom w:val="none" w:sz="0" w:space="0" w:color="auto"/>
        <w:right w:val="none" w:sz="0" w:space="0" w:color="auto"/>
      </w:divBdr>
    </w:div>
    <w:div w:id="587228903">
      <w:bodyDiv w:val="1"/>
      <w:marLeft w:val="0"/>
      <w:marRight w:val="0"/>
      <w:marTop w:val="0"/>
      <w:marBottom w:val="0"/>
      <w:divBdr>
        <w:top w:val="none" w:sz="0" w:space="0" w:color="auto"/>
        <w:left w:val="none" w:sz="0" w:space="0" w:color="auto"/>
        <w:bottom w:val="none" w:sz="0" w:space="0" w:color="auto"/>
        <w:right w:val="none" w:sz="0" w:space="0" w:color="auto"/>
      </w:divBdr>
    </w:div>
    <w:div w:id="710500442">
      <w:bodyDiv w:val="1"/>
      <w:marLeft w:val="0"/>
      <w:marRight w:val="0"/>
      <w:marTop w:val="0"/>
      <w:marBottom w:val="0"/>
      <w:divBdr>
        <w:top w:val="none" w:sz="0" w:space="0" w:color="auto"/>
        <w:left w:val="none" w:sz="0" w:space="0" w:color="auto"/>
        <w:bottom w:val="none" w:sz="0" w:space="0" w:color="auto"/>
        <w:right w:val="none" w:sz="0" w:space="0" w:color="auto"/>
      </w:divBdr>
      <w:divsChild>
        <w:div w:id="381447584">
          <w:marLeft w:val="0"/>
          <w:marRight w:val="0"/>
          <w:marTop w:val="0"/>
          <w:marBottom w:val="0"/>
          <w:divBdr>
            <w:top w:val="none" w:sz="0" w:space="0" w:color="auto"/>
            <w:left w:val="none" w:sz="0" w:space="0" w:color="auto"/>
            <w:bottom w:val="none" w:sz="0" w:space="0" w:color="auto"/>
            <w:right w:val="none" w:sz="0" w:space="0" w:color="auto"/>
          </w:divBdr>
          <w:divsChild>
            <w:div w:id="267279574">
              <w:marLeft w:val="0"/>
              <w:marRight w:val="0"/>
              <w:marTop w:val="0"/>
              <w:marBottom w:val="0"/>
              <w:divBdr>
                <w:top w:val="none" w:sz="0" w:space="0" w:color="auto"/>
                <w:left w:val="none" w:sz="0" w:space="0" w:color="auto"/>
                <w:bottom w:val="none" w:sz="0" w:space="0" w:color="auto"/>
                <w:right w:val="none" w:sz="0" w:space="0" w:color="auto"/>
              </w:divBdr>
              <w:divsChild>
                <w:div w:id="421805539">
                  <w:marLeft w:val="0"/>
                  <w:marRight w:val="0"/>
                  <w:marTop w:val="0"/>
                  <w:marBottom w:val="0"/>
                  <w:divBdr>
                    <w:top w:val="none" w:sz="0" w:space="0" w:color="auto"/>
                    <w:left w:val="none" w:sz="0" w:space="0" w:color="auto"/>
                    <w:bottom w:val="none" w:sz="0" w:space="0" w:color="auto"/>
                    <w:right w:val="none" w:sz="0" w:space="0" w:color="auto"/>
                  </w:divBdr>
                </w:div>
                <w:div w:id="1331373726">
                  <w:marLeft w:val="0"/>
                  <w:marRight w:val="0"/>
                  <w:marTop w:val="0"/>
                  <w:marBottom w:val="0"/>
                  <w:divBdr>
                    <w:top w:val="none" w:sz="0" w:space="0" w:color="auto"/>
                    <w:left w:val="none" w:sz="0" w:space="0" w:color="auto"/>
                    <w:bottom w:val="none" w:sz="0" w:space="0" w:color="auto"/>
                    <w:right w:val="none" w:sz="0" w:space="0" w:color="auto"/>
                  </w:divBdr>
                </w:div>
                <w:div w:id="529606614">
                  <w:marLeft w:val="0"/>
                  <w:marRight w:val="0"/>
                  <w:marTop w:val="0"/>
                  <w:marBottom w:val="0"/>
                  <w:divBdr>
                    <w:top w:val="none" w:sz="0" w:space="0" w:color="auto"/>
                    <w:left w:val="none" w:sz="0" w:space="0" w:color="auto"/>
                    <w:bottom w:val="none" w:sz="0" w:space="0" w:color="auto"/>
                    <w:right w:val="none" w:sz="0" w:space="0" w:color="auto"/>
                  </w:divBdr>
                </w:div>
                <w:div w:id="1125390449">
                  <w:marLeft w:val="0"/>
                  <w:marRight w:val="0"/>
                  <w:marTop w:val="0"/>
                  <w:marBottom w:val="0"/>
                  <w:divBdr>
                    <w:top w:val="none" w:sz="0" w:space="0" w:color="auto"/>
                    <w:left w:val="none" w:sz="0" w:space="0" w:color="auto"/>
                    <w:bottom w:val="none" w:sz="0" w:space="0" w:color="auto"/>
                    <w:right w:val="none" w:sz="0" w:space="0" w:color="auto"/>
                  </w:divBdr>
                </w:div>
                <w:div w:id="823088377">
                  <w:marLeft w:val="0"/>
                  <w:marRight w:val="0"/>
                  <w:marTop w:val="0"/>
                  <w:marBottom w:val="0"/>
                  <w:divBdr>
                    <w:top w:val="none" w:sz="0" w:space="0" w:color="auto"/>
                    <w:left w:val="none" w:sz="0" w:space="0" w:color="auto"/>
                    <w:bottom w:val="none" w:sz="0" w:space="0" w:color="auto"/>
                    <w:right w:val="none" w:sz="0" w:space="0" w:color="auto"/>
                  </w:divBdr>
                </w:div>
                <w:div w:id="99493512">
                  <w:marLeft w:val="0"/>
                  <w:marRight w:val="0"/>
                  <w:marTop w:val="0"/>
                  <w:marBottom w:val="0"/>
                  <w:divBdr>
                    <w:top w:val="none" w:sz="0" w:space="0" w:color="auto"/>
                    <w:left w:val="none" w:sz="0" w:space="0" w:color="auto"/>
                    <w:bottom w:val="none" w:sz="0" w:space="0" w:color="auto"/>
                    <w:right w:val="none" w:sz="0" w:space="0" w:color="auto"/>
                  </w:divBdr>
                </w:div>
                <w:div w:id="1203445246">
                  <w:marLeft w:val="0"/>
                  <w:marRight w:val="0"/>
                  <w:marTop w:val="0"/>
                  <w:marBottom w:val="0"/>
                  <w:divBdr>
                    <w:top w:val="none" w:sz="0" w:space="0" w:color="auto"/>
                    <w:left w:val="none" w:sz="0" w:space="0" w:color="auto"/>
                    <w:bottom w:val="none" w:sz="0" w:space="0" w:color="auto"/>
                    <w:right w:val="none" w:sz="0" w:space="0" w:color="auto"/>
                  </w:divBdr>
                </w:div>
                <w:div w:id="947156526">
                  <w:marLeft w:val="0"/>
                  <w:marRight w:val="0"/>
                  <w:marTop w:val="0"/>
                  <w:marBottom w:val="0"/>
                  <w:divBdr>
                    <w:top w:val="none" w:sz="0" w:space="0" w:color="auto"/>
                    <w:left w:val="none" w:sz="0" w:space="0" w:color="auto"/>
                    <w:bottom w:val="none" w:sz="0" w:space="0" w:color="auto"/>
                    <w:right w:val="none" w:sz="0" w:space="0" w:color="auto"/>
                  </w:divBdr>
                </w:div>
                <w:div w:id="1895846383">
                  <w:marLeft w:val="0"/>
                  <w:marRight w:val="0"/>
                  <w:marTop w:val="0"/>
                  <w:marBottom w:val="0"/>
                  <w:divBdr>
                    <w:top w:val="none" w:sz="0" w:space="0" w:color="auto"/>
                    <w:left w:val="none" w:sz="0" w:space="0" w:color="auto"/>
                    <w:bottom w:val="none" w:sz="0" w:space="0" w:color="auto"/>
                    <w:right w:val="none" w:sz="0" w:space="0" w:color="auto"/>
                  </w:divBdr>
                </w:div>
                <w:div w:id="1299186516">
                  <w:marLeft w:val="0"/>
                  <w:marRight w:val="0"/>
                  <w:marTop w:val="0"/>
                  <w:marBottom w:val="0"/>
                  <w:divBdr>
                    <w:top w:val="none" w:sz="0" w:space="0" w:color="auto"/>
                    <w:left w:val="none" w:sz="0" w:space="0" w:color="auto"/>
                    <w:bottom w:val="none" w:sz="0" w:space="0" w:color="auto"/>
                    <w:right w:val="none" w:sz="0" w:space="0" w:color="auto"/>
                  </w:divBdr>
                </w:div>
                <w:div w:id="18043294">
                  <w:marLeft w:val="0"/>
                  <w:marRight w:val="0"/>
                  <w:marTop w:val="0"/>
                  <w:marBottom w:val="0"/>
                  <w:divBdr>
                    <w:top w:val="none" w:sz="0" w:space="0" w:color="auto"/>
                    <w:left w:val="none" w:sz="0" w:space="0" w:color="auto"/>
                    <w:bottom w:val="none" w:sz="0" w:space="0" w:color="auto"/>
                    <w:right w:val="none" w:sz="0" w:space="0" w:color="auto"/>
                  </w:divBdr>
                  <w:divsChild>
                    <w:div w:id="632448692">
                      <w:marLeft w:val="0"/>
                      <w:marRight w:val="0"/>
                      <w:marTop w:val="0"/>
                      <w:marBottom w:val="0"/>
                      <w:divBdr>
                        <w:top w:val="none" w:sz="0" w:space="0" w:color="auto"/>
                        <w:left w:val="none" w:sz="0" w:space="0" w:color="auto"/>
                        <w:bottom w:val="none" w:sz="0" w:space="0" w:color="auto"/>
                        <w:right w:val="none" w:sz="0" w:space="0" w:color="auto"/>
                      </w:divBdr>
                    </w:div>
                    <w:div w:id="1063023350">
                      <w:marLeft w:val="0"/>
                      <w:marRight w:val="0"/>
                      <w:marTop w:val="0"/>
                      <w:marBottom w:val="0"/>
                      <w:divBdr>
                        <w:top w:val="none" w:sz="0" w:space="0" w:color="auto"/>
                        <w:left w:val="none" w:sz="0" w:space="0" w:color="auto"/>
                        <w:bottom w:val="none" w:sz="0" w:space="0" w:color="auto"/>
                        <w:right w:val="none" w:sz="0" w:space="0" w:color="auto"/>
                      </w:divBdr>
                    </w:div>
                    <w:div w:id="2126000293">
                      <w:marLeft w:val="0"/>
                      <w:marRight w:val="0"/>
                      <w:marTop w:val="0"/>
                      <w:marBottom w:val="0"/>
                      <w:divBdr>
                        <w:top w:val="none" w:sz="0" w:space="0" w:color="auto"/>
                        <w:left w:val="none" w:sz="0" w:space="0" w:color="auto"/>
                        <w:bottom w:val="none" w:sz="0" w:space="0" w:color="auto"/>
                        <w:right w:val="none" w:sz="0" w:space="0" w:color="auto"/>
                      </w:divBdr>
                    </w:div>
                    <w:div w:id="783378464">
                      <w:marLeft w:val="0"/>
                      <w:marRight w:val="0"/>
                      <w:marTop w:val="0"/>
                      <w:marBottom w:val="0"/>
                      <w:divBdr>
                        <w:top w:val="none" w:sz="0" w:space="0" w:color="auto"/>
                        <w:left w:val="none" w:sz="0" w:space="0" w:color="auto"/>
                        <w:bottom w:val="none" w:sz="0" w:space="0" w:color="auto"/>
                        <w:right w:val="none" w:sz="0" w:space="0" w:color="auto"/>
                      </w:divBdr>
                    </w:div>
                    <w:div w:id="1146969853">
                      <w:marLeft w:val="0"/>
                      <w:marRight w:val="0"/>
                      <w:marTop w:val="0"/>
                      <w:marBottom w:val="0"/>
                      <w:divBdr>
                        <w:top w:val="none" w:sz="0" w:space="0" w:color="auto"/>
                        <w:left w:val="none" w:sz="0" w:space="0" w:color="auto"/>
                        <w:bottom w:val="none" w:sz="0" w:space="0" w:color="auto"/>
                        <w:right w:val="none" w:sz="0" w:space="0" w:color="auto"/>
                      </w:divBdr>
                    </w:div>
                    <w:div w:id="843206421">
                      <w:marLeft w:val="0"/>
                      <w:marRight w:val="0"/>
                      <w:marTop w:val="0"/>
                      <w:marBottom w:val="0"/>
                      <w:divBdr>
                        <w:top w:val="none" w:sz="0" w:space="0" w:color="auto"/>
                        <w:left w:val="none" w:sz="0" w:space="0" w:color="auto"/>
                        <w:bottom w:val="none" w:sz="0" w:space="0" w:color="auto"/>
                        <w:right w:val="none" w:sz="0" w:space="0" w:color="auto"/>
                      </w:divBdr>
                    </w:div>
                    <w:div w:id="2096127612">
                      <w:marLeft w:val="0"/>
                      <w:marRight w:val="0"/>
                      <w:marTop w:val="0"/>
                      <w:marBottom w:val="0"/>
                      <w:divBdr>
                        <w:top w:val="none" w:sz="0" w:space="0" w:color="auto"/>
                        <w:left w:val="none" w:sz="0" w:space="0" w:color="auto"/>
                        <w:bottom w:val="none" w:sz="0" w:space="0" w:color="auto"/>
                        <w:right w:val="none" w:sz="0" w:space="0" w:color="auto"/>
                      </w:divBdr>
                    </w:div>
                    <w:div w:id="1678343840">
                      <w:marLeft w:val="0"/>
                      <w:marRight w:val="0"/>
                      <w:marTop w:val="0"/>
                      <w:marBottom w:val="0"/>
                      <w:divBdr>
                        <w:top w:val="none" w:sz="0" w:space="0" w:color="auto"/>
                        <w:left w:val="none" w:sz="0" w:space="0" w:color="auto"/>
                        <w:bottom w:val="none" w:sz="0" w:space="0" w:color="auto"/>
                        <w:right w:val="none" w:sz="0" w:space="0" w:color="auto"/>
                      </w:divBdr>
                    </w:div>
                    <w:div w:id="2056268086">
                      <w:marLeft w:val="0"/>
                      <w:marRight w:val="0"/>
                      <w:marTop w:val="0"/>
                      <w:marBottom w:val="0"/>
                      <w:divBdr>
                        <w:top w:val="none" w:sz="0" w:space="0" w:color="auto"/>
                        <w:left w:val="none" w:sz="0" w:space="0" w:color="auto"/>
                        <w:bottom w:val="none" w:sz="0" w:space="0" w:color="auto"/>
                        <w:right w:val="none" w:sz="0" w:space="0" w:color="auto"/>
                      </w:divBdr>
                    </w:div>
                    <w:div w:id="5244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942598">
      <w:bodyDiv w:val="1"/>
      <w:marLeft w:val="0"/>
      <w:marRight w:val="0"/>
      <w:marTop w:val="0"/>
      <w:marBottom w:val="0"/>
      <w:divBdr>
        <w:top w:val="none" w:sz="0" w:space="0" w:color="auto"/>
        <w:left w:val="none" w:sz="0" w:space="0" w:color="auto"/>
        <w:bottom w:val="none" w:sz="0" w:space="0" w:color="auto"/>
        <w:right w:val="none" w:sz="0" w:space="0" w:color="auto"/>
      </w:divBdr>
    </w:div>
    <w:div w:id="720248067">
      <w:bodyDiv w:val="1"/>
      <w:marLeft w:val="0"/>
      <w:marRight w:val="0"/>
      <w:marTop w:val="0"/>
      <w:marBottom w:val="0"/>
      <w:divBdr>
        <w:top w:val="none" w:sz="0" w:space="0" w:color="auto"/>
        <w:left w:val="none" w:sz="0" w:space="0" w:color="auto"/>
        <w:bottom w:val="none" w:sz="0" w:space="0" w:color="auto"/>
        <w:right w:val="none" w:sz="0" w:space="0" w:color="auto"/>
      </w:divBdr>
    </w:div>
    <w:div w:id="790632227">
      <w:bodyDiv w:val="1"/>
      <w:marLeft w:val="0"/>
      <w:marRight w:val="0"/>
      <w:marTop w:val="0"/>
      <w:marBottom w:val="0"/>
      <w:divBdr>
        <w:top w:val="none" w:sz="0" w:space="0" w:color="auto"/>
        <w:left w:val="none" w:sz="0" w:space="0" w:color="auto"/>
        <w:bottom w:val="none" w:sz="0" w:space="0" w:color="auto"/>
        <w:right w:val="none" w:sz="0" w:space="0" w:color="auto"/>
      </w:divBdr>
    </w:div>
    <w:div w:id="817917940">
      <w:bodyDiv w:val="1"/>
      <w:marLeft w:val="0"/>
      <w:marRight w:val="0"/>
      <w:marTop w:val="0"/>
      <w:marBottom w:val="0"/>
      <w:divBdr>
        <w:top w:val="none" w:sz="0" w:space="0" w:color="auto"/>
        <w:left w:val="none" w:sz="0" w:space="0" w:color="auto"/>
        <w:bottom w:val="none" w:sz="0" w:space="0" w:color="auto"/>
        <w:right w:val="none" w:sz="0" w:space="0" w:color="auto"/>
      </w:divBdr>
    </w:div>
    <w:div w:id="818423752">
      <w:bodyDiv w:val="1"/>
      <w:marLeft w:val="0"/>
      <w:marRight w:val="0"/>
      <w:marTop w:val="0"/>
      <w:marBottom w:val="0"/>
      <w:divBdr>
        <w:top w:val="none" w:sz="0" w:space="0" w:color="auto"/>
        <w:left w:val="none" w:sz="0" w:space="0" w:color="auto"/>
        <w:bottom w:val="none" w:sz="0" w:space="0" w:color="auto"/>
        <w:right w:val="none" w:sz="0" w:space="0" w:color="auto"/>
      </w:divBdr>
    </w:div>
    <w:div w:id="842206607">
      <w:bodyDiv w:val="1"/>
      <w:marLeft w:val="0"/>
      <w:marRight w:val="0"/>
      <w:marTop w:val="0"/>
      <w:marBottom w:val="0"/>
      <w:divBdr>
        <w:top w:val="none" w:sz="0" w:space="0" w:color="auto"/>
        <w:left w:val="none" w:sz="0" w:space="0" w:color="auto"/>
        <w:bottom w:val="none" w:sz="0" w:space="0" w:color="auto"/>
        <w:right w:val="none" w:sz="0" w:space="0" w:color="auto"/>
      </w:divBdr>
    </w:div>
    <w:div w:id="873275948">
      <w:bodyDiv w:val="1"/>
      <w:marLeft w:val="0"/>
      <w:marRight w:val="0"/>
      <w:marTop w:val="0"/>
      <w:marBottom w:val="0"/>
      <w:divBdr>
        <w:top w:val="none" w:sz="0" w:space="0" w:color="auto"/>
        <w:left w:val="none" w:sz="0" w:space="0" w:color="auto"/>
        <w:bottom w:val="none" w:sz="0" w:space="0" w:color="auto"/>
        <w:right w:val="none" w:sz="0" w:space="0" w:color="auto"/>
      </w:divBdr>
    </w:div>
    <w:div w:id="880240738">
      <w:bodyDiv w:val="1"/>
      <w:marLeft w:val="0"/>
      <w:marRight w:val="0"/>
      <w:marTop w:val="0"/>
      <w:marBottom w:val="0"/>
      <w:divBdr>
        <w:top w:val="none" w:sz="0" w:space="0" w:color="auto"/>
        <w:left w:val="none" w:sz="0" w:space="0" w:color="auto"/>
        <w:bottom w:val="none" w:sz="0" w:space="0" w:color="auto"/>
        <w:right w:val="none" w:sz="0" w:space="0" w:color="auto"/>
      </w:divBdr>
    </w:div>
    <w:div w:id="880282367">
      <w:bodyDiv w:val="1"/>
      <w:marLeft w:val="0"/>
      <w:marRight w:val="0"/>
      <w:marTop w:val="0"/>
      <w:marBottom w:val="0"/>
      <w:divBdr>
        <w:top w:val="none" w:sz="0" w:space="0" w:color="auto"/>
        <w:left w:val="none" w:sz="0" w:space="0" w:color="auto"/>
        <w:bottom w:val="none" w:sz="0" w:space="0" w:color="auto"/>
        <w:right w:val="none" w:sz="0" w:space="0" w:color="auto"/>
      </w:divBdr>
    </w:div>
    <w:div w:id="894392393">
      <w:bodyDiv w:val="1"/>
      <w:marLeft w:val="0"/>
      <w:marRight w:val="0"/>
      <w:marTop w:val="0"/>
      <w:marBottom w:val="0"/>
      <w:divBdr>
        <w:top w:val="none" w:sz="0" w:space="0" w:color="auto"/>
        <w:left w:val="none" w:sz="0" w:space="0" w:color="auto"/>
        <w:bottom w:val="none" w:sz="0" w:space="0" w:color="auto"/>
        <w:right w:val="none" w:sz="0" w:space="0" w:color="auto"/>
      </w:divBdr>
      <w:divsChild>
        <w:div w:id="350575302">
          <w:marLeft w:val="0"/>
          <w:marRight w:val="0"/>
          <w:marTop w:val="0"/>
          <w:marBottom w:val="0"/>
          <w:divBdr>
            <w:top w:val="none" w:sz="0" w:space="0" w:color="auto"/>
            <w:left w:val="none" w:sz="0" w:space="0" w:color="auto"/>
            <w:bottom w:val="none" w:sz="0" w:space="0" w:color="auto"/>
            <w:right w:val="none" w:sz="0" w:space="0" w:color="auto"/>
          </w:divBdr>
        </w:div>
        <w:div w:id="11491734">
          <w:marLeft w:val="0"/>
          <w:marRight w:val="0"/>
          <w:marTop w:val="0"/>
          <w:marBottom w:val="0"/>
          <w:divBdr>
            <w:top w:val="none" w:sz="0" w:space="0" w:color="auto"/>
            <w:left w:val="none" w:sz="0" w:space="0" w:color="auto"/>
            <w:bottom w:val="none" w:sz="0" w:space="0" w:color="auto"/>
            <w:right w:val="none" w:sz="0" w:space="0" w:color="auto"/>
          </w:divBdr>
        </w:div>
        <w:div w:id="1692143959">
          <w:marLeft w:val="0"/>
          <w:marRight w:val="0"/>
          <w:marTop w:val="0"/>
          <w:marBottom w:val="0"/>
          <w:divBdr>
            <w:top w:val="none" w:sz="0" w:space="0" w:color="auto"/>
            <w:left w:val="none" w:sz="0" w:space="0" w:color="auto"/>
            <w:bottom w:val="none" w:sz="0" w:space="0" w:color="auto"/>
            <w:right w:val="none" w:sz="0" w:space="0" w:color="auto"/>
          </w:divBdr>
        </w:div>
        <w:div w:id="1337540121">
          <w:marLeft w:val="0"/>
          <w:marRight w:val="0"/>
          <w:marTop w:val="0"/>
          <w:marBottom w:val="0"/>
          <w:divBdr>
            <w:top w:val="none" w:sz="0" w:space="0" w:color="auto"/>
            <w:left w:val="none" w:sz="0" w:space="0" w:color="auto"/>
            <w:bottom w:val="none" w:sz="0" w:space="0" w:color="auto"/>
            <w:right w:val="none" w:sz="0" w:space="0" w:color="auto"/>
          </w:divBdr>
        </w:div>
        <w:div w:id="1299604158">
          <w:marLeft w:val="0"/>
          <w:marRight w:val="0"/>
          <w:marTop w:val="0"/>
          <w:marBottom w:val="0"/>
          <w:divBdr>
            <w:top w:val="none" w:sz="0" w:space="0" w:color="auto"/>
            <w:left w:val="none" w:sz="0" w:space="0" w:color="auto"/>
            <w:bottom w:val="none" w:sz="0" w:space="0" w:color="auto"/>
            <w:right w:val="none" w:sz="0" w:space="0" w:color="auto"/>
          </w:divBdr>
        </w:div>
      </w:divsChild>
    </w:div>
    <w:div w:id="898828336">
      <w:bodyDiv w:val="1"/>
      <w:marLeft w:val="0"/>
      <w:marRight w:val="0"/>
      <w:marTop w:val="0"/>
      <w:marBottom w:val="0"/>
      <w:divBdr>
        <w:top w:val="none" w:sz="0" w:space="0" w:color="auto"/>
        <w:left w:val="none" w:sz="0" w:space="0" w:color="auto"/>
        <w:bottom w:val="none" w:sz="0" w:space="0" w:color="auto"/>
        <w:right w:val="none" w:sz="0" w:space="0" w:color="auto"/>
      </w:divBdr>
    </w:div>
    <w:div w:id="902566755">
      <w:bodyDiv w:val="1"/>
      <w:marLeft w:val="0"/>
      <w:marRight w:val="0"/>
      <w:marTop w:val="0"/>
      <w:marBottom w:val="0"/>
      <w:divBdr>
        <w:top w:val="none" w:sz="0" w:space="0" w:color="auto"/>
        <w:left w:val="none" w:sz="0" w:space="0" w:color="auto"/>
        <w:bottom w:val="none" w:sz="0" w:space="0" w:color="auto"/>
        <w:right w:val="none" w:sz="0" w:space="0" w:color="auto"/>
      </w:divBdr>
    </w:div>
    <w:div w:id="944919632">
      <w:bodyDiv w:val="1"/>
      <w:marLeft w:val="0"/>
      <w:marRight w:val="0"/>
      <w:marTop w:val="0"/>
      <w:marBottom w:val="0"/>
      <w:divBdr>
        <w:top w:val="none" w:sz="0" w:space="0" w:color="auto"/>
        <w:left w:val="none" w:sz="0" w:space="0" w:color="auto"/>
        <w:bottom w:val="none" w:sz="0" w:space="0" w:color="auto"/>
        <w:right w:val="none" w:sz="0" w:space="0" w:color="auto"/>
      </w:divBdr>
    </w:div>
    <w:div w:id="955137914">
      <w:bodyDiv w:val="1"/>
      <w:marLeft w:val="0"/>
      <w:marRight w:val="0"/>
      <w:marTop w:val="0"/>
      <w:marBottom w:val="0"/>
      <w:divBdr>
        <w:top w:val="none" w:sz="0" w:space="0" w:color="auto"/>
        <w:left w:val="none" w:sz="0" w:space="0" w:color="auto"/>
        <w:bottom w:val="none" w:sz="0" w:space="0" w:color="auto"/>
        <w:right w:val="none" w:sz="0" w:space="0" w:color="auto"/>
      </w:divBdr>
      <w:divsChild>
        <w:div w:id="1835217868">
          <w:marLeft w:val="0"/>
          <w:marRight w:val="0"/>
          <w:marTop w:val="0"/>
          <w:marBottom w:val="0"/>
          <w:divBdr>
            <w:top w:val="none" w:sz="0" w:space="0" w:color="auto"/>
            <w:left w:val="none" w:sz="0" w:space="0" w:color="auto"/>
            <w:bottom w:val="none" w:sz="0" w:space="0" w:color="auto"/>
            <w:right w:val="none" w:sz="0" w:space="0" w:color="auto"/>
          </w:divBdr>
        </w:div>
        <w:div w:id="744380187">
          <w:marLeft w:val="0"/>
          <w:marRight w:val="0"/>
          <w:marTop w:val="0"/>
          <w:marBottom w:val="0"/>
          <w:divBdr>
            <w:top w:val="none" w:sz="0" w:space="0" w:color="auto"/>
            <w:left w:val="none" w:sz="0" w:space="0" w:color="auto"/>
            <w:bottom w:val="none" w:sz="0" w:space="0" w:color="auto"/>
            <w:right w:val="none" w:sz="0" w:space="0" w:color="auto"/>
          </w:divBdr>
        </w:div>
        <w:div w:id="1483351380">
          <w:marLeft w:val="0"/>
          <w:marRight w:val="0"/>
          <w:marTop w:val="0"/>
          <w:marBottom w:val="0"/>
          <w:divBdr>
            <w:top w:val="none" w:sz="0" w:space="0" w:color="auto"/>
            <w:left w:val="none" w:sz="0" w:space="0" w:color="auto"/>
            <w:bottom w:val="none" w:sz="0" w:space="0" w:color="auto"/>
            <w:right w:val="none" w:sz="0" w:space="0" w:color="auto"/>
          </w:divBdr>
        </w:div>
        <w:div w:id="461965600">
          <w:marLeft w:val="0"/>
          <w:marRight w:val="0"/>
          <w:marTop w:val="0"/>
          <w:marBottom w:val="0"/>
          <w:divBdr>
            <w:top w:val="none" w:sz="0" w:space="0" w:color="auto"/>
            <w:left w:val="none" w:sz="0" w:space="0" w:color="auto"/>
            <w:bottom w:val="none" w:sz="0" w:space="0" w:color="auto"/>
            <w:right w:val="none" w:sz="0" w:space="0" w:color="auto"/>
          </w:divBdr>
        </w:div>
        <w:div w:id="318273499">
          <w:marLeft w:val="0"/>
          <w:marRight w:val="0"/>
          <w:marTop w:val="0"/>
          <w:marBottom w:val="0"/>
          <w:divBdr>
            <w:top w:val="none" w:sz="0" w:space="0" w:color="auto"/>
            <w:left w:val="none" w:sz="0" w:space="0" w:color="auto"/>
            <w:bottom w:val="none" w:sz="0" w:space="0" w:color="auto"/>
            <w:right w:val="none" w:sz="0" w:space="0" w:color="auto"/>
          </w:divBdr>
        </w:div>
      </w:divsChild>
    </w:div>
    <w:div w:id="972366084">
      <w:bodyDiv w:val="1"/>
      <w:marLeft w:val="0"/>
      <w:marRight w:val="0"/>
      <w:marTop w:val="0"/>
      <w:marBottom w:val="0"/>
      <w:divBdr>
        <w:top w:val="none" w:sz="0" w:space="0" w:color="auto"/>
        <w:left w:val="none" w:sz="0" w:space="0" w:color="auto"/>
        <w:bottom w:val="none" w:sz="0" w:space="0" w:color="auto"/>
        <w:right w:val="none" w:sz="0" w:space="0" w:color="auto"/>
      </w:divBdr>
    </w:div>
    <w:div w:id="973870717">
      <w:bodyDiv w:val="1"/>
      <w:marLeft w:val="0"/>
      <w:marRight w:val="0"/>
      <w:marTop w:val="0"/>
      <w:marBottom w:val="0"/>
      <w:divBdr>
        <w:top w:val="none" w:sz="0" w:space="0" w:color="auto"/>
        <w:left w:val="none" w:sz="0" w:space="0" w:color="auto"/>
        <w:bottom w:val="none" w:sz="0" w:space="0" w:color="auto"/>
        <w:right w:val="none" w:sz="0" w:space="0" w:color="auto"/>
      </w:divBdr>
    </w:div>
    <w:div w:id="1003700688">
      <w:bodyDiv w:val="1"/>
      <w:marLeft w:val="0"/>
      <w:marRight w:val="0"/>
      <w:marTop w:val="0"/>
      <w:marBottom w:val="0"/>
      <w:divBdr>
        <w:top w:val="none" w:sz="0" w:space="0" w:color="auto"/>
        <w:left w:val="none" w:sz="0" w:space="0" w:color="auto"/>
        <w:bottom w:val="none" w:sz="0" w:space="0" w:color="auto"/>
        <w:right w:val="none" w:sz="0" w:space="0" w:color="auto"/>
      </w:divBdr>
    </w:div>
    <w:div w:id="1006248349">
      <w:bodyDiv w:val="1"/>
      <w:marLeft w:val="0"/>
      <w:marRight w:val="0"/>
      <w:marTop w:val="0"/>
      <w:marBottom w:val="0"/>
      <w:divBdr>
        <w:top w:val="none" w:sz="0" w:space="0" w:color="auto"/>
        <w:left w:val="none" w:sz="0" w:space="0" w:color="auto"/>
        <w:bottom w:val="none" w:sz="0" w:space="0" w:color="auto"/>
        <w:right w:val="none" w:sz="0" w:space="0" w:color="auto"/>
      </w:divBdr>
    </w:div>
    <w:div w:id="1042902589">
      <w:bodyDiv w:val="1"/>
      <w:marLeft w:val="0"/>
      <w:marRight w:val="0"/>
      <w:marTop w:val="0"/>
      <w:marBottom w:val="0"/>
      <w:divBdr>
        <w:top w:val="none" w:sz="0" w:space="0" w:color="auto"/>
        <w:left w:val="none" w:sz="0" w:space="0" w:color="auto"/>
        <w:bottom w:val="none" w:sz="0" w:space="0" w:color="auto"/>
        <w:right w:val="none" w:sz="0" w:space="0" w:color="auto"/>
      </w:divBdr>
    </w:div>
    <w:div w:id="1178037657">
      <w:bodyDiv w:val="1"/>
      <w:marLeft w:val="0"/>
      <w:marRight w:val="0"/>
      <w:marTop w:val="0"/>
      <w:marBottom w:val="0"/>
      <w:divBdr>
        <w:top w:val="none" w:sz="0" w:space="0" w:color="auto"/>
        <w:left w:val="none" w:sz="0" w:space="0" w:color="auto"/>
        <w:bottom w:val="none" w:sz="0" w:space="0" w:color="auto"/>
        <w:right w:val="none" w:sz="0" w:space="0" w:color="auto"/>
      </w:divBdr>
      <w:divsChild>
        <w:div w:id="320473222">
          <w:blockQuote w:val="1"/>
          <w:marLeft w:val="600"/>
          <w:marRight w:val="600"/>
          <w:marTop w:val="390"/>
          <w:marBottom w:val="390"/>
          <w:divBdr>
            <w:top w:val="none" w:sz="0" w:space="0" w:color="auto"/>
            <w:left w:val="none" w:sz="0" w:space="0" w:color="auto"/>
            <w:bottom w:val="none" w:sz="0" w:space="0" w:color="auto"/>
            <w:right w:val="none" w:sz="0" w:space="0" w:color="auto"/>
          </w:divBdr>
        </w:div>
        <w:div w:id="1968662589">
          <w:marLeft w:val="0"/>
          <w:marRight w:val="0"/>
          <w:marTop w:val="0"/>
          <w:marBottom w:val="0"/>
          <w:divBdr>
            <w:top w:val="none" w:sz="0" w:space="0" w:color="auto"/>
            <w:left w:val="none" w:sz="0" w:space="0" w:color="auto"/>
            <w:bottom w:val="none" w:sz="0" w:space="0" w:color="auto"/>
            <w:right w:val="none" w:sz="0" w:space="0" w:color="auto"/>
          </w:divBdr>
          <w:divsChild>
            <w:div w:id="163252801">
              <w:marLeft w:val="0"/>
              <w:marRight w:val="0"/>
              <w:marTop w:val="0"/>
              <w:marBottom w:val="0"/>
              <w:divBdr>
                <w:top w:val="none" w:sz="0" w:space="0" w:color="auto"/>
                <w:left w:val="none" w:sz="0" w:space="0" w:color="auto"/>
                <w:bottom w:val="none" w:sz="0" w:space="0" w:color="auto"/>
                <w:right w:val="none" w:sz="0" w:space="0" w:color="auto"/>
              </w:divBdr>
              <w:divsChild>
                <w:div w:id="1960724336">
                  <w:marLeft w:val="0"/>
                  <w:marRight w:val="0"/>
                  <w:marTop w:val="0"/>
                  <w:marBottom w:val="0"/>
                  <w:divBdr>
                    <w:top w:val="none" w:sz="0" w:space="0" w:color="auto"/>
                    <w:left w:val="none" w:sz="0" w:space="0" w:color="auto"/>
                    <w:bottom w:val="none" w:sz="0" w:space="0" w:color="auto"/>
                    <w:right w:val="none" w:sz="0" w:space="0" w:color="auto"/>
                  </w:divBdr>
                </w:div>
                <w:div w:id="909190107">
                  <w:marLeft w:val="0"/>
                  <w:marRight w:val="0"/>
                  <w:marTop w:val="0"/>
                  <w:marBottom w:val="0"/>
                  <w:divBdr>
                    <w:top w:val="none" w:sz="0" w:space="0" w:color="auto"/>
                    <w:left w:val="none" w:sz="0" w:space="0" w:color="auto"/>
                    <w:bottom w:val="none" w:sz="0" w:space="0" w:color="auto"/>
                    <w:right w:val="none" w:sz="0" w:space="0" w:color="auto"/>
                  </w:divBdr>
                  <w:divsChild>
                    <w:div w:id="8314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4218">
          <w:marLeft w:val="0"/>
          <w:marRight w:val="0"/>
          <w:marTop w:val="0"/>
          <w:marBottom w:val="0"/>
          <w:divBdr>
            <w:top w:val="none" w:sz="0" w:space="0" w:color="auto"/>
            <w:left w:val="none" w:sz="0" w:space="0" w:color="auto"/>
            <w:bottom w:val="none" w:sz="0" w:space="0" w:color="auto"/>
            <w:right w:val="none" w:sz="0" w:space="0" w:color="auto"/>
          </w:divBdr>
          <w:divsChild>
            <w:div w:id="2025982465">
              <w:marLeft w:val="0"/>
              <w:marRight w:val="0"/>
              <w:marTop w:val="0"/>
              <w:marBottom w:val="0"/>
              <w:divBdr>
                <w:top w:val="none" w:sz="0" w:space="0" w:color="auto"/>
                <w:left w:val="none" w:sz="0" w:space="0" w:color="auto"/>
                <w:bottom w:val="none" w:sz="0" w:space="0" w:color="auto"/>
                <w:right w:val="none" w:sz="0" w:space="0" w:color="auto"/>
              </w:divBdr>
              <w:divsChild>
                <w:div w:id="458109473">
                  <w:marLeft w:val="0"/>
                  <w:marRight w:val="0"/>
                  <w:marTop w:val="0"/>
                  <w:marBottom w:val="0"/>
                  <w:divBdr>
                    <w:top w:val="none" w:sz="0" w:space="0" w:color="auto"/>
                    <w:left w:val="none" w:sz="0" w:space="0" w:color="auto"/>
                    <w:bottom w:val="none" w:sz="0" w:space="0" w:color="auto"/>
                    <w:right w:val="none" w:sz="0" w:space="0" w:color="auto"/>
                  </w:divBdr>
                </w:div>
                <w:div w:id="454759395">
                  <w:marLeft w:val="0"/>
                  <w:marRight w:val="0"/>
                  <w:marTop w:val="0"/>
                  <w:marBottom w:val="0"/>
                  <w:divBdr>
                    <w:top w:val="none" w:sz="0" w:space="0" w:color="auto"/>
                    <w:left w:val="none" w:sz="0" w:space="0" w:color="auto"/>
                    <w:bottom w:val="none" w:sz="0" w:space="0" w:color="auto"/>
                    <w:right w:val="none" w:sz="0" w:space="0" w:color="auto"/>
                  </w:divBdr>
                  <w:divsChild>
                    <w:div w:id="9393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12241">
          <w:marLeft w:val="0"/>
          <w:marRight w:val="0"/>
          <w:marTop w:val="0"/>
          <w:marBottom w:val="0"/>
          <w:divBdr>
            <w:top w:val="none" w:sz="0" w:space="0" w:color="auto"/>
            <w:left w:val="none" w:sz="0" w:space="0" w:color="auto"/>
            <w:bottom w:val="none" w:sz="0" w:space="0" w:color="auto"/>
            <w:right w:val="none" w:sz="0" w:space="0" w:color="auto"/>
          </w:divBdr>
          <w:divsChild>
            <w:div w:id="410396827">
              <w:marLeft w:val="0"/>
              <w:marRight w:val="0"/>
              <w:marTop w:val="0"/>
              <w:marBottom w:val="0"/>
              <w:divBdr>
                <w:top w:val="none" w:sz="0" w:space="0" w:color="auto"/>
                <w:left w:val="none" w:sz="0" w:space="0" w:color="auto"/>
                <w:bottom w:val="none" w:sz="0" w:space="0" w:color="auto"/>
                <w:right w:val="none" w:sz="0" w:space="0" w:color="auto"/>
              </w:divBdr>
              <w:divsChild>
                <w:div w:id="1441027947">
                  <w:marLeft w:val="0"/>
                  <w:marRight w:val="0"/>
                  <w:marTop w:val="0"/>
                  <w:marBottom w:val="0"/>
                  <w:divBdr>
                    <w:top w:val="none" w:sz="0" w:space="0" w:color="auto"/>
                    <w:left w:val="none" w:sz="0" w:space="0" w:color="auto"/>
                    <w:bottom w:val="none" w:sz="0" w:space="0" w:color="auto"/>
                    <w:right w:val="none" w:sz="0" w:space="0" w:color="auto"/>
                  </w:divBdr>
                </w:div>
                <w:div w:id="442000197">
                  <w:marLeft w:val="0"/>
                  <w:marRight w:val="0"/>
                  <w:marTop w:val="0"/>
                  <w:marBottom w:val="0"/>
                  <w:divBdr>
                    <w:top w:val="none" w:sz="0" w:space="0" w:color="auto"/>
                    <w:left w:val="none" w:sz="0" w:space="0" w:color="auto"/>
                    <w:bottom w:val="none" w:sz="0" w:space="0" w:color="auto"/>
                    <w:right w:val="none" w:sz="0" w:space="0" w:color="auto"/>
                  </w:divBdr>
                  <w:divsChild>
                    <w:div w:id="13720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5284">
          <w:marLeft w:val="0"/>
          <w:marRight w:val="0"/>
          <w:marTop w:val="0"/>
          <w:marBottom w:val="0"/>
          <w:divBdr>
            <w:top w:val="none" w:sz="0" w:space="0" w:color="auto"/>
            <w:left w:val="none" w:sz="0" w:space="0" w:color="auto"/>
            <w:bottom w:val="none" w:sz="0" w:space="0" w:color="auto"/>
            <w:right w:val="none" w:sz="0" w:space="0" w:color="auto"/>
          </w:divBdr>
          <w:divsChild>
            <w:div w:id="2101176734">
              <w:marLeft w:val="0"/>
              <w:marRight w:val="0"/>
              <w:marTop w:val="0"/>
              <w:marBottom w:val="0"/>
              <w:divBdr>
                <w:top w:val="none" w:sz="0" w:space="0" w:color="auto"/>
                <w:left w:val="none" w:sz="0" w:space="0" w:color="auto"/>
                <w:bottom w:val="none" w:sz="0" w:space="0" w:color="auto"/>
                <w:right w:val="none" w:sz="0" w:space="0" w:color="auto"/>
              </w:divBdr>
              <w:divsChild>
                <w:div w:id="1832599848">
                  <w:marLeft w:val="0"/>
                  <w:marRight w:val="0"/>
                  <w:marTop w:val="0"/>
                  <w:marBottom w:val="0"/>
                  <w:divBdr>
                    <w:top w:val="none" w:sz="0" w:space="0" w:color="auto"/>
                    <w:left w:val="none" w:sz="0" w:space="0" w:color="auto"/>
                    <w:bottom w:val="none" w:sz="0" w:space="0" w:color="auto"/>
                    <w:right w:val="none" w:sz="0" w:space="0" w:color="auto"/>
                  </w:divBdr>
                </w:div>
                <w:div w:id="225145528">
                  <w:marLeft w:val="0"/>
                  <w:marRight w:val="0"/>
                  <w:marTop w:val="0"/>
                  <w:marBottom w:val="0"/>
                  <w:divBdr>
                    <w:top w:val="none" w:sz="0" w:space="0" w:color="auto"/>
                    <w:left w:val="none" w:sz="0" w:space="0" w:color="auto"/>
                    <w:bottom w:val="none" w:sz="0" w:space="0" w:color="auto"/>
                    <w:right w:val="none" w:sz="0" w:space="0" w:color="auto"/>
                  </w:divBdr>
                  <w:divsChild>
                    <w:div w:id="10780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877">
          <w:marLeft w:val="0"/>
          <w:marRight w:val="0"/>
          <w:marTop w:val="0"/>
          <w:marBottom w:val="0"/>
          <w:divBdr>
            <w:top w:val="none" w:sz="0" w:space="0" w:color="auto"/>
            <w:left w:val="none" w:sz="0" w:space="0" w:color="auto"/>
            <w:bottom w:val="none" w:sz="0" w:space="0" w:color="auto"/>
            <w:right w:val="none" w:sz="0" w:space="0" w:color="auto"/>
          </w:divBdr>
          <w:divsChild>
            <w:div w:id="1703439525">
              <w:marLeft w:val="0"/>
              <w:marRight w:val="0"/>
              <w:marTop w:val="0"/>
              <w:marBottom w:val="0"/>
              <w:divBdr>
                <w:top w:val="none" w:sz="0" w:space="0" w:color="auto"/>
                <w:left w:val="none" w:sz="0" w:space="0" w:color="auto"/>
                <w:bottom w:val="none" w:sz="0" w:space="0" w:color="auto"/>
                <w:right w:val="none" w:sz="0" w:space="0" w:color="auto"/>
              </w:divBdr>
              <w:divsChild>
                <w:div w:id="194781768">
                  <w:marLeft w:val="0"/>
                  <w:marRight w:val="0"/>
                  <w:marTop w:val="0"/>
                  <w:marBottom w:val="0"/>
                  <w:divBdr>
                    <w:top w:val="none" w:sz="0" w:space="0" w:color="auto"/>
                    <w:left w:val="none" w:sz="0" w:space="0" w:color="auto"/>
                    <w:bottom w:val="none" w:sz="0" w:space="0" w:color="auto"/>
                    <w:right w:val="none" w:sz="0" w:space="0" w:color="auto"/>
                  </w:divBdr>
                </w:div>
                <w:div w:id="426773172">
                  <w:marLeft w:val="0"/>
                  <w:marRight w:val="0"/>
                  <w:marTop w:val="0"/>
                  <w:marBottom w:val="0"/>
                  <w:divBdr>
                    <w:top w:val="none" w:sz="0" w:space="0" w:color="auto"/>
                    <w:left w:val="none" w:sz="0" w:space="0" w:color="auto"/>
                    <w:bottom w:val="none" w:sz="0" w:space="0" w:color="auto"/>
                    <w:right w:val="none" w:sz="0" w:space="0" w:color="auto"/>
                  </w:divBdr>
                  <w:divsChild>
                    <w:div w:id="8445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5659">
          <w:marLeft w:val="0"/>
          <w:marRight w:val="0"/>
          <w:marTop w:val="0"/>
          <w:marBottom w:val="0"/>
          <w:divBdr>
            <w:top w:val="none" w:sz="0" w:space="0" w:color="auto"/>
            <w:left w:val="none" w:sz="0" w:space="0" w:color="auto"/>
            <w:bottom w:val="none" w:sz="0" w:space="0" w:color="auto"/>
            <w:right w:val="none" w:sz="0" w:space="0" w:color="auto"/>
          </w:divBdr>
          <w:divsChild>
            <w:div w:id="832993308">
              <w:marLeft w:val="0"/>
              <w:marRight w:val="0"/>
              <w:marTop w:val="0"/>
              <w:marBottom w:val="0"/>
              <w:divBdr>
                <w:top w:val="none" w:sz="0" w:space="0" w:color="auto"/>
                <w:left w:val="none" w:sz="0" w:space="0" w:color="auto"/>
                <w:bottom w:val="none" w:sz="0" w:space="0" w:color="auto"/>
                <w:right w:val="none" w:sz="0" w:space="0" w:color="auto"/>
              </w:divBdr>
              <w:divsChild>
                <w:div w:id="627470695">
                  <w:marLeft w:val="0"/>
                  <w:marRight w:val="0"/>
                  <w:marTop w:val="0"/>
                  <w:marBottom w:val="0"/>
                  <w:divBdr>
                    <w:top w:val="none" w:sz="0" w:space="0" w:color="auto"/>
                    <w:left w:val="none" w:sz="0" w:space="0" w:color="auto"/>
                    <w:bottom w:val="none" w:sz="0" w:space="0" w:color="auto"/>
                    <w:right w:val="none" w:sz="0" w:space="0" w:color="auto"/>
                  </w:divBdr>
                </w:div>
                <w:div w:id="501430865">
                  <w:marLeft w:val="0"/>
                  <w:marRight w:val="0"/>
                  <w:marTop w:val="0"/>
                  <w:marBottom w:val="0"/>
                  <w:divBdr>
                    <w:top w:val="none" w:sz="0" w:space="0" w:color="auto"/>
                    <w:left w:val="none" w:sz="0" w:space="0" w:color="auto"/>
                    <w:bottom w:val="none" w:sz="0" w:space="0" w:color="auto"/>
                    <w:right w:val="none" w:sz="0" w:space="0" w:color="auto"/>
                  </w:divBdr>
                </w:div>
                <w:div w:id="1352992503">
                  <w:marLeft w:val="0"/>
                  <w:marRight w:val="0"/>
                  <w:marTop w:val="0"/>
                  <w:marBottom w:val="0"/>
                  <w:divBdr>
                    <w:top w:val="none" w:sz="0" w:space="0" w:color="auto"/>
                    <w:left w:val="none" w:sz="0" w:space="0" w:color="auto"/>
                    <w:bottom w:val="none" w:sz="0" w:space="0" w:color="auto"/>
                    <w:right w:val="none" w:sz="0" w:space="0" w:color="auto"/>
                  </w:divBdr>
                  <w:divsChild>
                    <w:div w:id="1270745927">
                      <w:marLeft w:val="0"/>
                      <w:marRight w:val="0"/>
                      <w:marTop w:val="0"/>
                      <w:marBottom w:val="0"/>
                      <w:divBdr>
                        <w:top w:val="none" w:sz="0" w:space="0" w:color="auto"/>
                        <w:left w:val="none" w:sz="0" w:space="0" w:color="auto"/>
                        <w:bottom w:val="none" w:sz="0" w:space="0" w:color="auto"/>
                        <w:right w:val="none" w:sz="0" w:space="0" w:color="auto"/>
                      </w:divBdr>
                    </w:div>
                    <w:div w:id="7901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11083">
          <w:marLeft w:val="0"/>
          <w:marRight w:val="0"/>
          <w:marTop w:val="0"/>
          <w:marBottom w:val="0"/>
          <w:divBdr>
            <w:top w:val="none" w:sz="0" w:space="0" w:color="auto"/>
            <w:left w:val="none" w:sz="0" w:space="0" w:color="auto"/>
            <w:bottom w:val="none" w:sz="0" w:space="0" w:color="auto"/>
            <w:right w:val="none" w:sz="0" w:space="0" w:color="auto"/>
          </w:divBdr>
          <w:divsChild>
            <w:div w:id="597833849">
              <w:marLeft w:val="0"/>
              <w:marRight w:val="0"/>
              <w:marTop w:val="0"/>
              <w:marBottom w:val="0"/>
              <w:divBdr>
                <w:top w:val="none" w:sz="0" w:space="0" w:color="auto"/>
                <w:left w:val="none" w:sz="0" w:space="0" w:color="auto"/>
                <w:bottom w:val="none" w:sz="0" w:space="0" w:color="auto"/>
                <w:right w:val="none" w:sz="0" w:space="0" w:color="auto"/>
              </w:divBdr>
              <w:divsChild>
                <w:div w:id="1191259275">
                  <w:marLeft w:val="0"/>
                  <w:marRight w:val="0"/>
                  <w:marTop w:val="0"/>
                  <w:marBottom w:val="0"/>
                  <w:divBdr>
                    <w:top w:val="none" w:sz="0" w:space="0" w:color="auto"/>
                    <w:left w:val="none" w:sz="0" w:space="0" w:color="auto"/>
                    <w:bottom w:val="none" w:sz="0" w:space="0" w:color="auto"/>
                    <w:right w:val="none" w:sz="0" w:space="0" w:color="auto"/>
                  </w:divBdr>
                </w:div>
                <w:div w:id="1303075211">
                  <w:marLeft w:val="0"/>
                  <w:marRight w:val="0"/>
                  <w:marTop w:val="0"/>
                  <w:marBottom w:val="0"/>
                  <w:divBdr>
                    <w:top w:val="none" w:sz="0" w:space="0" w:color="auto"/>
                    <w:left w:val="none" w:sz="0" w:space="0" w:color="auto"/>
                    <w:bottom w:val="none" w:sz="0" w:space="0" w:color="auto"/>
                    <w:right w:val="none" w:sz="0" w:space="0" w:color="auto"/>
                  </w:divBdr>
                  <w:divsChild>
                    <w:div w:id="16529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357731">
      <w:bodyDiv w:val="1"/>
      <w:marLeft w:val="0"/>
      <w:marRight w:val="0"/>
      <w:marTop w:val="0"/>
      <w:marBottom w:val="0"/>
      <w:divBdr>
        <w:top w:val="none" w:sz="0" w:space="0" w:color="auto"/>
        <w:left w:val="none" w:sz="0" w:space="0" w:color="auto"/>
        <w:bottom w:val="none" w:sz="0" w:space="0" w:color="auto"/>
        <w:right w:val="none" w:sz="0" w:space="0" w:color="auto"/>
      </w:divBdr>
    </w:div>
    <w:div w:id="1206212675">
      <w:bodyDiv w:val="1"/>
      <w:marLeft w:val="0"/>
      <w:marRight w:val="0"/>
      <w:marTop w:val="0"/>
      <w:marBottom w:val="0"/>
      <w:divBdr>
        <w:top w:val="none" w:sz="0" w:space="0" w:color="auto"/>
        <w:left w:val="none" w:sz="0" w:space="0" w:color="auto"/>
        <w:bottom w:val="none" w:sz="0" w:space="0" w:color="auto"/>
        <w:right w:val="none" w:sz="0" w:space="0" w:color="auto"/>
      </w:divBdr>
    </w:div>
    <w:div w:id="1211067713">
      <w:bodyDiv w:val="1"/>
      <w:marLeft w:val="0"/>
      <w:marRight w:val="0"/>
      <w:marTop w:val="0"/>
      <w:marBottom w:val="0"/>
      <w:divBdr>
        <w:top w:val="none" w:sz="0" w:space="0" w:color="auto"/>
        <w:left w:val="none" w:sz="0" w:space="0" w:color="auto"/>
        <w:bottom w:val="none" w:sz="0" w:space="0" w:color="auto"/>
        <w:right w:val="none" w:sz="0" w:space="0" w:color="auto"/>
      </w:divBdr>
    </w:div>
    <w:div w:id="1242518456">
      <w:bodyDiv w:val="1"/>
      <w:marLeft w:val="0"/>
      <w:marRight w:val="0"/>
      <w:marTop w:val="0"/>
      <w:marBottom w:val="0"/>
      <w:divBdr>
        <w:top w:val="none" w:sz="0" w:space="0" w:color="auto"/>
        <w:left w:val="none" w:sz="0" w:space="0" w:color="auto"/>
        <w:bottom w:val="none" w:sz="0" w:space="0" w:color="auto"/>
        <w:right w:val="none" w:sz="0" w:space="0" w:color="auto"/>
      </w:divBdr>
    </w:div>
    <w:div w:id="1253777403">
      <w:bodyDiv w:val="1"/>
      <w:marLeft w:val="0"/>
      <w:marRight w:val="0"/>
      <w:marTop w:val="0"/>
      <w:marBottom w:val="0"/>
      <w:divBdr>
        <w:top w:val="none" w:sz="0" w:space="0" w:color="auto"/>
        <w:left w:val="none" w:sz="0" w:space="0" w:color="auto"/>
        <w:bottom w:val="none" w:sz="0" w:space="0" w:color="auto"/>
        <w:right w:val="none" w:sz="0" w:space="0" w:color="auto"/>
      </w:divBdr>
    </w:div>
    <w:div w:id="1282499121">
      <w:bodyDiv w:val="1"/>
      <w:marLeft w:val="0"/>
      <w:marRight w:val="0"/>
      <w:marTop w:val="0"/>
      <w:marBottom w:val="0"/>
      <w:divBdr>
        <w:top w:val="none" w:sz="0" w:space="0" w:color="auto"/>
        <w:left w:val="none" w:sz="0" w:space="0" w:color="auto"/>
        <w:bottom w:val="none" w:sz="0" w:space="0" w:color="auto"/>
        <w:right w:val="none" w:sz="0" w:space="0" w:color="auto"/>
      </w:divBdr>
    </w:div>
    <w:div w:id="1298414309">
      <w:bodyDiv w:val="1"/>
      <w:marLeft w:val="0"/>
      <w:marRight w:val="0"/>
      <w:marTop w:val="0"/>
      <w:marBottom w:val="0"/>
      <w:divBdr>
        <w:top w:val="none" w:sz="0" w:space="0" w:color="auto"/>
        <w:left w:val="none" w:sz="0" w:space="0" w:color="auto"/>
        <w:bottom w:val="none" w:sz="0" w:space="0" w:color="auto"/>
        <w:right w:val="none" w:sz="0" w:space="0" w:color="auto"/>
      </w:divBdr>
    </w:div>
    <w:div w:id="1311713929">
      <w:bodyDiv w:val="1"/>
      <w:marLeft w:val="0"/>
      <w:marRight w:val="0"/>
      <w:marTop w:val="0"/>
      <w:marBottom w:val="0"/>
      <w:divBdr>
        <w:top w:val="none" w:sz="0" w:space="0" w:color="auto"/>
        <w:left w:val="none" w:sz="0" w:space="0" w:color="auto"/>
        <w:bottom w:val="none" w:sz="0" w:space="0" w:color="auto"/>
        <w:right w:val="none" w:sz="0" w:space="0" w:color="auto"/>
      </w:divBdr>
    </w:div>
    <w:div w:id="1363747419">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60416655">
      <w:bodyDiv w:val="1"/>
      <w:marLeft w:val="0"/>
      <w:marRight w:val="0"/>
      <w:marTop w:val="0"/>
      <w:marBottom w:val="0"/>
      <w:divBdr>
        <w:top w:val="none" w:sz="0" w:space="0" w:color="auto"/>
        <w:left w:val="none" w:sz="0" w:space="0" w:color="auto"/>
        <w:bottom w:val="none" w:sz="0" w:space="0" w:color="auto"/>
        <w:right w:val="none" w:sz="0" w:space="0" w:color="auto"/>
      </w:divBdr>
    </w:div>
    <w:div w:id="1494878631">
      <w:bodyDiv w:val="1"/>
      <w:marLeft w:val="0"/>
      <w:marRight w:val="0"/>
      <w:marTop w:val="0"/>
      <w:marBottom w:val="0"/>
      <w:divBdr>
        <w:top w:val="none" w:sz="0" w:space="0" w:color="auto"/>
        <w:left w:val="none" w:sz="0" w:space="0" w:color="auto"/>
        <w:bottom w:val="none" w:sz="0" w:space="0" w:color="auto"/>
        <w:right w:val="none" w:sz="0" w:space="0" w:color="auto"/>
      </w:divBdr>
    </w:div>
    <w:div w:id="1544126342">
      <w:bodyDiv w:val="1"/>
      <w:marLeft w:val="0"/>
      <w:marRight w:val="0"/>
      <w:marTop w:val="0"/>
      <w:marBottom w:val="0"/>
      <w:divBdr>
        <w:top w:val="none" w:sz="0" w:space="0" w:color="auto"/>
        <w:left w:val="none" w:sz="0" w:space="0" w:color="auto"/>
        <w:bottom w:val="none" w:sz="0" w:space="0" w:color="auto"/>
        <w:right w:val="none" w:sz="0" w:space="0" w:color="auto"/>
      </w:divBdr>
    </w:div>
    <w:div w:id="1585722603">
      <w:bodyDiv w:val="1"/>
      <w:marLeft w:val="0"/>
      <w:marRight w:val="0"/>
      <w:marTop w:val="0"/>
      <w:marBottom w:val="0"/>
      <w:divBdr>
        <w:top w:val="none" w:sz="0" w:space="0" w:color="auto"/>
        <w:left w:val="none" w:sz="0" w:space="0" w:color="auto"/>
        <w:bottom w:val="none" w:sz="0" w:space="0" w:color="auto"/>
        <w:right w:val="none" w:sz="0" w:space="0" w:color="auto"/>
      </w:divBdr>
      <w:divsChild>
        <w:div w:id="592586997">
          <w:marLeft w:val="0"/>
          <w:marRight w:val="0"/>
          <w:marTop w:val="0"/>
          <w:marBottom w:val="0"/>
          <w:divBdr>
            <w:top w:val="none" w:sz="0" w:space="0" w:color="auto"/>
            <w:left w:val="none" w:sz="0" w:space="0" w:color="auto"/>
            <w:bottom w:val="none" w:sz="0" w:space="0" w:color="auto"/>
            <w:right w:val="none" w:sz="0" w:space="0" w:color="auto"/>
          </w:divBdr>
          <w:divsChild>
            <w:div w:id="67070437">
              <w:marLeft w:val="0"/>
              <w:marRight w:val="0"/>
              <w:marTop w:val="0"/>
              <w:marBottom w:val="0"/>
              <w:divBdr>
                <w:top w:val="none" w:sz="0" w:space="0" w:color="auto"/>
                <w:left w:val="none" w:sz="0" w:space="0" w:color="auto"/>
                <w:bottom w:val="none" w:sz="0" w:space="0" w:color="auto"/>
                <w:right w:val="none" w:sz="0" w:space="0" w:color="auto"/>
              </w:divBdr>
              <w:divsChild>
                <w:div w:id="1390375974">
                  <w:marLeft w:val="0"/>
                  <w:marRight w:val="0"/>
                  <w:marTop w:val="0"/>
                  <w:marBottom w:val="0"/>
                  <w:divBdr>
                    <w:top w:val="none" w:sz="0" w:space="0" w:color="auto"/>
                    <w:left w:val="none" w:sz="0" w:space="0" w:color="auto"/>
                    <w:bottom w:val="none" w:sz="0" w:space="0" w:color="auto"/>
                    <w:right w:val="none" w:sz="0" w:space="0" w:color="auto"/>
                  </w:divBdr>
                </w:div>
                <w:div w:id="2082435620">
                  <w:marLeft w:val="0"/>
                  <w:marRight w:val="0"/>
                  <w:marTop w:val="0"/>
                  <w:marBottom w:val="0"/>
                  <w:divBdr>
                    <w:top w:val="none" w:sz="0" w:space="0" w:color="auto"/>
                    <w:left w:val="none" w:sz="0" w:space="0" w:color="auto"/>
                    <w:bottom w:val="none" w:sz="0" w:space="0" w:color="auto"/>
                    <w:right w:val="none" w:sz="0" w:space="0" w:color="auto"/>
                  </w:divBdr>
                </w:div>
                <w:div w:id="206262912">
                  <w:marLeft w:val="0"/>
                  <w:marRight w:val="0"/>
                  <w:marTop w:val="0"/>
                  <w:marBottom w:val="0"/>
                  <w:divBdr>
                    <w:top w:val="none" w:sz="0" w:space="0" w:color="auto"/>
                    <w:left w:val="none" w:sz="0" w:space="0" w:color="auto"/>
                    <w:bottom w:val="none" w:sz="0" w:space="0" w:color="auto"/>
                    <w:right w:val="none" w:sz="0" w:space="0" w:color="auto"/>
                  </w:divBdr>
                </w:div>
                <w:div w:id="617103935">
                  <w:marLeft w:val="0"/>
                  <w:marRight w:val="0"/>
                  <w:marTop w:val="0"/>
                  <w:marBottom w:val="0"/>
                  <w:divBdr>
                    <w:top w:val="none" w:sz="0" w:space="0" w:color="auto"/>
                    <w:left w:val="none" w:sz="0" w:space="0" w:color="auto"/>
                    <w:bottom w:val="none" w:sz="0" w:space="0" w:color="auto"/>
                    <w:right w:val="none" w:sz="0" w:space="0" w:color="auto"/>
                  </w:divBdr>
                </w:div>
                <w:div w:id="53623973">
                  <w:marLeft w:val="0"/>
                  <w:marRight w:val="0"/>
                  <w:marTop w:val="0"/>
                  <w:marBottom w:val="0"/>
                  <w:divBdr>
                    <w:top w:val="none" w:sz="0" w:space="0" w:color="auto"/>
                    <w:left w:val="none" w:sz="0" w:space="0" w:color="auto"/>
                    <w:bottom w:val="none" w:sz="0" w:space="0" w:color="auto"/>
                    <w:right w:val="none" w:sz="0" w:space="0" w:color="auto"/>
                  </w:divBdr>
                </w:div>
                <w:div w:id="764152072">
                  <w:marLeft w:val="0"/>
                  <w:marRight w:val="0"/>
                  <w:marTop w:val="0"/>
                  <w:marBottom w:val="0"/>
                  <w:divBdr>
                    <w:top w:val="none" w:sz="0" w:space="0" w:color="auto"/>
                    <w:left w:val="none" w:sz="0" w:space="0" w:color="auto"/>
                    <w:bottom w:val="none" w:sz="0" w:space="0" w:color="auto"/>
                    <w:right w:val="none" w:sz="0" w:space="0" w:color="auto"/>
                  </w:divBdr>
                </w:div>
                <w:div w:id="30736707">
                  <w:marLeft w:val="0"/>
                  <w:marRight w:val="0"/>
                  <w:marTop w:val="0"/>
                  <w:marBottom w:val="0"/>
                  <w:divBdr>
                    <w:top w:val="none" w:sz="0" w:space="0" w:color="auto"/>
                    <w:left w:val="none" w:sz="0" w:space="0" w:color="auto"/>
                    <w:bottom w:val="none" w:sz="0" w:space="0" w:color="auto"/>
                    <w:right w:val="none" w:sz="0" w:space="0" w:color="auto"/>
                  </w:divBdr>
                </w:div>
                <w:div w:id="1726874949">
                  <w:marLeft w:val="0"/>
                  <w:marRight w:val="0"/>
                  <w:marTop w:val="0"/>
                  <w:marBottom w:val="0"/>
                  <w:divBdr>
                    <w:top w:val="none" w:sz="0" w:space="0" w:color="auto"/>
                    <w:left w:val="none" w:sz="0" w:space="0" w:color="auto"/>
                    <w:bottom w:val="none" w:sz="0" w:space="0" w:color="auto"/>
                    <w:right w:val="none" w:sz="0" w:space="0" w:color="auto"/>
                  </w:divBdr>
                </w:div>
                <w:div w:id="618344802">
                  <w:marLeft w:val="0"/>
                  <w:marRight w:val="0"/>
                  <w:marTop w:val="0"/>
                  <w:marBottom w:val="0"/>
                  <w:divBdr>
                    <w:top w:val="none" w:sz="0" w:space="0" w:color="auto"/>
                    <w:left w:val="none" w:sz="0" w:space="0" w:color="auto"/>
                    <w:bottom w:val="none" w:sz="0" w:space="0" w:color="auto"/>
                    <w:right w:val="none" w:sz="0" w:space="0" w:color="auto"/>
                  </w:divBdr>
                </w:div>
                <w:div w:id="45641147">
                  <w:marLeft w:val="0"/>
                  <w:marRight w:val="0"/>
                  <w:marTop w:val="0"/>
                  <w:marBottom w:val="0"/>
                  <w:divBdr>
                    <w:top w:val="none" w:sz="0" w:space="0" w:color="auto"/>
                    <w:left w:val="none" w:sz="0" w:space="0" w:color="auto"/>
                    <w:bottom w:val="none" w:sz="0" w:space="0" w:color="auto"/>
                    <w:right w:val="none" w:sz="0" w:space="0" w:color="auto"/>
                  </w:divBdr>
                </w:div>
                <w:div w:id="1216703489">
                  <w:marLeft w:val="0"/>
                  <w:marRight w:val="0"/>
                  <w:marTop w:val="0"/>
                  <w:marBottom w:val="0"/>
                  <w:divBdr>
                    <w:top w:val="none" w:sz="0" w:space="0" w:color="auto"/>
                    <w:left w:val="none" w:sz="0" w:space="0" w:color="auto"/>
                    <w:bottom w:val="none" w:sz="0" w:space="0" w:color="auto"/>
                    <w:right w:val="none" w:sz="0" w:space="0" w:color="auto"/>
                  </w:divBdr>
                  <w:divsChild>
                    <w:div w:id="1268274039">
                      <w:marLeft w:val="0"/>
                      <w:marRight w:val="0"/>
                      <w:marTop w:val="0"/>
                      <w:marBottom w:val="0"/>
                      <w:divBdr>
                        <w:top w:val="none" w:sz="0" w:space="0" w:color="auto"/>
                        <w:left w:val="none" w:sz="0" w:space="0" w:color="auto"/>
                        <w:bottom w:val="none" w:sz="0" w:space="0" w:color="auto"/>
                        <w:right w:val="none" w:sz="0" w:space="0" w:color="auto"/>
                      </w:divBdr>
                    </w:div>
                    <w:div w:id="331102022">
                      <w:marLeft w:val="0"/>
                      <w:marRight w:val="0"/>
                      <w:marTop w:val="0"/>
                      <w:marBottom w:val="0"/>
                      <w:divBdr>
                        <w:top w:val="none" w:sz="0" w:space="0" w:color="auto"/>
                        <w:left w:val="none" w:sz="0" w:space="0" w:color="auto"/>
                        <w:bottom w:val="none" w:sz="0" w:space="0" w:color="auto"/>
                        <w:right w:val="none" w:sz="0" w:space="0" w:color="auto"/>
                      </w:divBdr>
                    </w:div>
                    <w:div w:id="30811865">
                      <w:marLeft w:val="0"/>
                      <w:marRight w:val="0"/>
                      <w:marTop w:val="0"/>
                      <w:marBottom w:val="0"/>
                      <w:divBdr>
                        <w:top w:val="none" w:sz="0" w:space="0" w:color="auto"/>
                        <w:left w:val="none" w:sz="0" w:space="0" w:color="auto"/>
                        <w:bottom w:val="none" w:sz="0" w:space="0" w:color="auto"/>
                        <w:right w:val="none" w:sz="0" w:space="0" w:color="auto"/>
                      </w:divBdr>
                    </w:div>
                    <w:div w:id="1522670038">
                      <w:marLeft w:val="0"/>
                      <w:marRight w:val="0"/>
                      <w:marTop w:val="0"/>
                      <w:marBottom w:val="0"/>
                      <w:divBdr>
                        <w:top w:val="none" w:sz="0" w:space="0" w:color="auto"/>
                        <w:left w:val="none" w:sz="0" w:space="0" w:color="auto"/>
                        <w:bottom w:val="none" w:sz="0" w:space="0" w:color="auto"/>
                        <w:right w:val="none" w:sz="0" w:space="0" w:color="auto"/>
                      </w:divBdr>
                    </w:div>
                    <w:div w:id="1218006371">
                      <w:marLeft w:val="0"/>
                      <w:marRight w:val="0"/>
                      <w:marTop w:val="0"/>
                      <w:marBottom w:val="0"/>
                      <w:divBdr>
                        <w:top w:val="none" w:sz="0" w:space="0" w:color="auto"/>
                        <w:left w:val="none" w:sz="0" w:space="0" w:color="auto"/>
                        <w:bottom w:val="none" w:sz="0" w:space="0" w:color="auto"/>
                        <w:right w:val="none" w:sz="0" w:space="0" w:color="auto"/>
                      </w:divBdr>
                    </w:div>
                    <w:div w:id="1865707692">
                      <w:marLeft w:val="0"/>
                      <w:marRight w:val="0"/>
                      <w:marTop w:val="0"/>
                      <w:marBottom w:val="0"/>
                      <w:divBdr>
                        <w:top w:val="none" w:sz="0" w:space="0" w:color="auto"/>
                        <w:left w:val="none" w:sz="0" w:space="0" w:color="auto"/>
                        <w:bottom w:val="none" w:sz="0" w:space="0" w:color="auto"/>
                        <w:right w:val="none" w:sz="0" w:space="0" w:color="auto"/>
                      </w:divBdr>
                    </w:div>
                    <w:div w:id="444614507">
                      <w:marLeft w:val="0"/>
                      <w:marRight w:val="0"/>
                      <w:marTop w:val="0"/>
                      <w:marBottom w:val="0"/>
                      <w:divBdr>
                        <w:top w:val="none" w:sz="0" w:space="0" w:color="auto"/>
                        <w:left w:val="none" w:sz="0" w:space="0" w:color="auto"/>
                        <w:bottom w:val="none" w:sz="0" w:space="0" w:color="auto"/>
                        <w:right w:val="none" w:sz="0" w:space="0" w:color="auto"/>
                      </w:divBdr>
                    </w:div>
                    <w:div w:id="1809399609">
                      <w:marLeft w:val="0"/>
                      <w:marRight w:val="0"/>
                      <w:marTop w:val="0"/>
                      <w:marBottom w:val="0"/>
                      <w:divBdr>
                        <w:top w:val="none" w:sz="0" w:space="0" w:color="auto"/>
                        <w:left w:val="none" w:sz="0" w:space="0" w:color="auto"/>
                        <w:bottom w:val="none" w:sz="0" w:space="0" w:color="auto"/>
                        <w:right w:val="none" w:sz="0" w:space="0" w:color="auto"/>
                      </w:divBdr>
                    </w:div>
                    <w:div w:id="276568296">
                      <w:marLeft w:val="0"/>
                      <w:marRight w:val="0"/>
                      <w:marTop w:val="0"/>
                      <w:marBottom w:val="0"/>
                      <w:divBdr>
                        <w:top w:val="none" w:sz="0" w:space="0" w:color="auto"/>
                        <w:left w:val="none" w:sz="0" w:space="0" w:color="auto"/>
                        <w:bottom w:val="none" w:sz="0" w:space="0" w:color="auto"/>
                        <w:right w:val="none" w:sz="0" w:space="0" w:color="auto"/>
                      </w:divBdr>
                    </w:div>
                    <w:div w:id="20420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81954">
      <w:bodyDiv w:val="1"/>
      <w:marLeft w:val="0"/>
      <w:marRight w:val="0"/>
      <w:marTop w:val="0"/>
      <w:marBottom w:val="0"/>
      <w:divBdr>
        <w:top w:val="none" w:sz="0" w:space="0" w:color="auto"/>
        <w:left w:val="none" w:sz="0" w:space="0" w:color="auto"/>
        <w:bottom w:val="none" w:sz="0" w:space="0" w:color="auto"/>
        <w:right w:val="none" w:sz="0" w:space="0" w:color="auto"/>
      </w:divBdr>
    </w:div>
    <w:div w:id="1592011820">
      <w:bodyDiv w:val="1"/>
      <w:marLeft w:val="0"/>
      <w:marRight w:val="0"/>
      <w:marTop w:val="0"/>
      <w:marBottom w:val="0"/>
      <w:divBdr>
        <w:top w:val="none" w:sz="0" w:space="0" w:color="auto"/>
        <w:left w:val="none" w:sz="0" w:space="0" w:color="auto"/>
        <w:bottom w:val="none" w:sz="0" w:space="0" w:color="auto"/>
        <w:right w:val="none" w:sz="0" w:space="0" w:color="auto"/>
      </w:divBdr>
      <w:divsChild>
        <w:div w:id="1264340940">
          <w:marLeft w:val="0"/>
          <w:marRight w:val="0"/>
          <w:marTop w:val="0"/>
          <w:marBottom w:val="0"/>
          <w:divBdr>
            <w:top w:val="none" w:sz="0" w:space="0" w:color="auto"/>
            <w:left w:val="none" w:sz="0" w:space="0" w:color="auto"/>
            <w:bottom w:val="none" w:sz="0" w:space="0" w:color="auto"/>
            <w:right w:val="none" w:sz="0" w:space="0" w:color="auto"/>
          </w:divBdr>
          <w:divsChild>
            <w:div w:id="1299993311">
              <w:marLeft w:val="0"/>
              <w:marRight w:val="0"/>
              <w:marTop w:val="0"/>
              <w:marBottom w:val="384"/>
              <w:divBdr>
                <w:top w:val="single" w:sz="6" w:space="31" w:color="E4E4E7"/>
                <w:left w:val="single" w:sz="6" w:space="31" w:color="E4E4E7"/>
                <w:bottom w:val="single" w:sz="6" w:space="31" w:color="E4E4E7"/>
                <w:right w:val="single" w:sz="6" w:space="31" w:color="E4E4E7"/>
              </w:divBdr>
            </w:div>
          </w:divsChild>
        </w:div>
      </w:divsChild>
    </w:div>
    <w:div w:id="1627005740">
      <w:bodyDiv w:val="1"/>
      <w:marLeft w:val="0"/>
      <w:marRight w:val="0"/>
      <w:marTop w:val="0"/>
      <w:marBottom w:val="0"/>
      <w:divBdr>
        <w:top w:val="none" w:sz="0" w:space="0" w:color="auto"/>
        <w:left w:val="none" w:sz="0" w:space="0" w:color="auto"/>
        <w:bottom w:val="none" w:sz="0" w:space="0" w:color="auto"/>
        <w:right w:val="none" w:sz="0" w:space="0" w:color="auto"/>
      </w:divBdr>
    </w:div>
    <w:div w:id="1639994220">
      <w:bodyDiv w:val="1"/>
      <w:marLeft w:val="0"/>
      <w:marRight w:val="0"/>
      <w:marTop w:val="0"/>
      <w:marBottom w:val="0"/>
      <w:divBdr>
        <w:top w:val="none" w:sz="0" w:space="0" w:color="auto"/>
        <w:left w:val="none" w:sz="0" w:space="0" w:color="auto"/>
        <w:bottom w:val="none" w:sz="0" w:space="0" w:color="auto"/>
        <w:right w:val="none" w:sz="0" w:space="0" w:color="auto"/>
      </w:divBdr>
    </w:div>
    <w:div w:id="1641766980">
      <w:bodyDiv w:val="1"/>
      <w:marLeft w:val="0"/>
      <w:marRight w:val="0"/>
      <w:marTop w:val="0"/>
      <w:marBottom w:val="0"/>
      <w:divBdr>
        <w:top w:val="none" w:sz="0" w:space="0" w:color="auto"/>
        <w:left w:val="none" w:sz="0" w:space="0" w:color="auto"/>
        <w:bottom w:val="none" w:sz="0" w:space="0" w:color="auto"/>
        <w:right w:val="none" w:sz="0" w:space="0" w:color="auto"/>
      </w:divBdr>
    </w:div>
    <w:div w:id="1674064479">
      <w:bodyDiv w:val="1"/>
      <w:marLeft w:val="0"/>
      <w:marRight w:val="0"/>
      <w:marTop w:val="0"/>
      <w:marBottom w:val="0"/>
      <w:divBdr>
        <w:top w:val="none" w:sz="0" w:space="0" w:color="auto"/>
        <w:left w:val="none" w:sz="0" w:space="0" w:color="auto"/>
        <w:bottom w:val="none" w:sz="0" w:space="0" w:color="auto"/>
        <w:right w:val="none" w:sz="0" w:space="0" w:color="auto"/>
      </w:divBdr>
    </w:div>
    <w:div w:id="1770272136">
      <w:bodyDiv w:val="1"/>
      <w:marLeft w:val="0"/>
      <w:marRight w:val="0"/>
      <w:marTop w:val="0"/>
      <w:marBottom w:val="0"/>
      <w:divBdr>
        <w:top w:val="none" w:sz="0" w:space="0" w:color="auto"/>
        <w:left w:val="none" w:sz="0" w:space="0" w:color="auto"/>
        <w:bottom w:val="none" w:sz="0" w:space="0" w:color="auto"/>
        <w:right w:val="none" w:sz="0" w:space="0" w:color="auto"/>
      </w:divBdr>
    </w:div>
    <w:div w:id="1781610323">
      <w:bodyDiv w:val="1"/>
      <w:marLeft w:val="0"/>
      <w:marRight w:val="0"/>
      <w:marTop w:val="0"/>
      <w:marBottom w:val="0"/>
      <w:divBdr>
        <w:top w:val="none" w:sz="0" w:space="0" w:color="auto"/>
        <w:left w:val="none" w:sz="0" w:space="0" w:color="auto"/>
        <w:bottom w:val="none" w:sz="0" w:space="0" w:color="auto"/>
        <w:right w:val="none" w:sz="0" w:space="0" w:color="auto"/>
      </w:divBdr>
    </w:div>
    <w:div w:id="1803494690">
      <w:bodyDiv w:val="1"/>
      <w:marLeft w:val="0"/>
      <w:marRight w:val="0"/>
      <w:marTop w:val="0"/>
      <w:marBottom w:val="0"/>
      <w:divBdr>
        <w:top w:val="none" w:sz="0" w:space="0" w:color="auto"/>
        <w:left w:val="none" w:sz="0" w:space="0" w:color="auto"/>
        <w:bottom w:val="none" w:sz="0" w:space="0" w:color="auto"/>
        <w:right w:val="none" w:sz="0" w:space="0" w:color="auto"/>
      </w:divBdr>
    </w:div>
    <w:div w:id="1810434680">
      <w:bodyDiv w:val="1"/>
      <w:marLeft w:val="0"/>
      <w:marRight w:val="0"/>
      <w:marTop w:val="0"/>
      <w:marBottom w:val="0"/>
      <w:divBdr>
        <w:top w:val="none" w:sz="0" w:space="0" w:color="auto"/>
        <w:left w:val="none" w:sz="0" w:space="0" w:color="auto"/>
        <w:bottom w:val="none" w:sz="0" w:space="0" w:color="auto"/>
        <w:right w:val="none" w:sz="0" w:space="0" w:color="auto"/>
      </w:divBdr>
    </w:div>
    <w:div w:id="1821460288">
      <w:bodyDiv w:val="1"/>
      <w:marLeft w:val="0"/>
      <w:marRight w:val="0"/>
      <w:marTop w:val="0"/>
      <w:marBottom w:val="0"/>
      <w:divBdr>
        <w:top w:val="none" w:sz="0" w:space="0" w:color="auto"/>
        <w:left w:val="none" w:sz="0" w:space="0" w:color="auto"/>
        <w:bottom w:val="none" w:sz="0" w:space="0" w:color="auto"/>
        <w:right w:val="none" w:sz="0" w:space="0" w:color="auto"/>
      </w:divBdr>
    </w:div>
    <w:div w:id="1870027777">
      <w:bodyDiv w:val="1"/>
      <w:marLeft w:val="0"/>
      <w:marRight w:val="0"/>
      <w:marTop w:val="0"/>
      <w:marBottom w:val="0"/>
      <w:divBdr>
        <w:top w:val="none" w:sz="0" w:space="0" w:color="auto"/>
        <w:left w:val="none" w:sz="0" w:space="0" w:color="auto"/>
        <w:bottom w:val="none" w:sz="0" w:space="0" w:color="auto"/>
        <w:right w:val="none" w:sz="0" w:space="0" w:color="auto"/>
      </w:divBdr>
    </w:div>
    <w:div w:id="1898391054">
      <w:bodyDiv w:val="1"/>
      <w:marLeft w:val="0"/>
      <w:marRight w:val="0"/>
      <w:marTop w:val="0"/>
      <w:marBottom w:val="0"/>
      <w:divBdr>
        <w:top w:val="none" w:sz="0" w:space="0" w:color="auto"/>
        <w:left w:val="none" w:sz="0" w:space="0" w:color="auto"/>
        <w:bottom w:val="none" w:sz="0" w:space="0" w:color="auto"/>
        <w:right w:val="none" w:sz="0" w:space="0" w:color="auto"/>
      </w:divBdr>
    </w:div>
    <w:div w:id="1911576552">
      <w:bodyDiv w:val="1"/>
      <w:marLeft w:val="0"/>
      <w:marRight w:val="0"/>
      <w:marTop w:val="0"/>
      <w:marBottom w:val="0"/>
      <w:divBdr>
        <w:top w:val="none" w:sz="0" w:space="0" w:color="auto"/>
        <w:left w:val="none" w:sz="0" w:space="0" w:color="auto"/>
        <w:bottom w:val="none" w:sz="0" w:space="0" w:color="auto"/>
        <w:right w:val="none" w:sz="0" w:space="0" w:color="auto"/>
      </w:divBdr>
      <w:divsChild>
        <w:div w:id="1080637014">
          <w:marLeft w:val="0"/>
          <w:marRight w:val="0"/>
          <w:marTop w:val="0"/>
          <w:marBottom w:val="0"/>
          <w:divBdr>
            <w:top w:val="none" w:sz="0" w:space="0" w:color="auto"/>
            <w:left w:val="none" w:sz="0" w:space="0" w:color="auto"/>
            <w:bottom w:val="none" w:sz="0" w:space="0" w:color="auto"/>
            <w:right w:val="none" w:sz="0" w:space="0" w:color="auto"/>
          </w:divBdr>
        </w:div>
        <w:div w:id="204099308">
          <w:marLeft w:val="0"/>
          <w:marRight w:val="0"/>
          <w:marTop w:val="0"/>
          <w:marBottom w:val="0"/>
          <w:divBdr>
            <w:top w:val="none" w:sz="0" w:space="0" w:color="auto"/>
            <w:left w:val="none" w:sz="0" w:space="0" w:color="auto"/>
            <w:bottom w:val="none" w:sz="0" w:space="0" w:color="auto"/>
            <w:right w:val="none" w:sz="0" w:space="0" w:color="auto"/>
          </w:divBdr>
        </w:div>
        <w:div w:id="1598515320">
          <w:marLeft w:val="0"/>
          <w:marRight w:val="0"/>
          <w:marTop w:val="0"/>
          <w:marBottom w:val="0"/>
          <w:divBdr>
            <w:top w:val="none" w:sz="0" w:space="0" w:color="auto"/>
            <w:left w:val="none" w:sz="0" w:space="0" w:color="auto"/>
            <w:bottom w:val="none" w:sz="0" w:space="0" w:color="auto"/>
            <w:right w:val="none" w:sz="0" w:space="0" w:color="auto"/>
          </w:divBdr>
        </w:div>
        <w:div w:id="1731229990">
          <w:marLeft w:val="0"/>
          <w:marRight w:val="0"/>
          <w:marTop w:val="0"/>
          <w:marBottom w:val="0"/>
          <w:divBdr>
            <w:top w:val="none" w:sz="0" w:space="0" w:color="auto"/>
            <w:left w:val="none" w:sz="0" w:space="0" w:color="auto"/>
            <w:bottom w:val="none" w:sz="0" w:space="0" w:color="auto"/>
            <w:right w:val="none" w:sz="0" w:space="0" w:color="auto"/>
          </w:divBdr>
        </w:div>
        <w:div w:id="1205869649">
          <w:marLeft w:val="0"/>
          <w:marRight w:val="0"/>
          <w:marTop w:val="0"/>
          <w:marBottom w:val="0"/>
          <w:divBdr>
            <w:top w:val="none" w:sz="0" w:space="0" w:color="auto"/>
            <w:left w:val="none" w:sz="0" w:space="0" w:color="auto"/>
            <w:bottom w:val="none" w:sz="0" w:space="0" w:color="auto"/>
            <w:right w:val="none" w:sz="0" w:space="0" w:color="auto"/>
          </w:divBdr>
        </w:div>
      </w:divsChild>
    </w:div>
    <w:div w:id="1976056502">
      <w:bodyDiv w:val="1"/>
      <w:marLeft w:val="0"/>
      <w:marRight w:val="0"/>
      <w:marTop w:val="0"/>
      <w:marBottom w:val="0"/>
      <w:divBdr>
        <w:top w:val="none" w:sz="0" w:space="0" w:color="auto"/>
        <w:left w:val="none" w:sz="0" w:space="0" w:color="auto"/>
        <w:bottom w:val="none" w:sz="0" w:space="0" w:color="auto"/>
        <w:right w:val="none" w:sz="0" w:space="0" w:color="auto"/>
      </w:divBdr>
    </w:div>
    <w:div w:id="1985743612">
      <w:bodyDiv w:val="1"/>
      <w:marLeft w:val="0"/>
      <w:marRight w:val="0"/>
      <w:marTop w:val="0"/>
      <w:marBottom w:val="0"/>
      <w:divBdr>
        <w:top w:val="none" w:sz="0" w:space="0" w:color="auto"/>
        <w:left w:val="none" w:sz="0" w:space="0" w:color="auto"/>
        <w:bottom w:val="none" w:sz="0" w:space="0" w:color="auto"/>
        <w:right w:val="none" w:sz="0" w:space="0" w:color="auto"/>
      </w:divBdr>
    </w:div>
    <w:div w:id="1996910406">
      <w:bodyDiv w:val="1"/>
      <w:marLeft w:val="0"/>
      <w:marRight w:val="0"/>
      <w:marTop w:val="0"/>
      <w:marBottom w:val="0"/>
      <w:divBdr>
        <w:top w:val="none" w:sz="0" w:space="0" w:color="auto"/>
        <w:left w:val="none" w:sz="0" w:space="0" w:color="auto"/>
        <w:bottom w:val="none" w:sz="0" w:space="0" w:color="auto"/>
        <w:right w:val="none" w:sz="0" w:space="0" w:color="auto"/>
      </w:divBdr>
    </w:div>
    <w:div w:id="1998531714">
      <w:bodyDiv w:val="1"/>
      <w:marLeft w:val="0"/>
      <w:marRight w:val="0"/>
      <w:marTop w:val="0"/>
      <w:marBottom w:val="0"/>
      <w:divBdr>
        <w:top w:val="none" w:sz="0" w:space="0" w:color="auto"/>
        <w:left w:val="none" w:sz="0" w:space="0" w:color="auto"/>
        <w:bottom w:val="none" w:sz="0" w:space="0" w:color="auto"/>
        <w:right w:val="none" w:sz="0" w:space="0" w:color="auto"/>
      </w:divBdr>
    </w:div>
    <w:div w:id="2021007029">
      <w:bodyDiv w:val="1"/>
      <w:marLeft w:val="0"/>
      <w:marRight w:val="0"/>
      <w:marTop w:val="0"/>
      <w:marBottom w:val="0"/>
      <w:divBdr>
        <w:top w:val="none" w:sz="0" w:space="0" w:color="auto"/>
        <w:left w:val="none" w:sz="0" w:space="0" w:color="auto"/>
        <w:bottom w:val="none" w:sz="0" w:space="0" w:color="auto"/>
        <w:right w:val="none" w:sz="0" w:space="0" w:color="auto"/>
      </w:divBdr>
    </w:div>
    <w:div w:id="2116049427">
      <w:bodyDiv w:val="1"/>
      <w:marLeft w:val="0"/>
      <w:marRight w:val="0"/>
      <w:marTop w:val="0"/>
      <w:marBottom w:val="0"/>
      <w:divBdr>
        <w:top w:val="none" w:sz="0" w:space="0" w:color="auto"/>
        <w:left w:val="none" w:sz="0" w:space="0" w:color="auto"/>
        <w:bottom w:val="none" w:sz="0" w:space="0" w:color="auto"/>
        <w:right w:val="none" w:sz="0" w:space="0" w:color="auto"/>
      </w:divBdr>
      <w:divsChild>
        <w:div w:id="418068487">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2129079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rapidminer.com/nexus/account/index.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hyperlink" Target="https://1.bp.blogspot.com/-wT4XHR0NG24/YCE96-V3mWI/AAAAAAAABxI/NAn8R-cNHbsa21j_eoXqGzk1pdx-HAxoQCLcBGAsYHQ/s501/Screenshot_3.png" TargetMode="External"/><Relationship Id="rId34" Type="http://schemas.openxmlformats.org/officeDocument/2006/relationships/hyperlink" Target="https://www.niagahoster.co.id/blog/pengertian-css/"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monkeylearn.com/blog/data-preprocessing/" TargetMode="External"/><Relationship Id="rId11" Type="http://schemas.openxmlformats.org/officeDocument/2006/relationships/hyperlink" Target="https://1.bp.blogspot.com/--xANvVOza88/YCClBYtf-EI/AAAAAAAABwk/6Nrqzb1gBpMaUIwKeUU_-ss8a-XPnwaVwCLcBGAsYHQ/s1365/Screenshot_3.png" TargetMode="External"/><Relationship Id="rId24" Type="http://schemas.openxmlformats.org/officeDocument/2006/relationships/image" Target="media/image8.png"/><Relationship Id="rId32" Type="http://schemas.openxmlformats.org/officeDocument/2006/relationships/hyperlink" Target="https://www.niagahoster.co.id/blog/html5-adalah/"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1.bp.blogspot.com/-Z_cHkGKItZw/YCE9ntkrdNI/AAAAAAAABxA/oFdDCrE5z2karRDLn8pHCWkznE39HEjUwCLcBGAsYHQ/s503/Screenshot_2.png" TargetMode="External"/><Relationship Id="rId14" Type="http://schemas.openxmlformats.org/officeDocument/2006/relationships/hyperlink" Target="https://1.bp.blogspot.com/-2M_mWbEvpLQ/YCClWWx__XI/AAAAAAAABws/lkv6NzlXKaE6oq7M-wqnniGV3EPmsI8wgCLcBGAsYHQ/s1365/Screenshot_4.png" TargetMode="External"/><Relationship Id="rId22" Type="http://schemas.openxmlformats.org/officeDocument/2006/relationships/image" Target="media/image7.png"/><Relationship Id="rId27" Type="http://schemas.openxmlformats.org/officeDocument/2006/relationships/hyperlink" Target="https://glints.com/id/lowongan/apa-itu-big-data/" TargetMode="External"/><Relationship Id="rId30" Type="http://schemas.openxmlformats.org/officeDocument/2006/relationships/image" Target="media/image10.png"/><Relationship Id="rId35" Type="http://schemas.openxmlformats.org/officeDocument/2006/relationships/hyperlink" Target="https://www.niagahoster.co.id/blog/pengertian-php/" TargetMode="External"/><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1.bp.blogspot.com/-RrNcZCuvS_U/YCE9T8XyJ3I/AAAAAAAABw4/j5IPzD7pgFkzk1WASSSwdWwK-cAH8O4GQCLcBGAsYHQ/s502/Screenshot_1.png" TargetMode="External"/><Relationship Id="rId25" Type="http://schemas.openxmlformats.org/officeDocument/2006/relationships/hyperlink" Target="https://1.bp.blogspot.com/-ZEHqiOdwtD4/YCE-fOulUhI/AAAAAAAABxY/Nyy49H791IcdSYpDe-nVV5gWi8oytllAACLcBGAsYHQ/s503/Screenshot_5.png" TargetMode="External"/><Relationship Id="rId33" Type="http://schemas.openxmlformats.org/officeDocument/2006/relationships/hyperlink" Target="https://w3techs.com/technologies/details/ml-html5" TargetMode="External"/><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15.jpe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1.bp.blogspot.com/-Bt714n7L8to/YCE-PLeNc0I/AAAAAAAABxQ/85i7lBPUzxoSxhpJ3xnewxsZrn2rPS7tgCLcBGAsYHQ/s502/Screenshot_4.png" TargetMode="External"/><Relationship Id="rId28" Type="http://schemas.openxmlformats.org/officeDocument/2006/relationships/hyperlink" Target="https://www.techopedia.com/definition/14650/data-preprocessing" TargetMode="External"/><Relationship Id="rId36" Type="http://schemas.openxmlformats.org/officeDocument/2006/relationships/hyperlink" Target="https://www.niagahoster.co.id/blog/skill-front-end-developer/"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rapidminer.com/products/studio/" TargetMode="External"/><Relationship Id="rId31" Type="http://schemas.openxmlformats.org/officeDocument/2006/relationships/hyperlink" Target="https://w3techs.com/technologies/details/ml-html5" TargetMode="Externa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mata18%20okt\andi%20ofset\standard20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Version="0">
  <b:Source>
    <b:Tag>Placeholder1</b:Tag>
    <b:SourceType>JournalArticle</b:SourceType>
    <b:Guid>{9D20A9FB-64B6-49E6-BF2F-D021048E4401}</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431388-F371-4767-8486-095AB2B3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standard2003</Template>
  <TotalTime>2562</TotalTime>
  <Pages>107</Pages>
  <Words>14898</Words>
  <Characters>84925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Bab</vt:lpstr>
    </vt:vector>
  </TitlesOfParts>
  <Company>Anoff</Company>
  <LinksUpToDate>false</LinksUpToDate>
  <CharactersWithSpaces>99624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dc:title>
  <dc:creator>JAnner</dc:creator>
  <cp:lastModifiedBy>Jefrinanda Iaspartogi Marbun</cp:lastModifiedBy>
  <cp:revision>6</cp:revision>
  <cp:lastPrinted>2004-10-12T12:50:00Z</cp:lastPrinted>
  <dcterms:created xsi:type="dcterms:W3CDTF">2022-03-01T10:40:00Z</dcterms:created>
  <dcterms:modified xsi:type="dcterms:W3CDTF">2022-03-09T03:30:00Z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835ef46b-19df-30dd-8982-86cde3c1910e</vt:lpwstr>
  </property>
  <property fmtid="{D5CDD505-2E9C-101B-9397-08002B2CF9AE}" pid="24" name="Mendeley Citation Style_1">
    <vt:lpwstr>http://www.zotero.org/styles/harvard1</vt:lpwstr>
  </property>
  <property fmtid="{D5CDD505-2E9C-101B-9397-08002B2CF9AE}" pid="25" name="KSOProductBuildVer">
    <vt:lpwstr>1057-11.2.0.10382</vt:lpwstr>
  </property>
  <property fmtid="{D5CDD505-2E9C-101B-9397-08002B2CF9AE}" pid="26" name="ICV">
    <vt:lpwstr>10F4446B3E314FEB9A00947009D167A9</vt:lpwstr>
  </property>
</Properties>
</file>